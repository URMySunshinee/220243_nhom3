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5C5F47" w14:textId="77777777" w:rsidR="00634C6E" w:rsidRPr="005F382C" w:rsidRDefault="00634C6E" w:rsidP="005F382C">
      <w:pPr>
        <w:spacing w:line="360" w:lineRule="auto"/>
        <w:rPr>
          <w:rFonts w:ascii="Times New Roman" w:hAnsi="Times New Roman" w:cs="Times New Roman"/>
          <w:sz w:val="28"/>
          <w:szCs w:val="28"/>
        </w:rPr>
      </w:pPr>
    </w:p>
    <w:p w14:paraId="2C73FF87" w14:textId="0BA312B7" w:rsidR="000E5A27" w:rsidRPr="000E5A27" w:rsidRDefault="000E5A27" w:rsidP="000E5A27">
      <w:pPr>
        <w:jc w:val="center"/>
        <w:outlineLvl w:val="0"/>
        <w:rPr>
          <w:rFonts w:ascii="Times New Roman" w:hAnsi="Times New Roman" w:cs="Times New Roman"/>
          <w:sz w:val="26"/>
          <w:szCs w:val="26"/>
        </w:rPr>
      </w:pPr>
      <w:r w:rsidRPr="000E5A27">
        <w:rPr>
          <w:rFonts w:ascii="Times New Roman" w:hAnsi="Times New Roman" w:cs="Times New Roman"/>
          <w:sz w:val="26"/>
          <w:szCs w:val="26"/>
        </w:rPr>
        <w:t>KHOA KỸ THUẬT VÀ CÔNG NGH</w:t>
      </w:r>
      <w:r w:rsidR="00B96008">
        <w:rPr>
          <w:rFonts w:ascii="Times New Roman" w:hAnsi="Times New Roman" w:cs="Times New Roman"/>
          <w:sz w:val="26"/>
          <w:szCs w:val="26"/>
        </w:rPr>
        <w:t>Ệ</w:t>
      </w:r>
    </w:p>
    <w:p w14:paraId="5CEE78BB" w14:textId="7F2FDCB6" w:rsidR="00634C6E" w:rsidRDefault="000E5A27" w:rsidP="000E5A27">
      <w:pPr>
        <w:jc w:val="center"/>
        <w:outlineLvl w:val="0"/>
        <w:rPr>
          <w:rFonts w:ascii="Times New Roman" w:hAnsi="Times New Roman" w:cs="Times New Roman"/>
          <w:b/>
          <w:sz w:val="26"/>
          <w:szCs w:val="26"/>
        </w:rPr>
      </w:pPr>
      <w:r w:rsidRPr="000E5A27">
        <w:rPr>
          <w:rFonts w:ascii="Times New Roman" w:hAnsi="Times New Roman" w:cs="Times New Roman"/>
          <w:b/>
          <w:sz w:val="26"/>
          <w:szCs w:val="26"/>
        </w:rPr>
        <w:t>BỘ MÔN CÔNG NGHỆ THÔNG TIN</w:t>
      </w:r>
    </w:p>
    <w:p w14:paraId="47E213C3" w14:textId="77777777" w:rsidR="000E5A27" w:rsidRPr="000E5A27" w:rsidRDefault="000E5A27" w:rsidP="000E5A27">
      <w:pPr>
        <w:jc w:val="center"/>
        <w:outlineLvl w:val="0"/>
        <w:rPr>
          <w:rFonts w:ascii="Times New Roman" w:hAnsi="Times New Roman" w:cs="Times New Roman"/>
          <w:b/>
          <w:sz w:val="26"/>
          <w:szCs w:val="26"/>
        </w:rPr>
      </w:pPr>
    </w:p>
    <w:p w14:paraId="4D0BA827" w14:textId="25B6585E" w:rsidR="00E12633" w:rsidRPr="00E12633" w:rsidRDefault="00000000" w:rsidP="000E5A27">
      <w:pPr>
        <w:spacing w:line="360" w:lineRule="auto"/>
        <w:jc w:val="center"/>
        <w:rPr>
          <w:rFonts w:ascii="Times New Roman" w:hAnsi="Times New Roman" w:cs="Times New Roman"/>
          <w:sz w:val="28"/>
          <w:szCs w:val="28"/>
        </w:rPr>
      </w:pPr>
      <w:r>
        <w:rPr>
          <w:rFonts w:ascii="Times New Roman" w:hAnsi="Times New Roman" w:cs="Times New Roman"/>
          <w:b/>
          <w:bCs/>
          <w:noProof/>
          <w:sz w:val="28"/>
          <w:szCs w:val="28"/>
          <w:lang w:eastAsia="en-US"/>
        </w:rPr>
        <w:drawing>
          <wp:inline distT="0" distB="0" distL="0" distR="0" wp14:anchorId="22F471EB" wp14:editId="16C30B8E">
            <wp:extent cx="1259840" cy="1259840"/>
            <wp:effectExtent l="0" t="0" r="0" b="0"/>
            <wp:docPr id="6" name="Picture 6" descr="Logo Dai hoc Tra V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Dai hoc Tra Vin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60000" cy="1260000"/>
                    </a:xfrm>
                    <a:prstGeom prst="rect">
                      <a:avLst/>
                    </a:prstGeom>
                    <a:noFill/>
                    <a:ln>
                      <a:noFill/>
                    </a:ln>
                  </pic:spPr>
                </pic:pic>
              </a:graphicData>
            </a:graphic>
          </wp:inline>
        </w:drawing>
      </w:r>
    </w:p>
    <w:p w14:paraId="340E1B13" w14:textId="77777777" w:rsidR="00843B13" w:rsidRDefault="00843B13" w:rsidP="00843B1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BÁO CÁO</w:t>
      </w:r>
      <w:r w:rsidRPr="00E12633">
        <w:rPr>
          <w:rFonts w:ascii="Times New Roman" w:hAnsi="Times New Roman" w:cs="Times New Roman"/>
          <w:b/>
          <w:sz w:val="26"/>
          <w:szCs w:val="26"/>
          <w:lang w:val="vi-VN"/>
        </w:rPr>
        <w:t xml:space="preserve"> MÔN </w:t>
      </w:r>
      <w:r>
        <w:rPr>
          <w:rFonts w:ascii="Times New Roman" w:hAnsi="Times New Roman" w:cs="Times New Roman"/>
          <w:b/>
          <w:sz w:val="26"/>
          <w:szCs w:val="26"/>
        </w:rPr>
        <w:t>HỌC</w:t>
      </w:r>
    </w:p>
    <w:p w14:paraId="0BA558CE" w14:textId="654C1D54" w:rsidR="00E12633" w:rsidRPr="00843B13" w:rsidRDefault="005762CE" w:rsidP="00843B13">
      <w:pPr>
        <w:spacing w:line="360" w:lineRule="auto"/>
        <w:jc w:val="center"/>
        <w:rPr>
          <w:rFonts w:ascii="Times New Roman" w:hAnsi="Times New Roman" w:cs="Times New Roman"/>
          <w:b/>
          <w:sz w:val="26"/>
          <w:szCs w:val="26"/>
        </w:rPr>
      </w:pPr>
      <w:r>
        <w:rPr>
          <w:rFonts w:ascii="Times New Roman" w:hAnsi="Times New Roman" w:cs="Times New Roman"/>
          <w:sz w:val="36"/>
          <w:szCs w:val="36"/>
          <w:lang w:val="vi-VN"/>
        </w:rPr>
        <w:br/>
      </w:r>
      <w:r w:rsidRPr="005762CE">
        <w:rPr>
          <w:rFonts w:ascii="Times New Roman" w:hAnsi="Times New Roman" w:cs="Times New Roman"/>
          <w:b/>
          <w:bCs/>
          <w:sz w:val="32"/>
          <w:szCs w:val="32"/>
          <w:lang w:val="vi-VN"/>
        </w:rPr>
        <w:t>ĐỀ TÀI:</w:t>
      </w:r>
    </w:p>
    <w:p w14:paraId="6F3C3189" w14:textId="10A71D72" w:rsidR="00E12633" w:rsidRPr="000E5A27" w:rsidRDefault="00E12633" w:rsidP="00843B13">
      <w:pPr>
        <w:spacing w:line="360" w:lineRule="auto"/>
        <w:jc w:val="center"/>
        <w:rPr>
          <w:rFonts w:ascii="Times New Roman" w:hAnsi="Times New Roman" w:cs="Times New Roman"/>
          <w:b/>
          <w:bCs/>
          <w:sz w:val="48"/>
          <w:szCs w:val="48"/>
        </w:rPr>
      </w:pPr>
      <w:r w:rsidRPr="000E5A27">
        <w:rPr>
          <w:rFonts w:ascii="Times New Roman" w:hAnsi="Times New Roman" w:cs="Times New Roman"/>
          <w:b/>
          <w:bCs/>
          <w:sz w:val="48"/>
          <w:szCs w:val="48"/>
        </w:rPr>
        <w:t xml:space="preserve">PHÁT </w:t>
      </w:r>
      <w:r w:rsidR="005A76A5">
        <w:rPr>
          <w:rFonts w:ascii="Times New Roman" w:hAnsi="Times New Roman" w:cs="Times New Roman"/>
          <w:b/>
          <w:bCs/>
          <w:sz w:val="48"/>
          <w:szCs w:val="48"/>
        </w:rPr>
        <w:t>TRIỂN</w:t>
      </w:r>
      <w:r w:rsidRPr="000E5A27">
        <w:rPr>
          <w:rFonts w:ascii="Times New Roman" w:hAnsi="Times New Roman" w:cs="Times New Roman"/>
          <w:b/>
          <w:bCs/>
          <w:sz w:val="48"/>
          <w:szCs w:val="48"/>
        </w:rPr>
        <w:t xml:space="preserve"> ỨNG DỤNG</w:t>
      </w:r>
    </w:p>
    <w:p w14:paraId="75B93B1E" w14:textId="76216332" w:rsidR="005F382C" w:rsidRPr="000E5A27" w:rsidRDefault="00843B13" w:rsidP="00843B13">
      <w:pPr>
        <w:spacing w:line="360" w:lineRule="auto"/>
        <w:jc w:val="center"/>
        <w:rPr>
          <w:rFonts w:ascii="Times New Roman" w:hAnsi="Times New Roman" w:cs="Times New Roman"/>
          <w:b/>
          <w:bCs/>
          <w:sz w:val="48"/>
          <w:szCs w:val="48"/>
        </w:rPr>
      </w:pPr>
      <w:r>
        <w:rPr>
          <w:rFonts w:ascii="Times New Roman" w:hAnsi="Times New Roman" w:cs="Times New Roman"/>
          <w:b/>
          <w:bCs/>
          <w:sz w:val="48"/>
          <w:szCs w:val="48"/>
        </w:rPr>
        <w:t>WEB VỚI MÃ NGUỒN MỞ</w:t>
      </w:r>
    </w:p>
    <w:p w14:paraId="6698D800" w14:textId="77777777" w:rsidR="00634C6E" w:rsidRDefault="00634C6E">
      <w:pPr>
        <w:spacing w:line="360" w:lineRule="auto"/>
        <w:jc w:val="both"/>
        <w:rPr>
          <w:rFonts w:ascii="Times New Roman" w:hAnsi="Times New Roman" w:cs="Times New Roman"/>
          <w:b/>
          <w:bCs/>
          <w:sz w:val="28"/>
          <w:szCs w:val="28"/>
          <w:lang w:val="vi-VN"/>
        </w:rPr>
      </w:pPr>
    </w:p>
    <w:p w14:paraId="47F9AFA4" w14:textId="77777777" w:rsidR="00C254ED" w:rsidRPr="00C254ED" w:rsidRDefault="00C254ED">
      <w:pPr>
        <w:spacing w:line="360" w:lineRule="auto"/>
        <w:jc w:val="center"/>
        <w:rPr>
          <w:rFonts w:ascii="Times New Roman" w:hAnsi="Times New Roman" w:cs="Times New Roman"/>
          <w:b/>
          <w:bCs/>
          <w:sz w:val="28"/>
          <w:szCs w:val="28"/>
        </w:rPr>
      </w:pPr>
    </w:p>
    <w:tbl>
      <w:tblPr>
        <w:tblStyle w:val="TableGrid"/>
        <w:tblW w:w="8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612"/>
      </w:tblGrid>
      <w:tr w:rsidR="00634C6E" w:rsidRPr="00CA6E0B" w14:paraId="04CE1E77" w14:textId="77777777" w:rsidTr="00E12633">
        <w:trPr>
          <w:trHeight w:val="4329"/>
        </w:trPr>
        <w:tc>
          <w:tcPr>
            <w:tcW w:w="4280" w:type="dxa"/>
          </w:tcPr>
          <w:p w14:paraId="6A1936A1" w14:textId="6B086A0E" w:rsidR="00634C6E" w:rsidRPr="00E12633" w:rsidRDefault="00000000">
            <w:pPr>
              <w:spacing w:after="160" w:line="276" w:lineRule="auto"/>
              <w:rPr>
                <w:rFonts w:ascii="Times New Roman" w:hAnsi="Times New Roman" w:cs="Times New Roman"/>
                <w:i/>
                <w:iCs/>
                <w:sz w:val="28"/>
                <w:szCs w:val="28"/>
              </w:rPr>
            </w:pPr>
            <w:r w:rsidRPr="00E12633">
              <w:rPr>
                <w:rFonts w:ascii="Times New Roman" w:hAnsi="Times New Roman" w:cs="Times New Roman"/>
                <w:sz w:val="28"/>
                <w:szCs w:val="28"/>
                <w:lang w:val="vi-VN"/>
              </w:rPr>
              <w:t xml:space="preserve">   </w:t>
            </w:r>
            <w:r w:rsidRPr="00E12633">
              <w:rPr>
                <w:rFonts w:ascii="Times New Roman" w:hAnsi="Times New Roman" w:cs="Times New Roman"/>
                <w:i/>
                <w:iCs/>
                <w:sz w:val="28"/>
                <w:szCs w:val="28"/>
                <w:lang w:val="vi-VN"/>
              </w:rPr>
              <w:t>Giảng viên hướng dẫn</w:t>
            </w:r>
            <w:r w:rsidR="00E12633" w:rsidRPr="00E12633">
              <w:rPr>
                <w:rFonts w:ascii="Times New Roman" w:hAnsi="Times New Roman" w:cs="Times New Roman"/>
                <w:i/>
                <w:iCs/>
                <w:sz w:val="28"/>
                <w:szCs w:val="28"/>
              </w:rPr>
              <w:t>:</w:t>
            </w:r>
          </w:p>
          <w:p w14:paraId="6451B373" w14:textId="3702737D" w:rsidR="00634C6E" w:rsidRPr="00843B13" w:rsidRDefault="00843B13">
            <w:pPr>
              <w:spacing w:after="160" w:line="276" w:lineRule="auto"/>
              <w:jc w:val="left"/>
              <w:rPr>
                <w:rFonts w:ascii="Times New Roman" w:hAnsi="Times New Roman" w:cs="Times New Roman"/>
                <w:sz w:val="28"/>
                <w:szCs w:val="28"/>
              </w:rPr>
            </w:pPr>
            <w:r>
              <w:rPr>
                <w:rFonts w:ascii="Times New Roman" w:hAnsi="Times New Roman" w:cs="Times New Roman"/>
                <w:sz w:val="28"/>
                <w:szCs w:val="28"/>
              </w:rPr>
              <w:t>Nguyễn Ngọc Đan Thanh</w:t>
            </w:r>
          </w:p>
        </w:tc>
        <w:tc>
          <w:tcPr>
            <w:tcW w:w="4612" w:type="dxa"/>
          </w:tcPr>
          <w:p w14:paraId="2D5E315F" w14:textId="77E36E39" w:rsidR="00634C6E" w:rsidRPr="00E12633" w:rsidRDefault="00000000">
            <w:pPr>
              <w:spacing w:after="160" w:line="276" w:lineRule="auto"/>
              <w:rPr>
                <w:rFonts w:ascii="Times New Roman" w:hAnsi="Times New Roman" w:cs="Times New Roman"/>
                <w:i/>
                <w:iCs/>
                <w:sz w:val="28"/>
                <w:szCs w:val="28"/>
              </w:rPr>
            </w:pPr>
            <w:r w:rsidRPr="00E12633">
              <w:rPr>
                <w:rFonts w:ascii="Times New Roman" w:hAnsi="Times New Roman" w:cs="Times New Roman"/>
                <w:i/>
                <w:iCs/>
                <w:sz w:val="28"/>
                <w:szCs w:val="28"/>
                <w:lang w:val="vi-VN"/>
              </w:rPr>
              <w:t xml:space="preserve">Nhóm </w:t>
            </w:r>
            <w:r w:rsidR="00E12633" w:rsidRPr="00E12633">
              <w:rPr>
                <w:rFonts w:ascii="Times New Roman" w:hAnsi="Times New Roman" w:cs="Times New Roman"/>
                <w:i/>
                <w:iCs/>
                <w:sz w:val="28"/>
                <w:szCs w:val="28"/>
              </w:rPr>
              <w:t>s</w:t>
            </w:r>
            <w:r w:rsidRPr="00E12633">
              <w:rPr>
                <w:rFonts w:ascii="Times New Roman" w:hAnsi="Times New Roman" w:cs="Times New Roman"/>
                <w:i/>
                <w:iCs/>
                <w:sz w:val="28"/>
                <w:szCs w:val="28"/>
                <w:lang w:val="vi-VN"/>
              </w:rPr>
              <w:t>inh viên thực hiện</w:t>
            </w:r>
            <w:r w:rsidR="00E12633" w:rsidRPr="00E12633">
              <w:rPr>
                <w:rFonts w:ascii="Times New Roman" w:hAnsi="Times New Roman" w:cs="Times New Roman"/>
                <w:i/>
                <w:iCs/>
                <w:sz w:val="28"/>
                <w:szCs w:val="28"/>
              </w:rPr>
              <w:t>:</w:t>
            </w:r>
          </w:p>
          <w:p w14:paraId="1198E740" w14:textId="2CCC4A89" w:rsidR="00634C6E" w:rsidRPr="00E12633" w:rsidRDefault="00CA6E0B">
            <w:pPr>
              <w:spacing w:after="160" w:line="276" w:lineRule="auto"/>
              <w:rPr>
                <w:rFonts w:ascii="Times New Roman" w:hAnsi="Times New Roman" w:cs="Times New Roman"/>
                <w:sz w:val="28"/>
                <w:szCs w:val="28"/>
                <w:lang w:val="vi-VN"/>
              </w:rPr>
            </w:pPr>
            <w:r w:rsidRPr="00E12633">
              <w:rPr>
                <w:rFonts w:ascii="Times New Roman" w:hAnsi="Times New Roman" w:cs="Times New Roman"/>
                <w:sz w:val="28"/>
                <w:szCs w:val="28"/>
                <w:lang w:val="vi-VN"/>
              </w:rPr>
              <w:t xml:space="preserve">Trần Khánh Duy </w:t>
            </w:r>
            <w:r w:rsidR="005F382C" w:rsidRPr="00E12633">
              <w:rPr>
                <w:rFonts w:ascii="Times New Roman" w:hAnsi="Times New Roman" w:cs="Times New Roman"/>
                <w:sz w:val="28"/>
                <w:szCs w:val="28"/>
                <w:lang w:val="vi-VN"/>
              </w:rPr>
              <w:t xml:space="preserve">        </w:t>
            </w:r>
            <w:r w:rsidR="000E5A27">
              <w:rPr>
                <w:rFonts w:ascii="Times New Roman" w:hAnsi="Times New Roman" w:cs="Times New Roman"/>
                <w:sz w:val="28"/>
                <w:szCs w:val="28"/>
              </w:rPr>
              <w:t xml:space="preserve"> </w:t>
            </w:r>
            <w:r w:rsidRPr="00E12633">
              <w:rPr>
                <w:rFonts w:ascii="Times New Roman" w:hAnsi="Times New Roman" w:cs="Times New Roman"/>
                <w:sz w:val="28"/>
                <w:szCs w:val="28"/>
                <w:lang w:val="vi-VN"/>
              </w:rPr>
              <w:t>- 110121150</w:t>
            </w:r>
          </w:p>
          <w:p w14:paraId="31EC3EA5" w14:textId="01D7AC46" w:rsidR="00634C6E" w:rsidRPr="00E12633" w:rsidRDefault="00CA6E0B">
            <w:pPr>
              <w:spacing w:after="160" w:line="276" w:lineRule="auto"/>
              <w:rPr>
                <w:rFonts w:ascii="Times New Roman" w:hAnsi="Times New Roman" w:cs="Times New Roman"/>
                <w:sz w:val="28"/>
                <w:szCs w:val="28"/>
                <w:lang w:val="vi-VN"/>
              </w:rPr>
            </w:pPr>
            <w:r w:rsidRPr="00E12633">
              <w:rPr>
                <w:rFonts w:ascii="Times New Roman" w:hAnsi="Times New Roman" w:cs="Times New Roman"/>
                <w:sz w:val="28"/>
                <w:szCs w:val="28"/>
                <w:lang w:val="vi-VN"/>
              </w:rPr>
              <w:t>Lê Thị Nguyễn Xuyên - 110121174</w:t>
            </w:r>
          </w:p>
          <w:p w14:paraId="4F2C02DA" w14:textId="75F24B8A" w:rsidR="00634C6E" w:rsidRDefault="00CA6E0B">
            <w:pPr>
              <w:spacing w:after="160" w:line="276" w:lineRule="auto"/>
              <w:jc w:val="left"/>
              <w:rPr>
                <w:rFonts w:ascii="Times New Roman" w:hAnsi="Times New Roman" w:cs="Times New Roman"/>
                <w:sz w:val="28"/>
                <w:szCs w:val="28"/>
              </w:rPr>
            </w:pPr>
            <w:r w:rsidRPr="00E12633">
              <w:rPr>
                <w:rFonts w:ascii="Times New Roman" w:hAnsi="Times New Roman" w:cs="Times New Roman"/>
                <w:sz w:val="28"/>
                <w:szCs w:val="28"/>
                <w:lang w:val="vi-VN"/>
              </w:rPr>
              <w:t xml:space="preserve">Lê Trực Tín </w:t>
            </w:r>
            <w:r w:rsidR="005F382C" w:rsidRPr="00E12633">
              <w:rPr>
                <w:rFonts w:ascii="Times New Roman" w:hAnsi="Times New Roman" w:cs="Times New Roman"/>
                <w:sz w:val="28"/>
                <w:szCs w:val="28"/>
                <w:lang w:val="vi-VN"/>
              </w:rPr>
              <w:t xml:space="preserve">                 </w:t>
            </w:r>
            <w:r w:rsidRPr="00E12633">
              <w:rPr>
                <w:rFonts w:ascii="Times New Roman" w:hAnsi="Times New Roman" w:cs="Times New Roman"/>
                <w:sz w:val="28"/>
                <w:szCs w:val="28"/>
                <w:lang w:val="vi-VN"/>
              </w:rPr>
              <w:t>- 1101211</w:t>
            </w:r>
            <w:r w:rsidR="001C71E8" w:rsidRPr="00E12633">
              <w:rPr>
                <w:rFonts w:ascii="Times New Roman" w:hAnsi="Times New Roman" w:cs="Times New Roman"/>
                <w:sz w:val="28"/>
                <w:szCs w:val="28"/>
                <w:lang w:val="vi-VN"/>
              </w:rPr>
              <w:t>37</w:t>
            </w:r>
          </w:p>
          <w:p w14:paraId="2BE50583" w14:textId="428A3521" w:rsidR="00843B13" w:rsidRPr="00843B13" w:rsidRDefault="00843B13">
            <w:pPr>
              <w:spacing w:after="160" w:line="276" w:lineRule="auto"/>
              <w:jc w:val="left"/>
              <w:rPr>
                <w:rFonts w:ascii="Times New Roman" w:hAnsi="Times New Roman" w:cs="Times New Roman"/>
                <w:sz w:val="28"/>
                <w:szCs w:val="28"/>
              </w:rPr>
            </w:pPr>
            <w:r>
              <w:rPr>
                <w:rFonts w:ascii="Times New Roman" w:hAnsi="Times New Roman" w:cs="Times New Roman"/>
                <w:sz w:val="28"/>
                <w:szCs w:val="28"/>
              </w:rPr>
              <w:t xml:space="preserve">Thạch Minh Thắng       - </w:t>
            </w:r>
            <w:r w:rsidR="0099008C">
              <w:rPr>
                <w:rFonts w:ascii="Times New Roman" w:hAnsi="Times New Roman" w:cs="Times New Roman"/>
                <w:sz w:val="28"/>
                <w:szCs w:val="28"/>
              </w:rPr>
              <w:t>110121163</w:t>
            </w:r>
          </w:p>
          <w:p w14:paraId="628AE05C" w14:textId="6F893E81" w:rsidR="00E12633" w:rsidRPr="00E12633" w:rsidRDefault="00000000" w:rsidP="000E5A27">
            <w:pPr>
              <w:spacing w:after="160" w:line="276" w:lineRule="auto"/>
              <w:rPr>
                <w:rFonts w:ascii="Times New Roman" w:hAnsi="Times New Roman" w:cs="Times New Roman"/>
                <w:sz w:val="28"/>
                <w:szCs w:val="28"/>
              </w:rPr>
            </w:pPr>
            <w:r w:rsidRPr="00E12633">
              <w:rPr>
                <w:rFonts w:ascii="Times New Roman" w:hAnsi="Times New Roman" w:cs="Times New Roman"/>
                <w:sz w:val="28"/>
                <w:szCs w:val="28"/>
                <w:lang w:val="vi-VN"/>
              </w:rPr>
              <w:t xml:space="preserve">Mã Lớp </w:t>
            </w:r>
            <w:r w:rsidR="00CA6E0B" w:rsidRPr="00E12633">
              <w:rPr>
                <w:rFonts w:ascii="Times New Roman" w:hAnsi="Times New Roman" w:cs="Times New Roman"/>
                <w:sz w:val="28"/>
                <w:szCs w:val="28"/>
                <w:lang w:val="vi-VN"/>
              </w:rPr>
              <w:t>D</w:t>
            </w:r>
            <w:r w:rsidR="00CA6E0B" w:rsidRPr="00E12633">
              <w:rPr>
                <w:rFonts w:ascii="Times New Roman" w:hAnsi="Times New Roman" w:cs="Times New Roman"/>
                <w:sz w:val="28"/>
                <w:szCs w:val="28"/>
              </w:rPr>
              <w:t>A21TTC</w:t>
            </w:r>
          </w:p>
        </w:tc>
      </w:tr>
    </w:tbl>
    <w:p w14:paraId="31986A98" w14:textId="392A1B63" w:rsidR="00634C6E" w:rsidRPr="000E5A27" w:rsidRDefault="00000000" w:rsidP="00E12633">
      <w:pPr>
        <w:spacing w:before="240" w:line="360" w:lineRule="auto"/>
        <w:jc w:val="center"/>
        <w:rPr>
          <w:rFonts w:ascii="Times New Roman" w:hAnsi="Times New Roman" w:cs="Times New Roman"/>
          <w:b/>
          <w:bCs/>
          <w:i/>
          <w:iCs/>
          <w:sz w:val="26"/>
          <w:szCs w:val="26"/>
        </w:rPr>
      </w:pPr>
      <w:r w:rsidRPr="000E5A27">
        <w:rPr>
          <w:rFonts w:ascii="Times New Roman" w:hAnsi="Times New Roman" w:cs="Times New Roman"/>
          <w:b/>
          <w:bCs/>
          <w:i/>
          <w:iCs/>
          <w:sz w:val="26"/>
          <w:szCs w:val="26"/>
          <w:lang w:val="vi-VN"/>
        </w:rPr>
        <w:t>T</w:t>
      </w:r>
      <w:r w:rsidR="000E5A27">
        <w:rPr>
          <w:rFonts w:ascii="Times New Roman" w:hAnsi="Times New Roman" w:cs="Times New Roman"/>
          <w:b/>
          <w:bCs/>
          <w:i/>
          <w:iCs/>
          <w:sz w:val="26"/>
          <w:szCs w:val="26"/>
        </w:rPr>
        <w:t>rà Vinh</w:t>
      </w:r>
      <w:r w:rsidRPr="000E5A27">
        <w:rPr>
          <w:rFonts w:ascii="Times New Roman" w:hAnsi="Times New Roman" w:cs="Times New Roman"/>
          <w:b/>
          <w:bCs/>
          <w:i/>
          <w:iCs/>
          <w:sz w:val="26"/>
          <w:szCs w:val="26"/>
          <w:lang w:val="vi-VN"/>
        </w:rPr>
        <w:t>,</w:t>
      </w:r>
      <w:r w:rsidR="000E5A27">
        <w:rPr>
          <w:rFonts w:ascii="Times New Roman" w:hAnsi="Times New Roman" w:cs="Times New Roman"/>
          <w:b/>
          <w:bCs/>
          <w:i/>
          <w:iCs/>
          <w:sz w:val="26"/>
          <w:szCs w:val="26"/>
        </w:rPr>
        <w:t xml:space="preserve"> tháng </w:t>
      </w:r>
      <w:r w:rsidR="00843B13">
        <w:rPr>
          <w:rFonts w:ascii="Times New Roman" w:hAnsi="Times New Roman" w:cs="Times New Roman"/>
          <w:b/>
          <w:bCs/>
          <w:i/>
          <w:iCs/>
          <w:sz w:val="26"/>
          <w:szCs w:val="26"/>
        </w:rPr>
        <w:t xml:space="preserve"> </w:t>
      </w:r>
      <w:r w:rsidRPr="000E5A27">
        <w:rPr>
          <w:rFonts w:ascii="Times New Roman" w:hAnsi="Times New Roman" w:cs="Times New Roman"/>
          <w:b/>
          <w:bCs/>
          <w:i/>
          <w:iCs/>
          <w:sz w:val="26"/>
          <w:szCs w:val="26"/>
          <w:lang w:val="vi-VN"/>
        </w:rPr>
        <w:t xml:space="preserve"> </w:t>
      </w:r>
      <w:r w:rsidR="000E5A27">
        <w:rPr>
          <w:rFonts w:ascii="Times New Roman" w:hAnsi="Times New Roman" w:cs="Times New Roman"/>
          <w:b/>
          <w:bCs/>
          <w:i/>
          <w:iCs/>
          <w:sz w:val="26"/>
          <w:szCs w:val="26"/>
        </w:rPr>
        <w:t>năm</w:t>
      </w:r>
      <w:r w:rsidRPr="000E5A27">
        <w:rPr>
          <w:rFonts w:ascii="Times New Roman" w:hAnsi="Times New Roman" w:cs="Times New Roman"/>
          <w:b/>
          <w:bCs/>
          <w:i/>
          <w:iCs/>
          <w:sz w:val="26"/>
          <w:szCs w:val="26"/>
          <w:lang w:val="vi-VN"/>
        </w:rPr>
        <w:t xml:space="preserve"> 202</w:t>
      </w:r>
      <w:r w:rsidR="00CA6E0B" w:rsidRPr="000E5A27">
        <w:rPr>
          <w:rFonts w:ascii="Times New Roman" w:hAnsi="Times New Roman" w:cs="Times New Roman"/>
          <w:b/>
          <w:bCs/>
          <w:i/>
          <w:iCs/>
          <w:sz w:val="26"/>
          <w:szCs w:val="26"/>
        </w:rPr>
        <w:t>4</w:t>
      </w:r>
    </w:p>
    <w:p w14:paraId="72736410" w14:textId="411B3F58" w:rsidR="005762CE" w:rsidRPr="00CA6E0B" w:rsidRDefault="005762CE" w:rsidP="006F7927">
      <w:pPr>
        <w:spacing w:before="240" w:line="360" w:lineRule="auto"/>
        <w:rPr>
          <w:rFonts w:ascii="Times New Roman" w:hAnsi="Times New Roman" w:cs="Times New Roman"/>
          <w:b/>
          <w:bCs/>
          <w:sz w:val="28"/>
          <w:szCs w:val="28"/>
        </w:rPr>
        <w:sectPr w:rsidR="005762CE" w:rsidRPr="00CA6E0B" w:rsidSect="0044239A">
          <w:pgSz w:w="11906" w:h="16838"/>
          <w:pgMar w:top="1134" w:right="1134" w:bottom="1134" w:left="1984" w:header="720" w:footer="720" w:gutter="0"/>
          <w:pgNumType w:start="1"/>
          <w:cols w:space="0"/>
          <w:docGrid w:linePitch="360"/>
        </w:sectPr>
      </w:pPr>
    </w:p>
    <w:p w14:paraId="4FD2B9CA" w14:textId="77777777" w:rsidR="00634C6E" w:rsidRPr="006F7927" w:rsidRDefault="00634C6E" w:rsidP="006F7927">
      <w:pPr>
        <w:spacing w:line="360" w:lineRule="auto"/>
        <w:rPr>
          <w:rFonts w:ascii="Times New Roman" w:hAnsi="Times New Roman" w:cs="Times New Roman"/>
          <w:b/>
          <w:bCs/>
          <w:sz w:val="28"/>
          <w:szCs w:val="28"/>
        </w:rPr>
      </w:pPr>
    </w:p>
    <w:p w14:paraId="622E5D83" w14:textId="77777777" w:rsidR="00634C6E" w:rsidRDefault="00000000">
      <w:pPr>
        <w:ind w:left="2880" w:firstLine="720"/>
        <w:rPr>
          <w:rFonts w:ascii="Times New Roman" w:hAnsi="Times New Roman" w:cs="Times New Roman"/>
          <w:b/>
          <w:bCs/>
          <w:sz w:val="28"/>
          <w:szCs w:val="28"/>
        </w:rPr>
      </w:pPr>
      <w:r>
        <w:rPr>
          <w:rFonts w:ascii="Times New Roman" w:hAnsi="Times New Roman" w:cs="Times New Roman"/>
          <w:b/>
          <w:bCs/>
          <w:sz w:val="28"/>
          <w:szCs w:val="28"/>
        </w:rPr>
        <w:t>LỜI CẢM ƠN</w:t>
      </w:r>
    </w:p>
    <w:p w14:paraId="27C65058" w14:textId="77777777" w:rsidR="00634C6E" w:rsidRDefault="00634C6E">
      <w:pPr>
        <w:widowControl w:val="0"/>
        <w:spacing w:after="120" w:line="360" w:lineRule="auto"/>
        <w:jc w:val="both"/>
        <w:rPr>
          <w:rFonts w:ascii="Times New Roman" w:hAnsi="Times New Roman" w:cs="Times New Roman"/>
          <w:b/>
          <w:sz w:val="16"/>
          <w:szCs w:val="26"/>
          <w:lang w:val="vi-VN"/>
        </w:rPr>
      </w:pPr>
    </w:p>
    <w:p w14:paraId="1042580A" w14:textId="77777777" w:rsidR="00B97D8E" w:rsidRDefault="00B97D8E">
      <w:pPr>
        <w:widowControl w:val="0"/>
        <w:spacing w:before="120" w:after="120" w:line="360" w:lineRule="auto"/>
        <w:ind w:firstLine="4395"/>
        <w:jc w:val="center"/>
        <w:rPr>
          <w:rFonts w:ascii="Times New Roman" w:hAnsi="Times New Roman" w:cs="Times New Roman"/>
          <w:spacing w:val="2"/>
          <w:sz w:val="26"/>
          <w:szCs w:val="26"/>
        </w:rPr>
      </w:pPr>
    </w:p>
    <w:p w14:paraId="0010B692" w14:textId="77777777" w:rsidR="00B97D8E" w:rsidRDefault="00B97D8E">
      <w:pPr>
        <w:widowControl w:val="0"/>
        <w:spacing w:before="120" w:after="120" w:line="360" w:lineRule="auto"/>
        <w:ind w:firstLine="4395"/>
        <w:jc w:val="center"/>
        <w:rPr>
          <w:rFonts w:ascii="Times New Roman" w:hAnsi="Times New Roman" w:cs="Times New Roman"/>
          <w:spacing w:val="2"/>
          <w:sz w:val="26"/>
          <w:szCs w:val="26"/>
        </w:rPr>
      </w:pPr>
    </w:p>
    <w:p w14:paraId="44FA5114" w14:textId="77777777" w:rsidR="00B97D8E" w:rsidRDefault="00B97D8E">
      <w:pPr>
        <w:widowControl w:val="0"/>
        <w:spacing w:before="120" w:after="120" w:line="360" w:lineRule="auto"/>
        <w:ind w:firstLine="4395"/>
        <w:jc w:val="center"/>
        <w:rPr>
          <w:rFonts w:ascii="Times New Roman" w:hAnsi="Times New Roman" w:cs="Times New Roman"/>
          <w:spacing w:val="2"/>
          <w:sz w:val="26"/>
          <w:szCs w:val="26"/>
        </w:rPr>
      </w:pPr>
    </w:p>
    <w:p w14:paraId="3271A4F7" w14:textId="1C38AABA" w:rsidR="00634C6E" w:rsidRDefault="00000000">
      <w:pPr>
        <w:widowControl w:val="0"/>
        <w:spacing w:before="120" w:after="120" w:line="360" w:lineRule="auto"/>
        <w:ind w:firstLine="4395"/>
        <w:jc w:val="center"/>
        <w:rPr>
          <w:rFonts w:ascii="Times New Roman" w:hAnsi="Times New Roman" w:cs="Times New Roman"/>
          <w:i/>
          <w:sz w:val="26"/>
          <w:szCs w:val="26"/>
          <w:lang w:val="vi-VN"/>
        </w:rPr>
      </w:pPr>
      <w:r>
        <w:rPr>
          <w:rFonts w:ascii="Times New Roman" w:hAnsi="Times New Roman" w:cs="Times New Roman"/>
          <w:i/>
          <w:sz w:val="26"/>
          <w:szCs w:val="26"/>
          <w:lang w:val="vi-VN"/>
        </w:rPr>
        <w:t>Trà Vinh, ngày  tháng  năm</w:t>
      </w:r>
    </w:p>
    <w:p w14:paraId="4CD26F8C" w14:textId="77777777" w:rsidR="00634C6E" w:rsidRDefault="00000000">
      <w:pPr>
        <w:widowControl w:val="0"/>
        <w:tabs>
          <w:tab w:val="center" w:pos="6720"/>
        </w:tabs>
        <w:spacing w:before="120" w:after="120" w:line="360" w:lineRule="auto"/>
        <w:ind w:firstLine="4395"/>
        <w:jc w:val="center"/>
        <w:rPr>
          <w:rFonts w:ascii="Times New Roman" w:hAnsi="Times New Roman" w:cs="Times New Roman"/>
          <w:sz w:val="26"/>
          <w:szCs w:val="26"/>
          <w:lang w:val="vi-VN"/>
        </w:rPr>
      </w:pPr>
      <w:r>
        <w:rPr>
          <w:rFonts w:ascii="Times New Roman" w:hAnsi="Times New Roman" w:cs="Times New Roman"/>
          <w:sz w:val="26"/>
          <w:szCs w:val="26"/>
          <w:lang w:val="vi-VN"/>
        </w:rPr>
        <w:t>Nhóm thực hiện:</w:t>
      </w:r>
    </w:p>
    <w:p w14:paraId="400E2334" w14:textId="15D5AC91" w:rsidR="00634C6E" w:rsidRPr="00CA6E0B" w:rsidRDefault="00CA6E0B">
      <w:pPr>
        <w:pStyle w:val="Noidung-camon"/>
        <w:rPr>
          <w:sz w:val="26"/>
          <w:szCs w:val="26"/>
          <w:lang w:val="vi-VN"/>
        </w:rPr>
      </w:pPr>
      <w:r w:rsidRPr="00CA6E0B">
        <w:rPr>
          <w:sz w:val="26"/>
          <w:szCs w:val="26"/>
          <w:lang w:val="vi-VN"/>
        </w:rPr>
        <w:t>Trần Khánh Duy</w:t>
      </w:r>
      <w:r>
        <w:rPr>
          <w:sz w:val="26"/>
          <w:szCs w:val="26"/>
          <w:lang w:val="vi-VN"/>
        </w:rPr>
        <w:t xml:space="preserve"> - 11012</w:t>
      </w:r>
      <w:r w:rsidRPr="00CA6E0B">
        <w:rPr>
          <w:sz w:val="26"/>
          <w:szCs w:val="26"/>
          <w:lang w:val="vi-VN"/>
        </w:rPr>
        <w:t>1150</w:t>
      </w:r>
    </w:p>
    <w:p w14:paraId="79695775" w14:textId="71854CC7" w:rsidR="00634C6E" w:rsidRPr="00CA6E0B" w:rsidRDefault="00CA6E0B">
      <w:pPr>
        <w:pStyle w:val="Noidung-camon"/>
        <w:rPr>
          <w:sz w:val="26"/>
          <w:szCs w:val="26"/>
          <w:lang w:val="vi-VN"/>
        </w:rPr>
      </w:pPr>
      <w:r w:rsidRPr="00CA6E0B">
        <w:rPr>
          <w:sz w:val="26"/>
          <w:szCs w:val="26"/>
          <w:lang w:val="vi-VN"/>
        </w:rPr>
        <w:t>Lê Thị Nguyễn Xuyên</w:t>
      </w:r>
      <w:r>
        <w:rPr>
          <w:sz w:val="26"/>
          <w:szCs w:val="26"/>
          <w:lang w:val="vi-VN"/>
        </w:rPr>
        <w:t xml:space="preserve"> - 11012</w:t>
      </w:r>
      <w:r w:rsidRPr="00CA6E0B">
        <w:rPr>
          <w:sz w:val="26"/>
          <w:szCs w:val="26"/>
          <w:lang w:val="vi-VN"/>
        </w:rPr>
        <w:t>1174</w:t>
      </w:r>
    </w:p>
    <w:p w14:paraId="594D0DFA" w14:textId="7B322683" w:rsidR="00634C6E" w:rsidRDefault="00CA6E0B">
      <w:pPr>
        <w:pStyle w:val="Noidung-camon"/>
        <w:rPr>
          <w:sz w:val="26"/>
          <w:szCs w:val="26"/>
        </w:rPr>
      </w:pPr>
      <w:r w:rsidRPr="00CA6E0B">
        <w:rPr>
          <w:sz w:val="26"/>
          <w:szCs w:val="26"/>
          <w:lang w:val="vi-VN"/>
        </w:rPr>
        <w:t>Lê Trực Tín</w:t>
      </w:r>
      <w:r>
        <w:rPr>
          <w:sz w:val="26"/>
          <w:szCs w:val="26"/>
          <w:lang w:val="vi-VN"/>
        </w:rPr>
        <w:t xml:space="preserve"> </w:t>
      </w:r>
      <w:r w:rsidR="00843B13">
        <w:rPr>
          <w:sz w:val="26"/>
          <w:szCs w:val="26"/>
          <w:lang w:val="vi-VN"/>
        </w:rPr>
        <w:t>–</w:t>
      </w:r>
      <w:r>
        <w:rPr>
          <w:sz w:val="26"/>
          <w:szCs w:val="26"/>
          <w:lang w:val="vi-VN"/>
        </w:rPr>
        <w:t xml:space="preserve"> 11012</w:t>
      </w:r>
      <w:r w:rsidRPr="00B04BA8">
        <w:rPr>
          <w:sz w:val="26"/>
          <w:szCs w:val="26"/>
          <w:lang w:val="vi-VN"/>
        </w:rPr>
        <w:t>1137</w:t>
      </w:r>
    </w:p>
    <w:p w14:paraId="10EBE0CD" w14:textId="17A3E08E" w:rsidR="00843B13" w:rsidRPr="00843B13" w:rsidRDefault="00843B13">
      <w:pPr>
        <w:pStyle w:val="Noidung-camon"/>
        <w:rPr>
          <w:sz w:val="26"/>
          <w:szCs w:val="26"/>
        </w:rPr>
      </w:pPr>
      <w:r>
        <w:rPr>
          <w:sz w:val="26"/>
          <w:szCs w:val="26"/>
        </w:rPr>
        <w:t xml:space="preserve">Thạch Minh Thắng - </w:t>
      </w:r>
      <w:r w:rsidR="0099008C">
        <w:rPr>
          <w:sz w:val="26"/>
          <w:szCs w:val="26"/>
        </w:rPr>
        <w:t>110121163</w:t>
      </w:r>
    </w:p>
    <w:p w14:paraId="7C1E0E00" w14:textId="77777777" w:rsidR="00634C6E" w:rsidRDefault="00634C6E">
      <w:pPr>
        <w:pStyle w:val="ListParagraph"/>
        <w:ind w:left="756"/>
        <w:rPr>
          <w:rFonts w:ascii="Times New Roman" w:hAnsi="Times New Roman" w:cs="Times New Roman"/>
          <w:sz w:val="28"/>
          <w:szCs w:val="28"/>
          <w:lang w:val="vi-VN"/>
        </w:rPr>
      </w:pPr>
    </w:p>
    <w:p w14:paraId="280C2291" w14:textId="77777777" w:rsidR="00634C6E" w:rsidRDefault="00634C6E">
      <w:pPr>
        <w:pStyle w:val="ListParagraph"/>
        <w:ind w:left="756"/>
        <w:rPr>
          <w:rFonts w:ascii="Times New Roman" w:hAnsi="Times New Roman" w:cs="Times New Roman"/>
          <w:sz w:val="28"/>
          <w:szCs w:val="28"/>
          <w:lang w:val="vi-VN"/>
        </w:rPr>
      </w:pPr>
    </w:p>
    <w:p w14:paraId="7496E539" w14:textId="77777777" w:rsidR="00634C6E" w:rsidRDefault="00634C6E">
      <w:pPr>
        <w:pStyle w:val="ListParagraph"/>
        <w:ind w:left="756"/>
        <w:rPr>
          <w:rFonts w:ascii="Times New Roman" w:hAnsi="Times New Roman" w:cs="Times New Roman"/>
          <w:sz w:val="28"/>
          <w:szCs w:val="28"/>
          <w:lang w:val="vi-VN"/>
        </w:rPr>
      </w:pPr>
    </w:p>
    <w:p w14:paraId="5BE49FA9" w14:textId="77777777" w:rsidR="00634C6E" w:rsidRDefault="00634C6E">
      <w:pPr>
        <w:pStyle w:val="ListParagraph"/>
        <w:ind w:left="756"/>
        <w:rPr>
          <w:rFonts w:ascii="Times New Roman" w:hAnsi="Times New Roman" w:cs="Times New Roman"/>
          <w:sz w:val="28"/>
          <w:szCs w:val="28"/>
          <w:lang w:val="vi-VN"/>
        </w:rPr>
      </w:pPr>
    </w:p>
    <w:p w14:paraId="6CCDFC38" w14:textId="77777777" w:rsidR="00634C6E" w:rsidRDefault="00000000">
      <w:pPr>
        <w:rPr>
          <w:rFonts w:ascii="Times New Roman" w:hAnsi="Times New Roman" w:cs="Times New Roman"/>
          <w:sz w:val="28"/>
          <w:szCs w:val="28"/>
          <w:lang w:val="vi-VN"/>
        </w:rPr>
      </w:pPr>
      <w:r>
        <w:rPr>
          <w:rFonts w:ascii="Times New Roman" w:hAnsi="Times New Roman" w:cs="Times New Roman"/>
          <w:sz w:val="28"/>
          <w:szCs w:val="28"/>
          <w:lang w:val="vi-VN"/>
        </w:rPr>
        <w:br w:type="page"/>
      </w:r>
    </w:p>
    <w:sdt>
      <w:sdtPr>
        <w:rPr>
          <w:rFonts w:asciiTheme="minorHAnsi" w:eastAsiaTheme="minorEastAsia" w:hAnsiTheme="minorHAnsi" w:cstheme="minorBidi"/>
          <w:color w:val="auto"/>
          <w:sz w:val="20"/>
          <w:szCs w:val="20"/>
          <w:lang w:val="vi-VN" w:eastAsia="zh-CN"/>
        </w:rPr>
        <w:id w:val="1169520524"/>
        <w:docPartObj>
          <w:docPartGallery w:val="Table of Contents"/>
          <w:docPartUnique/>
        </w:docPartObj>
      </w:sdtPr>
      <w:sdtEndPr>
        <w:rPr>
          <w:rFonts w:ascii="Times New Roman" w:hAnsi="Times New Roman" w:cs="Times New Roman"/>
          <w:b/>
          <w:bCs/>
          <w:sz w:val="26"/>
          <w:szCs w:val="26"/>
          <w:lang w:val="en-US"/>
        </w:rPr>
      </w:sdtEndPr>
      <w:sdtContent>
        <w:p w14:paraId="61FA2DDB" w14:textId="793A2A52" w:rsidR="002C55F9" w:rsidRPr="002C55F9" w:rsidRDefault="002C55F9" w:rsidP="002C55F9">
          <w:pPr>
            <w:pStyle w:val="TOCHeading"/>
            <w:jc w:val="center"/>
          </w:pPr>
          <w:r>
            <w:rPr>
              <w:rFonts w:ascii="Times New Roman" w:hAnsi="Times New Roman" w:cs="Times New Roman"/>
              <w:b/>
              <w:bCs/>
              <w:color w:val="auto"/>
            </w:rPr>
            <w:t>MỤC LỤC</w:t>
          </w:r>
        </w:p>
        <w:p w14:paraId="55BE1FD2" w14:textId="6E44B864" w:rsidR="00B04BA8" w:rsidRPr="00B04BA8" w:rsidRDefault="00000000" w:rsidP="00B04BA8">
          <w:pPr>
            <w:spacing w:line="360" w:lineRule="auto"/>
            <w:jc w:val="both"/>
            <w:rPr>
              <w:rFonts w:ascii="Times New Roman" w:hAnsi="Times New Roman" w:cs="Times New Roman"/>
              <w:sz w:val="26"/>
              <w:szCs w:val="26"/>
            </w:rPr>
          </w:pPr>
        </w:p>
      </w:sdtContent>
    </w:sdt>
    <w:p w14:paraId="3A670044" w14:textId="0DDC116E" w:rsidR="00634C6E" w:rsidRDefault="00634C6E" w:rsidP="00B04BA8">
      <w:pPr>
        <w:spacing w:line="360" w:lineRule="auto"/>
        <w:jc w:val="both"/>
        <w:rPr>
          <w:lang w:val="vi-VN"/>
        </w:rPr>
      </w:pPr>
    </w:p>
    <w:p w14:paraId="1C8214BC" w14:textId="77777777" w:rsidR="00634C6E" w:rsidRDefault="00634C6E" w:rsidP="00B04BA8">
      <w:pPr>
        <w:spacing w:line="360" w:lineRule="auto"/>
        <w:jc w:val="both"/>
        <w:rPr>
          <w:rFonts w:ascii="Times New Roman" w:hAnsi="Times New Roman" w:cs="Times New Roman"/>
          <w:sz w:val="26"/>
          <w:szCs w:val="26"/>
        </w:rPr>
      </w:pPr>
    </w:p>
    <w:p w14:paraId="45623694" w14:textId="77777777" w:rsidR="00634C6E" w:rsidRDefault="00000000">
      <w:pPr>
        <w:ind w:left="2880" w:firstLine="720"/>
        <w:rPr>
          <w:rFonts w:ascii="Times New Roman" w:hAnsi="Times New Roman" w:cs="Times New Roman"/>
          <w:b/>
          <w:bCs/>
          <w:sz w:val="28"/>
          <w:szCs w:val="28"/>
        </w:rPr>
      </w:pPr>
      <w:r>
        <w:rPr>
          <w:rFonts w:ascii="Times New Roman" w:hAnsi="Times New Roman" w:cs="Times New Roman"/>
          <w:sz w:val="28"/>
          <w:szCs w:val="28"/>
          <w:lang w:val="vi-VN"/>
        </w:rPr>
        <w:br w:type="page"/>
      </w:r>
      <w:r>
        <w:rPr>
          <w:rFonts w:ascii="Times New Roman" w:hAnsi="Times New Roman" w:cs="Times New Roman"/>
          <w:b/>
          <w:bCs/>
          <w:sz w:val="28"/>
          <w:szCs w:val="28"/>
        </w:rPr>
        <w:lastRenderedPageBreak/>
        <w:t>MỤC LỤC HÌNH</w:t>
      </w:r>
    </w:p>
    <w:p w14:paraId="63D4B424" w14:textId="77777777" w:rsidR="00634C6E" w:rsidRDefault="00634C6E">
      <w:pPr>
        <w:ind w:left="2880" w:firstLine="720"/>
        <w:rPr>
          <w:rFonts w:ascii="Times New Roman" w:hAnsi="Times New Roman" w:cs="Times New Roman"/>
          <w:b/>
          <w:bCs/>
          <w:sz w:val="28"/>
          <w:szCs w:val="28"/>
        </w:rPr>
      </w:pPr>
    </w:p>
    <w:p w14:paraId="14CE7690" w14:textId="5B47C427" w:rsidR="00634C6E" w:rsidRDefault="00634C6E">
      <w:pPr>
        <w:pStyle w:val="TableofFigures"/>
        <w:tabs>
          <w:tab w:val="right" w:leader="dot" w:pos="8778"/>
        </w:tabs>
        <w:ind w:leftChars="0" w:left="560" w:hanging="560"/>
        <w:rPr>
          <w:rFonts w:ascii="Times New Roman" w:hAnsi="Times New Roman" w:cs="Times New Roman"/>
          <w:sz w:val="28"/>
          <w:szCs w:val="28"/>
          <w:lang w:val="vi-VN"/>
        </w:rPr>
      </w:pPr>
    </w:p>
    <w:bookmarkStart w:id="0" w:name="_Toc17894"/>
    <w:bookmarkStart w:id="1" w:name="_Toc14262"/>
    <w:bookmarkStart w:id="2" w:name="_Toc125655921"/>
    <w:bookmarkStart w:id="3" w:name="_Toc19920"/>
    <w:bookmarkStart w:id="4" w:name="_Toc24882"/>
    <w:bookmarkStart w:id="5" w:name="_Toc13062"/>
    <w:bookmarkStart w:id="6" w:name="_Toc121348017"/>
    <w:p w14:paraId="6CC3C7C9" w14:textId="05D8EE90" w:rsidR="00D77813" w:rsidRPr="00D77813" w:rsidRDefault="00D77813" w:rsidP="002C55F9">
      <w:pPr>
        <w:pStyle w:val="TableofFigures"/>
        <w:tabs>
          <w:tab w:val="right" w:leader="dot" w:pos="8778"/>
        </w:tabs>
        <w:ind w:left="922" w:hanging="522"/>
        <w:rPr>
          <w:rFonts w:ascii="Times New Roman" w:hAnsi="Times New Roman" w:cs="Times New Roman"/>
          <w:noProof/>
          <w:kern w:val="2"/>
          <w:sz w:val="26"/>
          <w:szCs w:val="26"/>
          <w:lang w:val="vi-VN"/>
          <w14:ligatures w14:val="standardContextual"/>
        </w:rPr>
      </w:pPr>
      <w:r w:rsidRPr="00D77813">
        <w:rPr>
          <w:rFonts w:ascii="Times New Roman" w:hAnsi="Times New Roman" w:cs="Times New Roman"/>
          <w:b/>
          <w:sz w:val="26"/>
          <w:szCs w:val="26"/>
          <w:lang w:bidi="en-US"/>
        </w:rPr>
        <w:fldChar w:fldCharType="begin"/>
      </w:r>
      <w:r w:rsidRPr="00D77813">
        <w:rPr>
          <w:rFonts w:ascii="Times New Roman" w:hAnsi="Times New Roman" w:cs="Times New Roman"/>
          <w:b/>
          <w:sz w:val="26"/>
          <w:szCs w:val="26"/>
          <w:lang w:bidi="en-US"/>
        </w:rPr>
        <w:instrText xml:space="preserve"> TOC \h \z \c "Hình" </w:instrText>
      </w:r>
      <w:r w:rsidRPr="00D77813">
        <w:rPr>
          <w:rFonts w:ascii="Times New Roman" w:hAnsi="Times New Roman" w:cs="Times New Roman"/>
          <w:b/>
          <w:sz w:val="26"/>
          <w:szCs w:val="26"/>
          <w:lang w:bidi="en-US"/>
        </w:rPr>
        <w:fldChar w:fldCharType="separate"/>
      </w:r>
    </w:p>
    <w:p w14:paraId="4FA727BC" w14:textId="60CB25B8" w:rsidR="00634C6E" w:rsidRPr="00D77813" w:rsidRDefault="00D77813">
      <w:pPr>
        <w:rPr>
          <w:rFonts w:ascii="Times New Roman" w:hAnsi="Times New Roman" w:cs="Times New Roman"/>
          <w:b/>
          <w:sz w:val="26"/>
          <w:szCs w:val="26"/>
          <w:lang w:val="vi-VN" w:bidi="en-US"/>
        </w:rPr>
      </w:pPr>
      <w:r w:rsidRPr="00D77813">
        <w:rPr>
          <w:rFonts w:ascii="Times New Roman" w:hAnsi="Times New Roman" w:cs="Times New Roman"/>
          <w:b/>
          <w:sz w:val="26"/>
          <w:szCs w:val="26"/>
          <w:lang w:bidi="en-US"/>
        </w:rPr>
        <w:fldChar w:fldCharType="end"/>
      </w:r>
      <w:r w:rsidRPr="00D77813">
        <w:rPr>
          <w:rFonts w:ascii="Times New Roman" w:hAnsi="Times New Roman" w:cs="Times New Roman"/>
          <w:b/>
          <w:sz w:val="26"/>
          <w:szCs w:val="26"/>
          <w:lang w:val="vi-VN" w:bidi="en-US"/>
        </w:rPr>
        <w:t xml:space="preserve"> </w:t>
      </w:r>
    </w:p>
    <w:p w14:paraId="763D4AD1" w14:textId="77777777" w:rsidR="00D77813" w:rsidRPr="00D77813" w:rsidRDefault="00D77813">
      <w:pPr>
        <w:rPr>
          <w:rFonts w:ascii="Times New Roman" w:hAnsi="Times New Roman" w:cs="Times New Roman"/>
          <w:b/>
          <w:sz w:val="26"/>
          <w:szCs w:val="26"/>
          <w:lang w:val="vi-VN" w:bidi="en-US"/>
        </w:rPr>
      </w:pPr>
    </w:p>
    <w:p w14:paraId="2E1C2C0E" w14:textId="77777777" w:rsidR="00D77813" w:rsidRPr="00D77813" w:rsidRDefault="00D77813">
      <w:pPr>
        <w:rPr>
          <w:rFonts w:ascii="Times New Roman" w:hAnsi="Times New Roman" w:cs="Times New Roman"/>
          <w:b/>
          <w:sz w:val="26"/>
          <w:szCs w:val="26"/>
          <w:lang w:val="vi-VN" w:bidi="en-US"/>
        </w:rPr>
      </w:pPr>
    </w:p>
    <w:p w14:paraId="7795C046" w14:textId="77777777" w:rsidR="00D77813" w:rsidRPr="00D77813" w:rsidRDefault="00D77813">
      <w:pPr>
        <w:rPr>
          <w:rFonts w:ascii="Times New Roman" w:hAnsi="Times New Roman" w:cs="Times New Roman"/>
          <w:b/>
          <w:sz w:val="26"/>
          <w:szCs w:val="26"/>
          <w:lang w:val="vi-VN" w:bidi="en-US"/>
        </w:rPr>
      </w:pPr>
    </w:p>
    <w:p w14:paraId="2044DBFC" w14:textId="77777777" w:rsidR="00D77813" w:rsidRPr="00D77813" w:rsidRDefault="00D77813">
      <w:pPr>
        <w:rPr>
          <w:rFonts w:ascii="Times New Roman" w:hAnsi="Times New Roman" w:cs="Times New Roman"/>
          <w:b/>
          <w:sz w:val="26"/>
          <w:szCs w:val="26"/>
          <w:lang w:val="vi-VN" w:bidi="en-US"/>
        </w:rPr>
      </w:pPr>
    </w:p>
    <w:p w14:paraId="0B47804B" w14:textId="77777777" w:rsidR="00D77813" w:rsidRPr="00D77813" w:rsidRDefault="00D77813">
      <w:pPr>
        <w:rPr>
          <w:rFonts w:ascii="Times New Roman" w:hAnsi="Times New Roman" w:cs="Times New Roman"/>
          <w:b/>
          <w:sz w:val="26"/>
          <w:szCs w:val="26"/>
          <w:lang w:val="vi-VN" w:bidi="en-US"/>
        </w:rPr>
      </w:pPr>
    </w:p>
    <w:p w14:paraId="273D8270" w14:textId="77777777" w:rsidR="00D77813" w:rsidRPr="00D77813" w:rsidRDefault="00D77813">
      <w:pPr>
        <w:rPr>
          <w:rFonts w:ascii="Times New Roman" w:hAnsi="Times New Roman" w:cs="Times New Roman"/>
          <w:b/>
          <w:sz w:val="26"/>
          <w:szCs w:val="26"/>
          <w:lang w:val="vi-VN" w:bidi="en-US"/>
        </w:rPr>
      </w:pPr>
    </w:p>
    <w:p w14:paraId="0F672D8A" w14:textId="77777777" w:rsidR="00D77813" w:rsidRPr="00D77813" w:rsidRDefault="00D77813">
      <w:pPr>
        <w:rPr>
          <w:rFonts w:ascii="Times New Roman" w:hAnsi="Times New Roman" w:cs="Times New Roman"/>
          <w:b/>
          <w:sz w:val="26"/>
          <w:szCs w:val="26"/>
          <w:lang w:val="vi-VN" w:bidi="en-US"/>
        </w:rPr>
      </w:pPr>
    </w:p>
    <w:p w14:paraId="43897176" w14:textId="77777777" w:rsidR="00D77813" w:rsidRPr="00D77813" w:rsidRDefault="00D77813">
      <w:pPr>
        <w:rPr>
          <w:rFonts w:ascii="Times New Roman" w:hAnsi="Times New Roman" w:cs="Times New Roman"/>
          <w:b/>
          <w:sz w:val="26"/>
          <w:szCs w:val="26"/>
          <w:lang w:val="vi-VN" w:bidi="en-US"/>
        </w:rPr>
      </w:pPr>
    </w:p>
    <w:p w14:paraId="4D867E40" w14:textId="77777777" w:rsidR="00D77813" w:rsidRPr="00D77813" w:rsidRDefault="00D77813">
      <w:pPr>
        <w:rPr>
          <w:rFonts w:ascii="Times New Roman" w:hAnsi="Times New Roman" w:cs="Times New Roman"/>
          <w:b/>
          <w:sz w:val="26"/>
          <w:szCs w:val="26"/>
          <w:lang w:val="vi-VN" w:bidi="en-US"/>
        </w:rPr>
      </w:pPr>
    </w:p>
    <w:p w14:paraId="73EF6FC4" w14:textId="77777777" w:rsidR="00D77813" w:rsidRPr="00D77813" w:rsidRDefault="00D77813">
      <w:pPr>
        <w:rPr>
          <w:rFonts w:ascii="Times New Roman" w:hAnsi="Times New Roman" w:cs="Times New Roman"/>
          <w:b/>
          <w:sz w:val="26"/>
          <w:szCs w:val="26"/>
          <w:lang w:val="vi-VN" w:bidi="en-US"/>
        </w:rPr>
      </w:pPr>
    </w:p>
    <w:p w14:paraId="5C983F0D" w14:textId="77777777" w:rsidR="00D77813" w:rsidRPr="00D77813" w:rsidRDefault="00D77813">
      <w:pPr>
        <w:rPr>
          <w:rFonts w:ascii="Times New Roman" w:hAnsi="Times New Roman" w:cs="Times New Roman"/>
          <w:b/>
          <w:sz w:val="26"/>
          <w:szCs w:val="26"/>
          <w:lang w:val="vi-VN" w:bidi="en-US"/>
        </w:rPr>
      </w:pPr>
    </w:p>
    <w:p w14:paraId="3CBD1A26" w14:textId="77777777" w:rsidR="00D77813" w:rsidRPr="00D77813" w:rsidRDefault="00D77813">
      <w:pPr>
        <w:rPr>
          <w:rFonts w:ascii="Times New Roman" w:hAnsi="Times New Roman" w:cs="Times New Roman"/>
          <w:b/>
          <w:sz w:val="26"/>
          <w:szCs w:val="26"/>
          <w:lang w:val="vi-VN" w:bidi="en-US"/>
        </w:rPr>
      </w:pPr>
    </w:p>
    <w:p w14:paraId="63ED5796" w14:textId="77777777" w:rsidR="00D77813" w:rsidRPr="00D77813" w:rsidRDefault="00D77813">
      <w:pPr>
        <w:rPr>
          <w:rFonts w:ascii="Times New Roman" w:hAnsi="Times New Roman" w:cs="Times New Roman"/>
          <w:b/>
          <w:sz w:val="26"/>
          <w:szCs w:val="26"/>
          <w:lang w:val="vi-VN" w:bidi="en-US"/>
        </w:rPr>
      </w:pPr>
    </w:p>
    <w:p w14:paraId="4F9EE329" w14:textId="77777777" w:rsidR="00D77813" w:rsidRPr="00D77813" w:rsidRDefault="00D77813">
      <w:pPr>
        <w:rPr>
          <w:rFonts w:ascii="Times New Roman" w:hAnsi="Times New Roman" w:cs="Times New Roman"/>
          <w:b/>
          <w:sz w:val="26"/>
          <w:szCs w:val="26"/>
          <w:lang w:val="vi-VN" w:bidi="en-US"/>
        </w:rPr>
      </w:pPr>
    </w:p>
    <w:p w14:paraId="6FA1EFE8" w14:textId="77777777" w:rsidR="00D77813" w:rsidRPr="00D77813" w:rsidRDefault="00D77813">
      <w:pPr>
        <w:rPr>
          <w:rFonts w:ascii="Times New Roman" w:hAnsi="Times New Roman" w:cs="Times New Roman"/>
          <w:b/>
          <w:sz w:val="26"/>
          <w:szCs w:val="26"/>
          <w:lang w:val="vi-VN" w:bidi="en-US"/>
        </w:rPr>
      </w:pPr>
    </w:p>
    <w:p w14:paraId="17825DDD" w14:textId="77777777" w:rsidR="00D77813" w:rsidRPr="00D77813" w:rsidRDefault="00D77813">
      <w:pPr>
        <w:rPr>
          <w:rFonts w:ascii="Times New Roman" w:hAnsi="Times New Roman" w:cs="Times New Roman"/>
          <w:b/>
          <w:sz w:val="26"/>
          <w:szCs w:val="26"/>
          <w:lang w:val="vi-VN" w:bidi="en-US"/>
        </w:rPr>
      </w:pPr>
    </w:p>
    <w:p w14:paraId="5EF89B16" w14:textId="77777777" w:rsidR="00D77813" w:rsidRPr="00D77813" w:rsidRDefault="00D77813">
      <w:pPr>
        <w:rPr>
          <w:rFonts w:ascii="Times New Roman" w:hAnsi="Times New Roman" w:cs="Times New Roman"/>
          <w:b/>
          <w:sz w:val="26"/>
          <w:szCs w:val="26"/>
          <w:lang w:val="vi-VN" w:bidi="en-US"/>
        </w:rPr>
      </w:pPr>
    </w:p>
    <w:p w14:paraId="1ACEEB83" w14:textId="77777777" w:rsidR="00D77813" w:rsidRPr="00D77813" w:rsidRDefault="00D77813">
      <w:pPr>
        <w:rPr>
          <w:rFonts w:ascii="Times New Roman" w:hAnsi="Times New Roman" w:cs="Times New Roman"/>
          <w:b/>
          <w:sz w:val="26"/>
          <w:szCs w:val="26"/>
          <w:lang w:val="vi-VN" w:bidi="en-US"/>
        </w:rPr>
      </w:pPr>
    </w:p>
    <w:p w14:paraId="6A58B6B5" w14:textId="77777777" w:rsidR="00D77813" w:rsidRPr="00D77813" w:rsidRDefault="00D77813">
      <w:pPr>
        <w:rPr>
          <w:rFonts w:ascii="Times New Roman" w:hAnsi="Times New Roman" w:cs="Times New Roman"/>
          <w:b/>
          <w:sz w:val="26"/>
          <w:szCs w:val="26"/>
          <w:lang w:val="vi-VN" w:bidi="en-US"/>
        </w:rPr>
      </w:pPr>
    </w:p>
    <w:p w14:paraId="31E5B9E6" w14:textId="77777777" w:rsidR="00D77813" w:rsidRPr="00D77813" w:rsidRDefault="00D77813">
      <w:pPr>
        <w:rPr>
          <w:rFonts w:ascii="Times New Roman" w:hAnsi="Times New Roman" w:cs="Times New Roman"/>
          <w:b/>
          <w:sz w:val="26"/>
          <w:szCs w:val="26"/>
          <w:lang w:val="vi-VN" w:bidi="en-US"/>
        </w:rPr>
      </w:pPr>
    </w:p>
    <w:p w14:paraId="4BCD6A53" w14:textId="77777777" w:rsidR="00D77813" w:rsidRPr="00D77813" w:rsidRDefault="00D77813">
      <w:pPr>
        <w:rPr>
          <w:rFonts w:ascii="Times New Roman" w:hAnsi="Times New Roman" w:cs="Times New Roman"/>
          <w:b/>
          <w:sz w:val="26"/>
          <w:szCs w:val="26"/>
          <w:lang w:val="vi-VN" w:bidi="en-US"/>
        </w:rPr>
      </w:pPr>
    </w:p>
    <w:p w14:paraId="76CDF4EA" w14:textId="77777777" w:rsidR="00D77813" w:rsidRPr="00D77813" w:rsidRDefault="00D77813">
      <w:pPr>
        <w:rPr>
          <w:rFonts w:ascii="Times New Roman" w:hAnsi="Times New Roman" w:cs="Times New Roman"/>
          <w:b/>
          <w:sz w:val="26"/>
          <w:szCs w:val="26"/>
          <w:lang w:val="vi-VN" w:bidi="en-US"/>
        </w:rPr>
      </w:pPr>
    </w:p>
    <w:p w14:paraId="7EE6CA91" w14:textId="77777777" w:rsidR="00D77813" w:rsidRPr="00D77813" w:rsidRDefault="00D77813">
      <w:pPr>
        <w:rPr>
          <w:rFonts w:ascii="Times New Roman" w:hAnsi="Times New Roman" w:cs="Times New Roman"/>
          <w:b/>
          <w:sz w:val="26"/>
          <w:szCs w:val="26"/>
          <w:lang w:val="vi-VN" w:bidi="en-US"/>
        </w:rPr>
      </w:pPr>
    </w:p>
    <w:p w14:paraId="57A27962" w14:textId="77777777" w:rsidR="00D77813" w:rsidRPr="00D77813" w:rsidRDefault="00D77813">
      <w:pPr>
        <w:rPr>
          <w:rFonts w:ascii="Times New Roman" w:hAnsi="Times New Roman" w:cs="Times New Roman"/>
          <w:b/>
          <w:sz w:val="26"/>
          <w:szCs w:val="26"/>
          <w:lang w:val="vi-VN" w:bidi="en-US"/>
        </w:rPr>
      </w:pPr>
    </w:p>
    <w:p w14:paraId="13FB7F7C" w14:textId="77777777" w:rsidR="00D77813" w:rsidRPr="00D77813" w:rsidRDefault="00D77813">
      <w:pPr>
        <w:rPr>
          <w:rFonts w:ascii="Times New Roman" w:hAnsi="Times New Roman" w:cs="Times New Roman"/>
          <w:b/>
          <w:sz w:val="26"/>
          <w:szCs w:val="26"/>
          <w:lang w:val="vi-VN" w:bidi="en-US"/>
        </w:rPr>
      </w:pPr>
    </w:p>
    <w:p w14:paraId="726F95B2" w14:textId="3DCEBFC8" w:rsidR="00D77813" w:rsidRPr="00843B13" w:rsidRDefault="00843B13">
      <w:pPr>
        <w:rPr>
          <w:rFonts w:ascii="Times New Roman" w:hAnsi="Times New Roman" w:cs="Times New Roman"/>
          <w:b/>
          <w:sz w:val="26"/>
          <w:szCs w:val="26"/>
          <w:lang w:bidi="en-US"/>
        </w:rPr>
      </w:pPr>
      <w:r>
        <w:rPr>
          <w:rFonts w:ascii="Times New Roman" w:hAnsi="Times New Roman" w:cs="Times New Roman"/>
          <w:b/>
          <w:sz w:val="26"/>
          <w:szCs w:val="26"/>
          <w:lang w:val="vi-VN" w:bidi="en-US"/>
        </w:rPr>
        <w:br w:type="page"/>
      </w:r>
    </w:p>
    <w:p w14:paraId="0F23A262" w14:textId="77777777" w:rsidR="00D77813" w:rsidRPr="00D77813" w:rsidRDefault="00D77813">
      <w:pPr>
        <w:rPr>
          <w:rFonts w:ascii="Times New Roman" w:hAnsi="Times New Roman" w:cs="Times New Roman"/>
          <w:b/>
          <w:sz w:val="26"/>
          <w:szCs w:val="26"/>
          <w:lang w:val="vi-VN" w:bidi="en-US"/>
        </w:rPr>
      </w:pPr>
    </w:p>
    <w:p w14:paraId="13D5FF1D" w14:textId="77777777" w:rsidR="00D77813" w:rsidRPr="00D77813" w:rsidRDefault="00D77813">
      <w:pPr>
        <w:rPr>
          <w:rFonts w:ascii="Times New Roman" w:hAnsi="Times New Roman" w:cs="Times New Roman"/>
          <w:b/>
          <w:sz w:val="26"/>
          <w:szCs w:val="26"/>
          <w:lang w:val="vi-VN" w:bidi="en-US"/>
        </w:rPr>
      </w:pPr>
    </w:p>
    <w:p w14:paraId="5AAC44B1" w14:textId="77777777" w:rsidR="00634C6E" w:rsidRDefault="00000000">
      <w:pPr>
        <w:jc w:val="center"/>
        <w:rPr>
          <w:rFonts w:ascii="Times New Roman" w:hAnsi="Times New Roman" w:cs="Times New Roman"/>
          <w:b/>
          <w:sz w:val="26"/>
          <w:szCs w:val="26"/>
          <w:lang w:val="vi-VN" w:bidi="en-US"/>
        </w:rPr>
      </w:pPr>
      <w:r>
        <w:rPr>
          <w:rFonts w:ascii="Times New Roman" w:hAnsi="Times New Roman" w:cs="Times New Roman"/>
          <w:b/>
          <w:sz w:val="26"/>
          <w:szCs w:val="26"/>
          <w:lang w:val="vi-VN" w:bidi="en-US"/>
        </w:rPr>
        <w:t>NHẬN XÉT CỦA NGƯỜI HƯỚNG DẪN</w:t>
      </w:r>
      <w:bookmarkEnd w:id="0"/>
      <w:bookmarkEnd w:id="1"/>
      <w:bookmarkEnd w:id="2"/>
      <w:bookmarkEnd w:id="3"/>
      <w:bookmarkEnd w:id="4"/>
      <w:bookmarkEnd w:id="5"/>
      <w:bookmarkEnd w:id="6"/>
    </w:p>
    <w:p w14:paraId="1DD41BA3"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6D34EDD1"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22944E35" w14:textId="77777777" w:rsidR="00634C6E" w:rsidRDefault="00634C6E">
      <w:pPr>
        <w:widowControl w:val="0"/>
        <w:pBdr>
          <w:between w:val="dashSmallGap" w:sz="4" w:space="1" w:color="auto"/>
        </w:pBdr>
        <w:tabs>
          <w:tab w:val="left" w:pos="9000"/>
        </w:tabs>
        <w:spacing w:line="360" w:lineRule="auto"/>
        <w:jc w:val="both"/>
        <w:rPr>
          <w:rFonts w:ascii="Times New Roman" w:hAnsi="Times New Roman" w:cs="Times New Roman"/>
          <w:b/>
          <w:sz w:val="36"/>
          <w:szCs w:val="36"/>
          <w:lang w:val="vi-VN"/>
        </w:rPr>
      </w:pPr>
    </w:p>
    <w:p w14:paraId="2E8914A8"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5BEA3CDB"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442D96DE"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24019F69"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6D4D5409"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4A9DD5C1"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241E29F4"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343C2B24"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034FD215"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283B267A"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003FEEAB"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2FB3C028" w14:textId="77777777" w:rsidR="00634C6E" w:rsidRDefault="00000000">
      <w:pPr>
        <w:widowControl w:val="0"/>
        <w:spacing w:before="120" w:after="120" w:line="360" w:lineRule="auto"/>
        <w:ind w:firstLine="4395"/>
        <w:jc w:val="center"/>
        <w:rPr>
          <w:rFonts w:ascii="Times New Roman" w:hAnsi="Times New Roman" w:cs="Times New Roman"/>
          <w:i/>
          <w:sz w:val="26"/>
          <w:szCs w:val="26"/>
          <w:lang w:val="vi-VN"/>
        </w:rPr>
      </w:pPr>
      <w:r>
        <w:rPr>
          <w:rFonts w:ascii="Times New Roman" w:hAnsi="Times New Roman" w:cs="Times New Roman"/>
          <w:i/>
          <w:sz w:val="26"/>
          <w:szCs w:val="26"/>
          <w:lang w:val="vi-VN"/>
        </w:rPr>
        <w:t>Trà Vinh, ngày  tháng  năm</w:t>
      </w:r>
    </w:p>
    <w:p w14:paraId="1DDF948E" w14:textId="77777777" w:rsidR="00634C6E" w:rsidRDefault="00000000">
      <w:pPr>
        <w:widowControl w:val="0"/>
        <w:tabs>
          <w:tab w:val="center" w:pos="6720"/>
        </w:tabs>
        <w:spacing w:before="120" w:after="120" w:line="360" w:lineRule="auto"/>
        <w:ind w:firstLine="4395"/>
        <w:jc w:val="center"/>
        <w:rPr>
          <w:rFonts w:ascii="Times New Roman" w:hAnsi="Times New Roman" w:cs="Times New Roman"/>
          <w:sz w:val="26"/>
          <w:szCs w:val="26"/>
          <w:lang w:val="vi-VN"/>
        </w:rPr>
      </w:pPr>
      <w:r>
        <w:rPr>
          <w:rFonts w:ascii="Times New Roman" w:hAnsi="Times New Roman" w:cs="Times New Roman"/>
          <w:sz w:val="26"/>
          <w:szCs w:val="26"/>
          <w:lang w:val="vi-VN"/>
        </w:rPr>
        <w:t>Giảng viên hướng dẫn</w:t>
      </w:r>
    </w:p>
    <w:p w14:paraId="2552BB2B" w14:textId="77777777" w:rsidR="00634C6E" w:rsidRDefault="00634C6E">
      <w:pPr>
        <w:widowControl w:val="0"/>
        <w:tabs>
          <w:tab w:val="center" w:pos="6720"/>
        </w:tabs>
        <w:spacing w:before="120" w:after="120" w:line="360" w:lineRule="auto"/>
        <w:ind w:firstLine="4395"/>
        <w:jc w:val="center"/>
        <w:rPr>
          <w:rFonts w:ascii="Times New Roman" w:hAnsi="Times New Roman" w:cs="Times New Roman"/>
          <w:sz w:val="26"/>
          <w:szCs w:val="26"/>
          <w:lang w:val="vi-VN"/>
        </w:rPr>
      </w:pPr>
    </w:p>
    <w:p w14:paraId="71E32135" w14:textId="77777777" w:rsidR="00634C6E" w:rsidRDefault="00634C6E">
      <w:pPr>
        <w:pStyle w:val="Noidung-camon"/>
        <w:rPr>
          <w:sz w:val="26"/>
          <w:szCs w:val="26"/>
          <w:lang w:val="vi-VN"/>
        </w:rPr>
      </w:pPr>
    </w:p>
    <w:p w14:paraId="44BF2C72" w14:textId="77777777" w:rsidR="00634C6E" w:rsidRDefault="00634C6E">
      <w:pPr>
        <w:rPr>
          <w:rFonts w:ascii="Times New Roman" w:eastAsia="MS Mincho" w:hAnsi="Times New Roman" w:cs="Times New Roman"/>
          <w:i/>
          <w:iCs/>
          <w:sz w:val="26"/>
          <w:szCs w:val="26"/>
          <w:lang w:val="vi-VN" w:eastAsia="en-US"/>
        </w:rPr>
      </w:pPr>
      <w:bookmarkStart w:id="7" w:name="_Toc25998"/>
      <w:bookmarkStart w:id="8" w:name="_Toc770"/>
      <w:bookmarkStart w:id="9" w:name="_Toc23426"/>
      <w:bookmarkStart w:id="10" w:name="_Toc9947"/>
    </w:p>
    <w:p w14:paraId="7518DB71" w14:textId="77777777" w:rsidR="00634C6E" w:rsidRDefault="00000000">
      <w:pPr>
        <w:rPr>
          <w:rFonts w:ascii="Times New Roman" w:hAnsi="Times New Roman" w:cs="Times New Roman"/>
          <w:b/>
          <w:sz w:val="26"/>
          <w:szCs w:val="26"/>
          <w:lang w:val="vi-VN"/>
        </w:rPr>
      </w:pPr>
      <w:bookmarkStart w:id="11" w:name="_Toc31352"/>
      <w:bookmarkStart w:id="12" w:name="_Toc125655922"/>
      <w:r>
        <w:rPr>
          <w:rFonts w:ascii="Times New Roman" w:hAnsi="Times New Roman" w:cs="Times New Roman"/>
          <w:b/>
          <w:sz w:val="26"/>
          <w:szCs w:val="26"/>
          <w:lang w:val="vi-VN"/>
        </w:rPr>
        <w:br w:type="page"/>
      </w:r>
    </w:p>
    <w:p w14:paraId="55A76992" w14:textId="77777777" w:rsidR="00634C6E" w:rsidRDefault="00000000">
      <w:pPr>
        <w:jc w:val="center"/>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NHẬN XÉT CỦA GIÁO VIÊN PHẢN BIỆN</w:t>
      </w:r>
      <w:bookmarkEnd w:id="7"/>
      <w:bookmarkEnd w:id="8"/>
      <w:bookmarkEnd w:id="9"/>
      <w:bookmarkEnd w:id="10"/>
      <w:bookmarkEnd w:id="11"/>
      <w:bookmarkEnd w:id="12"/>
    </w:p>
    <w:p w14:paraId="1289F90F"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522460F5"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58A86CCC" w14:textId="77777777" w:rsidR="00634C6E" w:rsidRDefault="00634C6E">
      <w:pPr>
        <w:widowControl w:val="0"/>
        <w:pBdr>
          <w:between w:val="dashSmallGap" w:sz="4" w:space="1" w:color="auto"/>
        </w:pBdr>
        <w:tabs>
          <w:tab w:val="left" w:pos="9000"/>
        </w:tabs>
        <w:spacing w:line="360" w:lineRule="auto"/>
        <w:jc w:val="both"/>
        <w:rPr>
          <w:rFonts w:ascii="Times New Roman" w:hAnsi="Times New Roman" w:cs="Times New Roman"/>
          <w:b/>
          <w:sz w:val="36"/>
          <w:szCs w:val="36"/>
          <w:lang w:val="vi-VN"/>
        </w:rPr>
      </w:pPr>
    </w:p>
    <w:p w14:paraId="5062A720"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73B2485E"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198F44DF"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2851E944"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696EAFC4"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5659D8C7"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4FDE3DAF"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1BF131ED"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0F15124A"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366B5569"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4EB85D48" w14:textId="77777777" w:rsidR="00634C6E" w:rsidRDefault="00634C6E">
      <w:pPr>
        <w:pStyle w:val="ListParagraph"/>
        <w:ind w:left="756"/>
        <w:jc w:val="right"/>
        <w:rPr>
          <w:rFonts w:ascii="Times New Roman" w:hAnsi="Times New Roman" w:cs="Times New Roman"/>
          <w:sz w:val="28"/>
          <w:szCs w:val="28"/>
          <w:lang w:val="vi-VN"/>
        </w:rPr>
      </w:pPr>
    </w:p>
    <w:p w14:paraId="11DF7F95" w14:textId="77777777" w:rsidR="00634C6E" w:rsidRDefault="00000000">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03C90375" w14:textId="77777777" w:rsidR="00634C6E" w:rsidRDefault="00000000">
      <w:pPr>
        <w:jc w:val="center"/>
        <w:rPr>
          <w:rFonts w:ascii="Times New Roman" w:hAnsi="Times New Roman" w:cs="Times New Roman"/>
          <w:b/>
          <w:sz w:val="26"/>
          <w:szCs w:val="26"/>
          <w:lang w:val="vi-VN"/>
        </w:rPr>
      </w:pPr>
      <w:bookmarkStart w:id="13" w:name="_Toc6043"/>
      <w:bookmarkStart w:id="14" w:name="_Toc19560"/>
      <w:bookmarkStart w:id="15" w:name="_Toc125655924"/>
      <w:r>
        <w:rPr>
          <w:rFonts w:ascii="Times New Roman" w:hAnsi="Times New Roman" w:cs="Times New Roman"/>
          <w:b/>
          <w:sz w:val="26"/>
          <w:szCs w:val="26"/>
          <w:lang w:val="vi-VN"/>
        </w:rPr>
        <w:lastRenderedPageBreak/>
        <w:t>BẢNG PHÂN CÔNG CÔNG VIỆC</w:t>
      </w:r>
      <w:bookmarkEnd w:id="13"/>
      <w:bookmarkEnd w:id="14"/>
      <w:bookmarkEnd w:id="15"/>
    </w:p>
    <w:p w14:paraId="51965454" w14:textId="77777777" w:rsidR="00634C6E" w:rsidRDefault="00634C6E">
      <w:pPr>
        <w:spacing w:before="120" w:after="120" w:line="360" w:lineRule="auto"/>
        <w:jc w:val="both"/>
        <w:rPr>
          <w:rFonts w:ascii="Times New Roman" w:hAnsi="Times New Roman" w:cs="Times New Roman"/>
          <w:b/>
          <w:sz w:val="28"/>
          <w:szCs w:val="28"/>
          <w:lang w:val="vi-VN"/>
        </w:rPr>
      </w:pPr>
    </w:p>
    <w:p w14:paraId="1B4BE87B" w14:textId="77777777" w:rsidR="00897FDD" w:rsidRDefault="00897FDD" w:rsidP="00897FDD">
      <w:pPr>
        <w:pStyle w:val="Heading1"/>
        <w:spacing w:before="0" w:after="0" w:line="360" w:lineRule="auto"/>
        <w:jc w:val="center"/>
        <w:rPr>
          <w:rFonts w:ascii="Times New Roman" w:hAnsi="Times New Roman" w:cs="Times New Roman"/>
          <w:sz w:val="28"/>
          <w:szCs w:val="28"/>
          <w:lang w:val="vi-VN"/>
        </w:rPr>
      </w:pPr>
      <w:bookmarkStart w:id="16" w:name="_Toc23558"/>
      <w:bookmarkStart w:id="17" w:name="_Toc27316"/>
      <w:bookmarkStart w:id="18" w:name="_Toc9694"/>
      <w:bookmarkStart w:id="19" w:name="_Toc7902"/>
      <w:bookmarkStart w:id="20" w:name="_Toc125655925"/>
      <w:bookmarkStart w:id="21" w:name="_Toc276409789"/>
      <w:bookmarkStart w:id="22" w:name="_Toc126502859"/>
      <w:bookmarkStart w:id="23" w:name="_Toc32145"/>
      <w:bookmarkStart w:id="24" w:name="_Toc6772"/>
      <w:bookmarkStart w:id="25" w:name="_Toc337"/>
      <w:bookmarkStart w:id="26" w:name="_Toc155329938"/>
    </w:p>
    <w:p w14:paraId="269449F4" w14:textId="77777777" w:rsidR="00897FDD" w:rsidRDefault="00897FDD">
      <w:pPr>
        <w:rPr>
          <w:rFonts w:ascii="Times New Roman" w:hAnsi="Times New Roman" w:cs="Times New Roman"/>
          <w:b/>
          <w:bCs/>
          <w:kern w:val="44"/>
          <w:sz w:val="28"/>
          <w:szCs w:val="28"/>
          <w:lang w:val="vi-VN"/>
        </w:rPr>
      </w:pPr>
      <w:r>
        <w:rPr>
          <w:rFonts w:ascii="Times New Roman" w:hAnsi="Times New Roman" w:cs="Times New Roman"/>
          <w:sz w:val="28"/>
          <w:szCs w:val="28"/>
          <w:lang w:val="vi-VN"/>
        </w:rPr>
        <w:br w:type="page"/>
      </w:r>
    </w:p>
    <w:p w14:paraId="4B424BD9" w14:textId="77777777" w:rsidR="00B82817" w:rsidRPr="00025DDB" w:rsidRDefault="00000000" w:rsidP="00025DDB">
      <w:pPr>
        <w:pStyle w:val="Heading1"/>
        <w:jc w:val="center"/>
        <w:rPr>
          <w:rFonts w:ascii="Times New Roman" w:hAnsi="Times New Roman" w:cs="Times New Roman"/>
          <w:sz w:val="28"/>
          <w:szCs w:val="28"/>
        </w:rPr>
      </w:pPr>
      <w:bookmarkStart w:id="27" w:name="_Toc168962094"/>
      <w:r>
        <w:rPr>
          <w:rFonts w:ascii="Times New Roman" w:hAnsi="Times New Roman" w:cs="Times New Roman"/>
          <w:sz w:val="28"/>
          <w:szCs w:val="28"/>
          <w:lang w:val="vi-VN"/>
        </w:rPr>
        <w:lastRenderedPageBreak/>
        <w:t>CHƯƠNG 1</w:t>
      </w:r>
      <w:r w:rsidR="00A07A4C">
        <w:rPr>
          <w:rFonts w:ascii="Times New Roman" w:hAnsi="Times New Roman" w:cs="Times New Roman"/>
          <w:sz w:val="28"/>
          <w:szCs w:val="28"/>
        </w:rPr>
        <w:t>:</w:t>
      </w:r>
      <w:r>
        <w:rPr>
          <w:rFonts w:ascii="Times New Roman" w:hAnsi="Times New Roman" w:cs="Times New Roman"/>
          <w:sz w:val="28"/>
          <w:szCs w:val="28"/>
          <w:lang w:val="vi-VN"/>
        </w:rPr>
        <w:t xml:space="preserve"> </w:t>
      </w:r>
      <w:bookmarkEnd w:id="16"/>
      <w:bookmarkEnd w:id="17"/>
      <w:bookmarkEnd w:id="18"/>
      <w:bookmarkEnd w:id="19"/>
      <w:bookmarkEnd w:id="20"/>
      <w:bookmarkEnd w:id="21"/>
      <w:bookmarkEnd w:id="22"/>
      <w:bookmarkEnd w:id="23"/>
      <w:bookmarkEnd w:id="24"/>
      <w:bookmarkEnd w:id="25"/>
      <w:bookmarkEnd w:id="26"/>
      <w:r w:rsidR="005762CE">
        <w:rPr>
          <w:rFonts w:ascii="Times New Roman" w:hAnsi="Times New Roman" w:cs="Times New Roman"/>
          <w:sz w:val="28"/>
          <w:szCs w:val="28"/>
        </w:rPr>
        <w:t>GIỚI THIỆU</w:t>
      </w:r>
      <w:bookmarkEnd w:id="27"/>
    </w:p>
    <w:p w14:paraId="0FCF5180" w14:textId="410C8AA7" w:rsidR="00B60F26" w:rsidRPr="005E16FF" w:rsidRDefault="00B60F26" w:rsidP="00B60F26">
      <w:pPr>
        <w:rPr>
          <w:lang w:val="vi-VN"/>
        </w:rPr>
      </w:pPr>
    </w:p>
    <w:p w14:paraId="1BDCE3A4" w14:textId="77777777" w:rsidR="00634C6E" w:rsidRDefault="00634C6E">
      <w:pPr>
        <w:spacing w:line="360" w:lineRule="auto"/>
        <w:jc w:val="both"/>
        <w:rPr>
          <w:rFonts w:ascii="Times New Roman" w:hAnsi="Times New Roman" w:cs="Times New Roman"/>
          <w:sz w:val="26"/>
          <w:szCs w:val="26"/>
          <w:lang w:val="vi-VN"/>
        </w:rPr>
      </w:pPr>
    </w:p>
    <w:p w14:paraId="0415CFAA" w14:textId="77777777" w:rsidR="00634C6E" w:rsidRDefault="00634C6E">
      <w:pPr>
        <w:spacing w:line="360" w:lineRule="auto"/>
        <w:jc w:val="both"/>
        <w:rPr>
          <w:rFonts w:ascii="Times New Roman" w:hAnsi="Times New Roman" w:cs="Times New Roman"/>
          <w:sz w:val="26"/>
          <w:szCs w:val="26"/>
          <w:lang w:val="vi-VN"/>
        </w:rPr>
      </w:pPr>
    </w:p>
    <w:p w14:paraId="279CAC3C" w14:textId="77777777" w:rsidR="00995A7A" w:rsidRDefault="00995A7A">
      <w:pPr>
        <w:spacing w:line="360" w:lineRule="auto"/>
        <w:jc w:val="both"/>
        <w:rPr>
          <w:rFonts w:ascii="Times New Roman" w:hAnsi="Times New Roman" w:cs="Times New Roman"/>
          <w:sz w:val="26"/>
          <w:szCs w:val="26"/>
          <w:lang w:val="vi-VN"/>
        </w:rPr>
      </w:pPr>
    </w:p>
    <w:p w14:paraId="47FD9166" w14:textId="77777777" w:rsidR="00995A7A" w:rsidRDefault="00995A7A">
      <w:pPr>
        <w:spacing w:line="360" w:lineRule="auto"/>
        <w:jc w:val="both"/>
        <w:rPr>
          <w:rFonts w:ascii="Times New Roman" w:hAnsi="Times New Roman" w:cs="Times New Roman"/>
          <w:sz w:val="26"/>
          <w:szCs w:val="26"/>
          <w:lang w:val="vi-VN"/>
        </w:rPr>
      </w:pPr>
    </w:p>
    <w:p w14:paraId="4A8FD56B" w14:textId="77777777" w:rsidR="00995A7A" w:rsidRDefault="00995A7A">
      <w:pPr>
        <w:spacing w:line="360" w:lineRule="auto"/>
        <w:jc w:val="both"/>
        <w:rPr>
          <w:rFonts w:ascii="Times New Roman" w:hAnsi="Times New Roman" w:cs="Times New Roman"/>
          <w:sz w:val="26"/>
          <w:szCs w:val="26"/>
          <w:lang w:val="vi-VN"/>
        </w:rPr>
      </w:pPr>
    </w:p>
    <w:p w14:paraId="3C784DAC" w14:textId="77777777" w:rsidR="00995A7A" w:rsidRDefault="00995A7A">
      <w:pPr>
        <w:spacing w:line="360" w:lineRule="auto"/>
        <w:jc w:val="both"/>
        <w:rPr>
          <w:rFonts w:ascii="Times New Roman" w:hAnsi="Times New Roman" w:cs="Times New Roman"/>
          <w:sz w:val="26"/>
          <w:szCs w:val="26"/>
          <w:lang w:val="vi-VN"/>
        </w:rPr>
      </w:pPr>
    </w:p>
    <w:p w14:paraId="258B87F2" w14:textId="77777777" w:rsidR="00995A7A" w:rsidRDefault="00995A7A">
      <w:pPr>
        <w:spacing w:line="360" w:lineRule="auto"/>
        <w:jc w:val="both"/>
        <w:rPr>
          <w:rFonts w:ascii="Times New Roman" w:hAnsi="Times New Roman" w:cs="Times New Roman"/>
          <w:sz w:val="26"/>
          <w:szCs w:val="26"/>
          <w:lang w:val="vi-VN"/>
        </w:rPr>
      </w:pPr>
    </w:p>
    <w:p w14:paraId="37A61EC9" w14:textId="77777777" w:rsidR="00995A7A" w:rsidRDefault="00995A7A">
      <w:pPr>
        <w:spacing w:line="360" w:lineRule="auto"/>
        <w:jc w:val="both"/>
        <w:rPr>
          <w:rFonts w:ascii="Times New Roman" w:hAnsi="Times New Roman" w:cs="Times New Roman"/>
          <w:sz w:val="26"/>
          <w:szCs w:val="26"/>
          <w:lang w:val="vi-VN"/>
        </w:rPr>
      </w:pPr>
    </w:p>
    <w:p w14:paraId="50A0D085" w14:textId="77777777" w:rsidR="00995A7A" w:rsidRDefault="00995A7A">
      <w:pPr>
        <w:spacing w:line="360" w:lineRule="auto"/>
        <w:jc w:val="both"/>
        <w:rPr>
          <w:rFonts w:ascii="Times New Roman" w:hAnsi="Times New Roman" w:cs="Times New Roman"/>
          <w:sz w:val="26"/>
          <w:szCs w:val="26"/>
          <w:lang w:val="vi-VN"/>
        </w:rPr>
      </w:pPr>
    </w:p>
    <w:p w14:paraId="77B46851" w14:textId="77777777" w:rsidR="00995A7A" w:rsidRDefault="00995A7A">
      <w:pPr>
        <w:spacing w:line="360" w:lineRule="auto"/>
        <w:jc w:val="both"/>
        <w:rPr>
          <w:rFonts w:ascii="Times New Roman" w:hAnsi="Times New Roman" w:cs="Times New Roman"/>
          <w:sz w:val="26"/>
          <w:szCs w:val="26"/>
          <w:lang w:val="vi-VN"/>
        </w:rPr>
      </w:pPr>
    </w:p>
    <w:p w14:paraId="34D7CDB0" w14:textId="77777777" w:rsidR="00995A7A" w:rsidRDefault="00995A7A">
      <w:pPr>
        <w:spacing w:line="360" w:lineRule="auto"/>
        <w:jc w:val="both"/>
        <w:rPr>
          <w:rFonts w:ascii="Times New Roman" w:hAnsi="Times New Roman" w:cs="Times New Roman"/>
          <w:sz w:val="26"/>
          <w:szCs w:val="26"/>
          <w:lang w:val="vi-VN"/>
        </w:rPr>
      </w:pPr>
    </w:p>
    <w:p w14:paraId="4802ACE9" w14:textId="77777777" w:rsidR="00995A7A" w:rsidRPr="005E16FF" w:rsidRDefault="00995A7A">
      <w:pPr>
        <w:spacing w:line="360" w:lineRule="auto"/>
        <w:jc w:val="both"/>
        <w:rPr>
          <w:rFonts w:ascii="Times New Roman" w:hAnsi="Times New Roman" w:cs="Times New Roman"/>
          <w:sz w:val="26"/>
          <w:szCs w:val="26"/>
          <w:lang w:val="vi-VN"/>
        </w:rPr>
      </w:pPr>
    </w:p>
    <w:p w14:paraId="2B9CD5B6" w14:textId="77777777" w:rsidR="005762CE" w:rsidRPr="005E16FF" w:rsidRDefault="005762CE">
      <w:pPr>
        <w:spacing w:line="360" w:lineRule="auto"/>
        <w:jc w:val="both"/>
        <w:rPr>
          <w:rFonts w:ascii="Times New Roman" w:hAnsi="Times New Roman" w:cs="Times New Roman"/>
          <w:sz w:val="26"/>
          <w:szCs w:val="26"/>
          <w:lang w:val="vi-VN"/>
        </w:rPr>
      </w:pPr>
    </w:p>
    <w:p w14:paraId="5D02C85C" w14:textId="77777777" w:rsidR="005762CE" w:rsidRPr="005E16FF" w:rsidRDefault="005762CE">
      <w:pPr>
        <w:spacing w:line="360" w:lineRule="auto"/>
        <w:jc w:val="both"/>
        <w:rPr>
          <w:rFonts w:ascii="Times New Roman" w:hAnsi="Times New Roman" w:cs="Times New Roman"/>
          <w:sz w:val="26"/>
          <w:szCs w:val="26"/>
          <w:lang w:val="vi-VN"/>
        </w:rPr>
      </w:pPr>
    </w:p>
    <w:p w14:paraId="369066B5" w14:textId="77777777" w:rsidR="005762CE" w:rsidRPr="005E16FF" w:rsidRDefault="005762CE">
      <w:pPr>
        <w:spacing w:line="360" w:lineRule="auto"/>
        <w:jc w:val="both"/>
        <w:rPr>
          <w:rFonts w:ascii="Times New Roman" w:hAnsi="Times New Roman" w:cs="Times New Roman"/>
          <w:sz w:val="26"/>
          <w:szCs w:val="26"/>
          <w:lang w:val="vi-VN"/>
        </w:rPr>
      </w:pPr>
    </w:p>
    <w:p w14:paraId="75023BBD" w14:textId="77777777" w:rsidR="005762CE" w:rsidRPr="005E16FF" w:rsidRDefault="005762CE">
      <w:pPr>
        <w:spacing w:line="360" w:lineRule="auto"/>
        <w:jc w:val="both"/>
        <w:rPr>
          <w:rFonts w:ascii="Times New Roman" w:hAnsi="Times New Roman" w:cs="Times New Roman"/>
          <w:sz w:val="26"/>
          <w:szCs w:val="26"/>
          <w:lang w:val="vi-VN"/>
        </w:rPr>
      </w:pPr>
    </w:p>
    <w:p w14:paraId="25F0DE58" w14:textId="77777777" w:rsidR="005762CE" w:rsidRPr="005E16FF" w:rsidRDefault="005762CE">
      <w:pPr>
        <w:spacing w:line="360" w:lineRule="auto"/>
        <w:jc w:val="both"/>
        <w:rPr>
          <w:rFonts w:ascii="Times New Roman" w:hAnsi="Times New Roman" w:cs="Times New Roman"/>
          <w:sz w:val="26"/>
          <w:szCs w:val="26"/>
          <w:lang w:val="vi-VN"/>
        </w:rPr>
      </w:pPr>
    </w:p>
    <w:p w14:paraId="1020F3B4" w14:textId="77777777" w:rsidR="005762CE" w:rsidRPr="005E16FF" w:rsidRDefault="005762CE">
      <w:pPr>
        <w:spacing w:line="360" w:lineRule="auto"/>
        <w:jc w:val="both"/>
        <w:rPr>
          <w:rFonts w:ascii="Times New Roman" w:hAnsi="Times New Roman" w:cs="Times New Roman"/>
          <w:sz w:val="26"/>
          <w:szCs w:val="26"/>
          <w:lang w:val="vi-VN"/>
        </w:rPr>
      </w:pPr>
    </w:p>
    <w:p w14:paraId="0DE6DEC1" w14:textId="77777777" w:rsidR="005762CE" w:rsidRPr="002F2106" w:rsidRDefault="005762CE">
      <w:pPr>
        <w:spacing w:line="360" w:lineRule="auto"/>
        <w:jc w:val="both"/>
        <w:rPr>
          <w:rFonts w:ascii="Times New Roman" w:hAnsi="Times New Roman" w:cs="Times New Roman"/>
          <w:sz w:val="26"/>
          <w:szCs w:val="26"/>
        </w:rPr>
      </w:pPr>
    </w:p>
    <w:p w14:paraId="7BF328E4" w14:textId="77777777" w:rsidR="00025DDB" w:rsidRDefault="00025DDB">
      <w:pPr>
        <w:rPr>
          <w:rFonts w:ascii="Times New Roman" w:hAnsi="Times New Roman" w:cs="Times New Roman"/>
          <w:b/>
          <w:bCs/>
          <w:kern w:val="44"/>
          <w:sz w:val="28"/>
          <w:szCs w:val="28"/>
          <w:lang w:val="vi-VN"/>
        </w:rPr>
      </w:pPr>
      <w:bookmarkStart w:id="28" w:name="_Toc28651"/>
      <w:bookmarkStart w:id="29" w:name="_Toc539"/>
      <w:bookmarkStart w:id="30" w:name="_Toc9377"/>
      <w:bookmarkStart w:id="31" w:name="_Toc29606"/>
      <w:bookmarkStart w:id="32" w:name="_Toc23929"/>
      <w:bookmarkStart w:id="33" w:name="_Toc125655932"/>
      <w:bookmarkStart w:id="34" w:name="_Toc126502866"/>
      <w:bookmarkStart w:id="35" w:name="_Toc13355"/>
      <w:bookmarkStart w:id="36" w:name="_Toc10542"/>
      <w:bookmarkStart w:id="37" w:name="_Toc155329945"/>
      <w:bookmarkStart w:id="38" w:name="_Toc168962100"/>
      <w:r>
        <w:rPr>
          <w:rFonts w:ascii="Times New Roman" w:hAnsi="Times New Roman" w:cs="Times New Roman"/>
          <w:sz w:val="28"/>
          <w:szCs w:val="28"/>
          <w:lang w:val="vi-VN"/>
        </w:rPr>
        <w:br w:type="page"/>
      </w:r>
    </w:p>
    <w:p w14:paraId="53CC725E" w14:textId="3DFF086E" w:rsidR="00634C6E" w:rsidRPr="005762CE" w:rsidRDefault="00000000" w:rsidP="00DF2052">
      <w:pPr>
        <w:pStyle w:val="Heading1"/>
        <w:spacing w:afterLines="33" w:after="79"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lastRenderedPageBreak/>
        <w:t>CHƯƠNG 2</w:t>
      </w:r>
      <w:r w:rsidR="00A07A4C">
        <w:rPr>
          <w:rFonts w:ascii="Times New Roman" w:hAnsi="Times New Roman" w:cs="Times New Roman"/>
          <w:sz w:val="28"/>
          <w:szCs w:val="28"/>
        </w:rPr>
        <w:t>:</w:t>
      </w:r>
      <w:r>
        <w:rPr>
          <w:rFonts w:ascii="Times New Roman" w:hAnsi="Times New Roman" w:cs="Times New Roman"/>
          <w:sz w:val="28"/>
          <w:szCs w:val="28"/>
          <w:lang w:val="vi-VN"/>
        </w:rPr>
        <w:t xml:space="preserve"> </w:t>
      </w:r>
      <w:bookmarkEnd w:id="28"/>
      <w:bookmarkEnd w:id="29"/>
      <w:bookmarkEnd w:id="30"/>
      <w:bookmarkEnd w:id="31"/>
      <w:bookmarkEnd w:id="32"/>
      <w:bookmarkEnd w:id="33"/>
      <w:bookmarkEnd w:id="34"/>
      <w:bookmarkEnd w:id="35"/>
      <w:bookmarkEnd w:id="36"/>
      <w:bookmarkEnd w:id="37"/>
      <w:r w:rsidR="005762CE" w:rsidRPr="005762CE">
        <w:rPr>
          <w:rFonts w:ascii="Times New Roman" w:hAnsi="Times New Roman" w:cs="Times New Roman"/>
          <w:sz w:val="28"/>
          <w:szCs w:val="28"/>
          <w:lang w:val="vi-VN"/>
        </w:rPr>
        <w:t>CƠ SỞ LÝ THUYẾT</w:t>
      </w:r>
      <w:bookmarkEnd w:id="38"/>
    </w:p>
    <w:p w14:paraId="3EB5652E" w14:textId="3FCCA60C" w:rsidR="005762CE" w:rsidRPr="00050C72" w:rsidRDefault="00A07A4C" w:rsidP="00025DDB">
      <w:pPr>
        <w:pStyle w:val="Heading2"/>
        <w:numPr>
          <w:ilvl w:val="1"/>
          <w:numId w:val="26"/>
        </w:numPr>
        <w:spacing w:after="0"/>
        <w:rPr>
          <w:rFonts w:ascii="Times New Roman" w:hAnsi="Times New Roman" w:cs="Times New Roman"/>
          <w:sz w:val="28"/>
          <w:szCs w:val="28"/>
        </w:rPr>
      </w:pPr>
      <w:bookmarkStart w:id="39" w:name="_Toc168962101"/>
      <w:r>
        <w:rPr>
          <w:rFonts w:ascii="Times New Roman" w:hAnsi="Times New Roman" w:cs="Times New Roman"/>
          <w:sz w:val="28"/>
          <w:szCs w:val="28"/>
        </w:rPr>
        <w:t xml:space="preserve">. </w:t>
      </w:r>
      <w:r w:rsidR="00050C72" w:rsidRPr="00050C72">
        <w:rPr>
          <w:rFonts w:ascii="Times New Roman" w:hAnsi="Times New Roman" w:cs="Times New Roman"/>
          <w:sz w:val="28"/>
          <w:szCs w:val="28"/>
        </w:rPr>
        <w:t>Tổng quan</w:t>
      </w:r>
      <w:r w:rsidR="005762CE" w:rsidRPr="00050C72">
        <w:rPr>
          <w:rFonts w:ascii="Times New Roman" w:hAnsi="Times New Roman" w:cs="Times New Roman"/>
          <w:sz w:val="28"/>
          <w:szCs w:val="28"/>
          <w:lang w:val="vi-VN"/>
        </w:rPr>
        <w:t xml:space="preserve"> về </w:t>
      </w:r>
      <w:bookmarkEnd w:id="39"/>
      <w:r w:rsidR="00025DDB">
        <w:rPr>
          <w:rFonts w:ascii="Times New Roman" w:hAnsi="Times New Roman" w:cs="Times New Roman"/>
          <w:sz w:val="28"/>
          <w:szCs w:val="28"/>
        </w:rPr>
        <w:t>Webserver</w:t>
      </w:r>
    </w:p>
    <w:p w14:paraId="79972AEB" w14:textId="2324E484" w:rsidR="004733D2" w:rsidRPr="00D23CC6" w:rsidRDefault="00D23CC6" w:rsidP="00D23CC6">
      <w:pPr>
        <w:pStyle w:val="Heading3"/>
        <w:spacing w:line="360" w:lineRule="auto"/>
        <w:rPr>
          <w:rFonts w:ascii="Times New Roman" w:hAnsi="Times New Roman" w:cs="Times New Roman"/>
          <w:b w:val="0"/>
          <w:bCs w:val="0"/>
          <w:sz w:val="26"/>
          <w:szCs w:val="26"/>
        </w:rPr>
      </w:pPr>
      <w:r>
        <w:rPr>
          <w:rFonts w:ascii="Times New Roman" w:hAnsi="Times New Roman" w:cs="Times New Roman"/>
          <w:sz w:val="26"/>
          <w:szCs w:val="26"/>
        </w:rPr>
        <w:t xml:space="preserve">          </w:t>
      </w:r>
      <w:bookmarkStart w:id="40" w:name="_Toc168962102"/>
      <w:r w:rsidR="00A07A4C">
        <w:rPr>
          <w:rFonts w:ascii="Times New Roman" w:hAnsi="Times New Roman" w:cs="Times New Roman"/>
          <w:sz w:val="26"/>
          <w:szCs w:val="26"/>
        </w:rPr>
        <w:t xml:space="preserve">2.1.1 </w:t>
      </w:r>
      <w:r w:rsidR="00025DDB">
        <w:rPr>
          <w:rFonts w:ascii="Times New Roman" w:hAnsi="Times New Roman" w:cs="Times New Roman"/>
          <w:sz w:val="26"/>
          <w:szCs w:val="26"/>
        </w:rPr>
        <w:t>Webserver</w:t>
      </w:r>
      <w:r w:rsidR="005762CE" w:rsidRPr="00A07A4C">
        <w:rPr>
          <w:rFonts w:ascii="Times New Roman" w:hAnsi="Times New Roman" w:cs="Times New Roman"/>
          <w:sz w:val="26"/>
          <w:szCs w:val="26"/>
        </w:rPr>
        <w:t xml:space="preserve"> là </w:t>
      </w:r>
      <w:r>
        <w:rPr>
          <w:rFonts w:ascii="Times New Roman" w:hAnsi="Times New Roman" w:cs="Times New Roman"/>
          <w:sz w:val="26"/>
          <w:szCs w:val="26"/>
        </w:rPr>
        <w:t>g</w:t>
      </w:r>
      <w:r w:rsidR="005762CE" w:rsidRPr="00A07A4C">
        <w:rPr>
          <w:rFonts w:ascii="Times New Roman" w:hAnsi="Times New Roman" w:cs="Times New Roman"/>
          <w:sz w:val="26"/>
          <w:szCs w:val="26"/>
        </w:rPr>
        <w:t>ì?</w:t>
      </w:r>
      <w:bookmarkEnd w:id="40"/>
    </w:p>
    <w:p w14:paraId="2BB85836" w14:textId="70C28D58" w:rsidR="005762CE" w:rsidRDefault="00767676" w:rsidP="00D23CC6">
      <w:pPr>
        <w:spacing w:line="360" w:lineRule="auto"/>
        <w:ind w:firstLine="720"/>
        <w:jc w:val="both"/>
        <w:rPr>
          <w:rFonts w:ascii="Times New Roman" w:hAnsi="Times New Roman" w:cs="Times New Roman"/>
          <w:sz w:val="26"/>
          <w:szCs w:val="26"/>
        </w:rPr>
      </w:pPr>
      <w:r w:rsidRPr="00767676">
        <w:rPr>
          <w:rFonts w:ascii="Times New Roman" w:hAnsi="Times New Roman" w:cs="Times New Roman"/>
          <w:sz w:val="26"/>
          <w:szCs w:val="26"/>
        </w:rPr>
        <w:t>Web server (máy chủ web) là một phần mềm hoặc phần cứng chịu trách nhiệm nhận, xử lý, và phản hồi các yêu cầu từ trình duyệt web của người dùng. Nó lưu trữ các tài nguyên của website như mã HTML, CSS, JavaScript, hình ảnh, và các tệp khác, đồng thời phân phối chúng qua mạng Internet hoặc mạng nội bộ khi người dùng gửi yêu cầu (request).</w:t>
      </w:r>
    </w:p>
    <w:p w14:paraId="6C003A07" w14:textId="33F2F2E4" w:rsidR="004733D2" w:rsidRPr="00767676" w:rsidRDefault="00767676" w:rsidP="00767676">
      <w:pPr>
        <w:spacing w:line="360" w:lineRule="auto"/>
        <w:ind w:firstLine="720"/>
        <w:jc w:val="center"/>
        <w:rPr>
          <w:rFonts w:ascii="Times New Roman" w:hAnsi="Times New Roman" w:cs="Times New Roman"/>
          <w:sz w:val="26"/>
          <w:szCs w:val="26"/>
        </w:rPr>
      </w:pPr>
      <w:r>
        <w:rPr>
          <w:noProof/>
        </w:rPr>
        <w:drawing>
          <wp:inline distT="0" distB="0" distL="0" distR="0" wp14:anchorId="514E061C" wp14:editId="1D0799A8">
            <wp:extent cx="3743325" cy="1219200"/>
            <wp:effectExtent l="0" t="0" r="9525" b="0"/>
            <wp:docPr id="1285031463" name="Picture 2" descr="Web Server and Its Typ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Server and Its Type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3325" cy="1219200"/>
                    </a:xfrm>
                    <a:prstGeom prst="rect">
                      <a:avLst/>
                    </a:prstGeom>
                    <a:noFill/>
                    <a:ln>
                      <a:noFill/>
                    </a:ln>
                  </pic:spPr>
                </pic:pic>
              </a:graphicData>
            </a:graphic>
          </wp:inline>
        </w:drawing>
      </w:r>
    </w:p>
    <w:p w14:paraId="3BAC8186" w14:textId="77777777" w:rsidR="00634C6E" w:rsidRDefault="00634C6E">
      <w:pPr>
        <w:rPr>
          <w:lang w:val="vi-VN"/>
        </w:rPr>
      </w:pPr>
    </w:p>
    <w:p w14:paraId="468D6747" w14:textId="7E69E72F" w:rsidR="004733D2" w:rsidRPr="00034553" w:rsidRDefault="00767676" w:rsidP="00767676">
      <w:pPr>
        <w:spacing w:line="360" w:lineRule="auto"/>
        <w:ind w:firstLine="720"/>
        <w:rPr>
          <w:rFonts w:ascii="Times New Roman" w:hAnsi="Times New Roman" w:cs="Times New Roman"/>
          <w:sz w:val="26"/>
          <w:szCs w:val="26"/>
          <w:lang w:val="vi-VN"/>
        </w:rPr>
      </w:pPr>
      <w:r w:rsidRPr="00767676">
        <w:rPr>
          <w:rFonts w:ascii="Times New Roman" w:hAnsi="Times New Roman" w:cs="Times New Roman"/>
          <w:sz w:val="26"/>
          <w:szCs w:val="26"/>
        </w:rPr>
        <w:t>Ví dụ: Khi bạn truy cập vào một website bằng cách nhập URL trên trình duyệt, trình duyệt gửi yêu cầu HTTP/HTTPS đến web server, và web server sẽ trả về nội dung trang web tương ứng.</w:t>
      </w:r>
    </w:p>
    <w:p w14:paraId="792E11FD" w14:textId="546C5085" w:rsidR="004733D2" w:rsidRPr="00A07A4C" w:rsidRDefault="00767676" w:rsidP="00025DDB">
      <w:pPr>
        <w:pStyle w:val="ListParagraph"/>
        <w:numPr>
          <w:ilvl w:val="2"/>
          <w:numId w:val="27"/>
        </w:numPr>
        <w:tabs>
          <w:tab w:val="left" w:pos="284"/>
        </w:tabs>
        <w:spacing w:line="360" w:lineRule="auto"/>
        <w:outlineLvl w:val="2"/>
        <w:rPr>
          <w:rFonts w:ascii="Times New Roman" w:hAnsi="Times New Roman" w:cs="Times New Roman"/>
          <w:b/>
          <w:bCs/>
          <w:sz w:val="26"/>
          <w:szCs w:val="26"/>
          <w:lang w:val="fr-FR"/>
        </w:rPr>
      </w:pPr>
      <w:r w:rsidRPr="00767676">
        <w:rPr>
          <w:rFonts w:ascii="Times New Roman" w:hAnsi="Times New Roman" w:cs="Times New Roman"/>
          <w:b/>
          <w:bCs/>
          <w:sz w:val="26"/>
          <w:szCs w:val="26"/>
        </w:rPr>
        <w:t>Cách hoạt động của Web Server</w:t>
      </w:r>
      <w:r>
        <w:rPr>
          <w:rFonts w:ascii="Times New Roman" w:hAnsi="Times New Roman" w:cs="Times New Roman"/>
          <w:b/>
          <w:bCs/>
          <w:sz w:val="26"/>
          <w:szCs w:val="26"/>
        </w:rPr>
        <w:t>.</w:t>
      </w:r>
    </w:p>
    <w:p w14:paraId="6C358635" w14:textId="0625F04A" w:rsidR="004733D2" w:rsidRDefault="00767676" w:rsidP="00CC0120">
      <w:pPr>
        <w:spacing w:line="360" w:lineRule="auto"/>
        <w:ind w:firstLine="502"/>
        <w:jc w:val="both"/>
        <w:rPr>
          <w:rFonts w:ascii="Times New Roman" w:hAnsi="Times New Roman" w:cs="Times New Roman"/>
          <w:sz w:val="26"/>
          <w:szCs w:val="26"/>
        </w:rPr>
      </w:pPr>
      <w:r w:rsidRPr="00767676">
        <w:rPr>
          <w:rFonts w:ascii="Times New Roman" w:hAnsi="Times New Roman" w:cs="Times New Roman"/>
          <w:sz w:val="26"/>
          <w:szCs w:val="26"/>
        </w:rPr>
        <w:t>Web server đóng vai trò trung gian giữa người dùng (client) và máy chủ bằng cách nhận các yêu cầu từ trình duyệt và trả về nội dung tương ứng. Dưới đây là chi tiết về cách hoạt động của web server.</w:t>
      </w:r>
    </w:p>
    <w:p w14:paraId="565096DA" w14:textId="011104C3" w:rsidR="00767676" w:rsidRPr="00CC0120" w:rsidRDefault="00767676" w:rsidP="00767676">
      <w:pPr>
        <w:pStyle w:val="ListParagraph"/>
        <w:numPr>
          <w:ilvl w:val="0"/>
          <w:numId w:val="43"/>
        </w:numPr>
        <w:spacing w:line="360" w:lineRule="auto"/>
        <w:jc w:val="both"/>
        <w:rPr>
          <w:rFonts w:ascii="Times New Roman" w:hAnsi="Times New Roman" w:cs="Times New Roman"/>
          <w:b/>
          <w:bCs/>
          <w:sz w:val="26"/>
          <w:szCs w:val="26"/>
        </w:rPr>
      </w:pPr>
      <w:r w:rsidRPr="00CC0120">
        <w:rPr>
          <w:rFonts w:ascii="Times New Roman" w:hAnsi="Times New Roman" w:cs="Times New Roman"/>
          <w:b/>
          <w:bCs/>
          <w:sz w:val="26"/>
          <w:szCs w:val="26"/>
        </w:rPr>
        <w:t xml:space="preserve">Trình duyệt (Client) gửi yêu cầu đến Web Server </w:t>
      </w:r>
    </w:p>
    <w:p w14:paraId="65D2B161" w14:textId="47185C51" w:rsidR="00767676" w:rsidRPr="00767676" w:rsidRDefault="00767676" w:rsidP="00CC0120">
      <w:pPr>
        <w:spacing w:line="360" w:lineRule="auto"/>
        <w:ind w:left="720" w:firstLine="360"/>
        <w:jc w:val="both"/>
        <w:rPr>
          <w:rFonts w:ascii="Times New Roman" w:hAnsi="Times New Roman" w:cs="Times New Roman"/>
          <w:sz w:val="26"/>
          <w:szCs w:val="26"/>
        </w:rPr>
      </w:pPr>
      <w:r w:rsidRPr="00767676">
        <w:rPr>
          <w:rFonts w:ascii="Times New Roman" w:hAnsi="Times New Roman" w:cs="Times New Roman"/>
          <w:sz w:val="26"/>
          <w:szCs w:val="26"/>
        </w:rPr>
        <w:t>Khi người dùng nhập URL vào thanh địa chỉ của trình duyệt (ví dụ: www.example.com), trình duyệt sẽ gửi yêu cầu HTTP hoặc HTTPS đến web server.</w:t>
      </w:r>
    </w:p>
    <w:p w14:paraId="5EEBBE9D" w14:textId="53E0EB57" w:rsidR="00767676" w:rsidRPr="00767676" w:rsidRDefault="00767676" w:rsidP="00767676">
      <w:pPr>
        <w:spacing w:line="360" w:lineRule="auto"/>
        <w:ind w:left="720"/>
        <w:jc w:val="both"/>
        <w:rPr>
          <w:rFonts w:ascii="Times New Roman" w:hAnsi="Times New Roman" w:cs="Times New Roman"/>
          <w:sz w:val="26"/>
          <w:szCs w:val="26"/>
        </w:rPr>
      </w:pPr>
      <w:r w:rsidRPr="00767676">
        <w:rPr>
          <w:rFonts w:ascii="Times New Roman" w:hAnsi="Times New Roman" w:cs="Times New Roman"/>
          <w:sz w:val="26"/>
          <w:szCs w:val="26"/>
        </w:rPr>
        <w:t>Yêu cầu có thể là:</w:t>
      </w:r>
    </w:p>
    <w:p w14:paraId="14FC67DA" w14:textId="77777777" w:rsidR="00767676" w:rsidRPr="00767676" w:rsidRDefault="00767676" w:rsidP="00767676">
      <w:pPr>
        <w:numPr>
          <w:ilvl w:val="0"/>
          <w:numId w:val="45"/>
        </w:numPr>
        <w:spacing w:line="360" w:lineRule="auto"/>
        <w:jc w:val="both"/>
        <w:rPr>
          <w:rFonts w:ascii="Times New Roman" w:hAnsi="Times New Roman" w:cs="Times New Roman"/>
          <w:sz w:val="26"/>
          <w:szCs w:val="26"/>
        </w:rPr>
      </w:pPr>
      <w:r w:rsidRPr="00767676">
        <w:rPr>
          <w:rFonts w:ascii="Times New Roman" w:hAnsi="Times New Roman" w:cs="Times New Roman"/>
          <w:sz w:val="26"/>
          <w:szCs w:val="26"/>
        </w:rPr>
        <w:t>Tải trang web HTML.</w:t>
      </w:r>
    </w:p>
    <w:p w14:paraId="3228CF5E" w14:textId="77777777" w:rsidR="00767676" w:rsidRPr="00767676" w:rsidRDefault="00767676" w:rsidP="00767676">
      <w:pPr>
        <w:numPr>
          <w:ilvl w:val="0"/>
          <w:numId w:val="45"/>
        </w:numPr>
        <w:spacing w:line="360" w:lineRule="auto"/>
        <w:jc w:val="both"/>
        <w:rPr>
          <w:rFonts w:ascii="Times New Roman" w:hAnsi="Times New Roman" w:cs="Times New Roman"/>
          <w:sz w:val="26"/>
          <w:szCs w:val="26"/>
        </w:rPr>
      </w:pPr>
      <w:r w:rsidRPr="00767676">
        <w:rPr>
          <w:rFonts w:ascii="Times New Roman" w:hAnsi="Times New Roman" w:cs="Times New Roman"/>
          <w:sz w:val="26"/>
          <w:szCs w:val="26"/>
        </w:rPr>
        <w:t>Chạy tập lệnh PHP.</w:t>
      </w:r>
    </w:p>
    <w:p w14:paraId="134A4502" w14:textId="66A5C342" w:rsidR="00767676" w:rsidRPr="00767676" w:rsidRDefault="00767676" w:rsidP="00767676">
      <w:pPr>
        <w:numPr>
          <w:ilvl w:val="0"/>
          <w:numId w:val="45"/>
        </w:numPr>
        <w:spacing w:line="360" w:lineRule="auto"/>
        <w:jc w:val="both"/>
        <w:rPr>
          <w:rFonts w:ascii="Times New Roman" w:hAnsi="Times New Roman" w:cs="Times New Roman"/>
          <w:sz w:val="26"/>
          <w:szCs w:val="26"/>
        </w:rPr>
      </w:pPr>
      <w:r w:rsidRPr="00767676">
        <w:rPr>
          <w:rFonts w:ascii="Times New Roman" w:hAnsi="Times New Roman" w:cs="Times New Roman"/>
          <w:sz w:val="26"/>
          <w:szCs w:val="26"/>
        </w:rPr>
        <w:t>Lấy dữ liệu từ API (thường trả về JSON).</w:t>
      </w:r>
    </w:p>
    <w:p w14:paraId="1F68162B" w14:textId="77777777" w:rsidR="00CC0120" w:rsidRDefault="00CC0120">
      <w:pPr>
        <w:rPr>
          <w:rFonts w:ascii="Times New Roman" w:hAnsi="Times New Roman" w:cs="Times New Roman"/>
          <w:sz w:val="26"/>
          <w:szCs w:val="26"/>
        </w:rPr>
      </w:pPr>
      <w:r>
        <w:rPr>
          <w:rFonts w:ascii="Times New Roman" w:hAnsi="Times New Roman" w:cs="Times New Roman"/>
          <w:sz w:val="26"/>
          <w:szCs w:val="26"/>
        </w:rPr>
        <w:br w:type="page"/>
      </w:r>
    </w:p>
    <w:p w14:paraId="040E6645" w14:textId="77777777" w:rsidR="00CC0120" w:rsidRPr="00CC0120" w:rsidRDefault="00767676" w:rsidP="00CC0120">
      <w:pPr>
        <w:pStyle w:val="ListParagraph"/>
        <w:numPr>
          <w:ilvl w:val="0"/>
          <w:numId w:val="43"/>
        </w:numPr>
        <w:spacing w:line="360" w:lineRule="auto"/>
        <w:jc w:val="both"/>
        <w:rPr>
          <w:rFonts w:ascii="Times New Roman" w:hAnsi="Times New Roman" w:cs="Times New Roman"/>
          <w:b/>
          <w:bCs/>
          <w:sz w:val="26"/>
          <w:szCs w:val="26"/>
        </w:rPr>
      </w:pPr>
      <w:r w:rsidRPr="00CC0120">
        <w:rPr>
          <w:rFonts w:ascii="Times New Roman" w:hAnsi="Times New Roman" w:cs="Times New Roman"/>
          <w:b/>
          <w:bCs/>
          <w:sz w:val="26"/>
          <w:szCs w:val="26"/>
        </w:rPr>
        <w:lastRenderedPageBreak/>
        <w:t>Web Server Xử Lý Yêu Cầu</w:t>
      </w:r>
    </w:p>
    <w:p w14:paraId="1C6390C4" w14:textId="020A1886" w:rsidR="00CC0120" w:rsidRPr="00CC0120" w:rsidRDefault="00CC0120" w:rsidP="00CC0120">
      <w:pPr>
        <w:spacing w:line="360" w:lineRule="auto"/>
        <w:ind w:left="720" w:firstLine="360"/>
        <w:jc w:val="both"/>
        <w:rPr>
          <w:rFonts w:ascii="Times New Roman" w:hAnsi="Times New Roman" w:cs="Times New Roman"/>
          <w:sz w:val="26"/>
          <w:szCs w:val="26"/>
        </w:rPr>
      </w:pPr>
      <w:r w:rsidRPr="00CC0120">
        <w:rPr>
          <w:rFonts w:ascii="Times New Roman" w:hAnsi="Times New Roman" w:cs="Times New Roman"/>
          <w:sz w:val="26"/>
          <w:szCs w:val="26"/>
        </w:rPr>
        <w:t>Web server sẽ kiểm tra đường dẫn và tệp được yêu cầu có tồn tại không.</w:t>
      </w:r>
    </w:p>
    <w:p w14:paraId="32B56A66" w14:textId="792A1D03" w:rsidR="00CC0120" w:rsidRPr="00CC0120" w:rsidRDefault="00CC0120" w:rsidP="00CC0120">
      <w:pPr>
        <w:spacing w:line="360" w:lineRule="auto"/>
        <w:ind w:left="720"/>
        <w:jc w:val="both"/>
        <w:rPr>
          <w:rFonts w:ascii="Times New Roman" w:hAnsi="Times New Roman" w:cs="Times New Roman"/>
          <w:sz w:val="26"/>
          <w:szCs w:val="26"/>
        </w:rPr>
      </w:pPr>
      <w:r w:rsidRPr="00CC0120">
        <w:rPr>
          <w:rFonts w:ascii="Times New Roman" w:hAnsi="Times New Roman" w:cs="Times New Roman"/>
          <w:b/>
          <w:bCs/>
          <w:sz w:val="26"/>
          <w:szCs w:val="26"/>
        </w:rPr>
        <w:t>Nếu là tệp tĩnh</w:t>
      </w:r>
      <w:r w:rsidRPr="00CC0120">
        <w:rPr>
          <w:rFonts w:ascii="Times New Roman" w:hAnsi="Times New Roman" w:cs="Times New Roman"/>
          <w:sz w:val="26"/>
          <w:szCs w:val="26"/>
        </w:rPr>
        <w:t xml:space="preserve"> (HTML, CSS, hình ảnh):</w:t>
      </w:r>
    </w:p>
    <w:p w14:paraId="74BF918F" w14:textId="77777777" w:rsidR="00CC0120" w:rsidRPr="00CC0120" w:rsidRDefault="00CC0120" w:rsidP="00CC0120">
      <w:pPr>
        <w:pStyle w:val="ListParagraph"/>
        <w:numPr>
          <w:ilvl w:val="0"/>
          <w:numId w:val="49"/>
        </w:numPr>
        <w:spacing w:line="360" w:lineRule="auto"/>
        <w:jc w:val="both"/>
        <w:rPr>
          <w:rFonts w:ascii="Times New Roman" w:hAnsi="Times New Roman" w:cs="Times New Roman"/>
          <w:sz w:val="26"/>
          <w:szCs w:val="26"/>
        </w:rPr>
      </w:pPr>
      <w:r w:rsidRPr="00CC0120">
        <w:rPr>
          <w:rFonts w:ascii="Times New Roman" w:hAnsi="Times New Roman" w:cs="Times New Roman"/>
          <w:sz w:val="26"/>
          <w:szCs w:val="26"/>
        </w:rPr>
        <w:t>Web server chỉ cần tìm tệp và gửi về trình duyệt.</w:t>
      </w:r>
    </w:p>
    <w:p w14:paraId="7440183A" w14:textId="13AE9E7B" w:rsidR="00CC0120" w:rsidRPr="00CC0120" w:rsidRDefault="00CC0120" w:rsidP="00CC0120">
      <w:pPr>
        <w:spacing w:line="360" w:lineRule="auto"/>
        <w:ind w:left="720"/>
        <w:jc w:val="both"/>
        <w:rPr>
          <w:rFonts w:ascii="Times New Roman" w:hAnsi="Times New Roman" w:cs="Times New Roman"/>
          <w:sz w:val="26"/>
          <w:szCs w:val="26"/>
        </w:rPr>
      </w:pPr>
      <w:r w:rsidRPr="00CC0120">
        <w:rPr>
          <w:rFonts w:ascii="Times New Roman" w:hAnsi="Times New Roman" w:cs="Times New Roman"/>
          <w:b/>
          <w:bCs/>
          <w:sz w:val="26"/>
          <w:szCs w:val="26"/>
        </w:rPr>
        <w:t xml:space="preserve">Nếu là mã động </w:t>
      </w:r>
      <w:r w:rsidRPr="00CC0120">
        <w:rPr>
          <w:rFonts w:ascii="Times New Roman" w:hAnsi="Times New Roman" w:cs="Times New Roman"/>
          <w:sz w:val="26"/>
          <w:szCs w:val="26"/>
        </w:rPr>
        <w:t>(PHP, Python, hoặc ứng dụng web khác):</w:t>
      </w:r>
    </w:p>
    <w:p w14:paraId="59EE5DE2" w14:textId="77777777" w:rsidR="00CC0120" w:rsidRPr="00CC0120" w:rsidRDefault="00CC0120" w:rsidP="00CC0120">
      <w:pPr>
        <w:numPr>
          <w:ilvl w:val="0"/>
          <w:numId w:val="48"/>
        </w:numPr>
        <w:spacing w:line="360" w:lineRule="auto"/>
        <w:jc w:val="both"/>
        <w:rPr>
          <w:rFonts w:ascii="Times New Roman" w:hAnsi="Times New Roman" w:cs="Times New Roman"/>
          <w:sz w:val="26"/>
          <w:szCs w:val="26"/>
        </w:rPr>
      </w:pPr>
      <w:r w:rsidRPr="00CC0120">
        <w:rPr>
          <w:rFonts w:ascii="Times New Roman" w:hAnsi="Times New Roman" w:cs="Times New Roman"/>
          <w:sz w:val="26"/>
          <w:szCs w:val="26"/>
        </w:rPr>
        <w:t>Web server sẽ gọi trình thông dịch PHP interpreter hoặc chạy các ứng dụng tương ứng để xử lý mã.</w:t>
      </w:r>
    </w:p>
    <w:p w14:paraId="00472C24" w14:textId="31FE17B5" w:rsidR="00767676" w:rsidRPr="00CC0120" w:rsidRDefault="00CC0120" w:rsidP="00CC0120">
      <w:pPr>
        <w:numPr>
          <w:ilvl w:val="0"/>
          <w:numId w:val="48"/>
        </w:numPr>
        <w:spacing w:line="360" w:lineRule="auto"/>
        <w:jc w:val="both"/>
        <w:rPr>
          <w:rFonts w:ascii="Times New Roman" w:hAnsi="Times New Roman" w:cs="Times New Roman"/>
          <w:sz w:val="26"/>
          <w:szCs w:val="26"/>
        </w:rPr>
      </w:pPr>
      <w:r w:rsidRPr="00CC0120">
        <w:rPr>
          <w:rFonts w:ascii="Times New Roman" w:hAnsi="Times New Roman" w:cs="Times New Roman"/>
          <w:sz w:val="26"/>
          <w:szCs w:val="26"/>
        </w:rPr>
        <w:t>Ví dụ: Với PHP, máy chủ sẽ chạy đoạn mã PHP và trả về kết quả đã được biên dịch thành HTML cho trình duyệt.</w:t>
      </w:r>
    </w:p>
    <w:p w14:paraId="6A5860B1" w14:textId="799548EB" w:rsidR="00767676" w:rsidRPr="00CC0120" w:rsidRDefault="00767676" w:rsidP="00767676">
      <w:pPr>
        <w:pStyle w:val="ListParagraph"/>
        <w:numPr>
          <w:ilvl w:val="0"/>
          <w:numId w:val="43"/>
        </w:numPr>
        <w:spacing w:line="360" w:lineRule="auto"/>
        <w:jc w:val="both"/>
        <w:rPr>
          <w:rFonts w:ascii="Times New Roman" w:hAnsi="Times New Roman" w:cs="Times New Roman"/>
          <w:b/>
          <w:bCs/>
          <w:sz w:val="26"/>
          <w:szCs w:val="26"/>
        </w:rPr>
      </w:pPr>
      <w:r w:rsidRPr="00CC0120">
        <w:rPr>
          <w:rFonts w:ascii="Times New Roman" w:hAnsi="Times New Roman" w:cs="Times New Roman"/>
          <w:b/>
          <w:bCs/>
          <w:sz w:val="26"/>
          <w:szCs w:val="26"/>
        </w:rPr>
        <w:t>Gửi Phản Hồi (Response) Đến Trình Duyệt</w:t>
      </w:r>
    </w:p>
    <w:p w14:paraId="67428697" w14:textId="23A66A71" w:rsidR="00CC0120" w:rsidRPr="00CC0120" w:rsidRDefault="00CC0120" w:rsidP="00CC0120">
      <w:pPr>
        <w:spacing w:line="360" w:lineRule="auto"/>
        <w:ind w:left="720" w:firstLine="360"/>
        <w:jc w:val="both"/>
        <w:rPr>
          <w:rFonts w:ascii="Times New Roman" w:hAnsi="Times New Roman" w:cs="Times New Roman"/>
          <w:sz w:val="26"/>
          <w:szCs w:val="26"/>
        </w:rPr>
      </w:pPr>
      <w:r w:rsidRPr="00CC0120">
        <w:rPr>
          <w:rFonts w:ascii="Times New Roman" w:hAnsi="Times New Roman" w:cs="Times New Roman"/>
          <w:sz w:val="26"/>
          <w:szCs w:val="26"/>
        </w:rPr>
        <w:t xml:space="preserve">Sau khi xử lý, web server sẽ gửi lại </w:t>
      </w:r>
      <w:r w:rsidRPr="00CC0120">
        <w:rPr>
          <w:rFonts w:ascii="Times New Roman" w:hAnsi="Times New Roman" w:cs="Times New Roman"/>
          <w:b/>
          <w:bCs/>
          <w:sz w:val="26"/>
          <w:szCs w:val="26"/>
        </w:rPr>
        <w:t>phản hồi HTTP</w:t>
      </w:r>
      <w:r w:rsidRPr="00CC0120">
        <w:rPr>
          <w:rFonts w:ascii="Times New Roman" w:hAnsi="Times New Roman" w:cs="Times New Roman"/>
          <w:sz w:val="26"/>
          <w:szCs w:val="26"/>
        </w:rPr>
        <w:t xml:space="preserve"> (HTTP Response) về trình duyệt.</w:t>
      </w:r>
    </w:p>
    <w:p w14:paraId="4E14575B" w14:textId="468D4EA6" w:rsidR="004733D2" w:rsidRPr="00A07A4C" w:rsidRDefault="00CC0120" w:rsidP="00025DDB">
      <w:pPr>
        <w:pStyle w:val="ListParagraph"/>
        <w:numPr>
          <w:ilvl w:val="2"/>
          <w:numId w:val="27"/>
        </w:numPr>
        <w:spacing w:line="360" w:lineRule="auto"/>
        <w:jc w:val="both"/>
        <w:outlineLvl w:val="2"/>
        <w:rPr>
          <w:rFonts w:ascii="Times New Roman" w:hAnsi="Times New Roman" w:cs="Times New Roman"/>
          <w:b/>
          <w:bCs/>
          <w:sz w:val="26"/>
          <w:szCs w:val="26"/>
        </w:rPr>
      </w:pPr>
      <w:r w:rsidRPr="00CC0120">
        <w:rPr>
          <w:rFonts w:ascii="Times New Roman" w:hAnsi="Times New Roman" w:cs="Times New Roman"/>
          <w:b/>
          <w:bCs/>
          <w:sz w:val="26"/>
          <w:szCs w:val="26"/>
        </w:rPr>
        <w:t>XAMPP – Web Server Phổ biến cho Môi trường Phát triển Local</w:t>
      </w:r>
    </w:p>
    <w:p w14:paraId="4E6668FC" w14:textId="7CDA4925" w:rsidR="004733D2" w:rsidRDefault="00CC0120" w:rsidP="00CC0120">
      <w:pPr>
        <w:spacing w:line="360" w:lineRule="auto"/>
        <w:ind w:firstLine="502"/>
        <w:jc w:val="both"/>
        <w:rPr>
          <w:rFonts w:ascii="Times New Roman" w:hAnsi="Times New Roman" w:cs="Times New Roman"/>
          <w:sz w:val="26"/>
          <w:szCs w:val="26"/>
        </w:rPr>
      </w:pPr>
      <w:r w:rsidRPr="00CC0120">
        <w:rPr>
          <w:rFonts w:ascii="Times New Roman" w:hAnsi="Times New Roman" w:cs="Times New Roman"/>
          <w:sz w:val="26"/>
          <w:szCs w:val="26"/>
        </w:rPr>
        <w:t>XAMPP là một gói phần mềm mã nguồn mở được thiết kế để tạo môi trường máy chủ web trên máy tính cá nhân, giúp lập trình viên phát triển và kiểm thử các ứng dụng web cục bộ (local) mà không cần phải triển khai trực tiếp trên máy chủ thực tế.</w:t>
      </w:r>
    </w:p>
    <w:p w14:paraId="17303C5B" w14:textId="2BDDC01E" w:rsidR="00CC0120" w:rsidRDefault="00CC0120" w:rsidP="00CC0120">
      <w:pPr>
        <w:spacing w:line="360" w:lineRule="auto"/>
        <w:ind w:firstLine="502"/>
        <w:jc w:val="center"/>
        <w:rPr>
          <w:rFonts w:ascii="Times New Roman" w:hAnsi="Times New Roman" w:cs="Times New Roman"/>
          <w:sz w:val="26"/>
          <w:szCs w:val="26"/>
        </w:rPr>
      </w:pPr>
      <w:r>
        <w:rPr>
          <w:noProof/>
        </w:rPr>
        <w:drawing>
          <wp:inline distT="0" distB="0" distL="0" distR="0" wp14:anchorId="0C7CB2E1" wp14:editId="17AB90C6">
            <wp:extent cx="2857500" cy="1600200"/>
            <wp:effectExtent l="0" t="0" r="0" b="0"/>
            <wp:docPr id="187075838" name="Picture 3" descr="XAMPP là gì? Hướng dẫn chi tiết cài đặt XAMPP trong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PP là gì? Hướng dẫn chi tiết cài đặt XAMPP trong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19AAEAE5" w14:textId="1F8179A9" w:rsidR="00CC0120" w:rsidRPr="00CC0120" w:rsidRDefault="00CC0120" w:rsidP="00CC0120">
      <w:pPr>
        <w:spacing w:line="360" w:lineRule="auto"/>
        <w:ind w:firstLine="502"/>
        <w:jc w:val="both"/>
        <w:rPr>
          <w:rFonts w:ascii="Times New Roman" w:hAnsi="Times New Roman" w:cs="Times New Roman"/>
          <w:sz w:val="26"/>
          <w:szCs w:val="26"/>
        </w:rPr>
      </w:pPr>
      <w:r w:rsidRPr="00CC0120">
        <w:rPr>
          <w:rFonts w:ascii="Times New Roman" w:hAnsi="Times New Roman" w:cs="Times New Roman"/>
          <w:b/>
          <w:bCs/>
          <w:sz w:val="26"/>
          <w:szCs w:val="26"/>
        </w:rPr>
        <w:t>X</w:t>
      </w:r>
      <w:r w:rsidRPr="00CC0120">
        <w:rPr>
          <w:rFonts w:ascii="Times New Roman" w:hAnsi="Times New Roman" w:cs="Times New Roman"/>
          <w:sz w:val="26"/>
          <w:szCs w:val="26"/>
        </w:rPr>
        <w:t xml:space="preserve"> – Đa nền tảng (Cross-Platform), hỗ trợ </w:t>
      </w:r>
      <w:r w:rsidRPr="00CC0120">
        <w:rPr>
          <w:rFonts w:ascii="Times New Roman" w:hAnsi="Times New Roman" w:cs="Times New Roman"/>
          <w:b/>
          <w:bCs/>
          <w:sz w:val="26"/>
          <w:szCs w:val="26"/>
        </w:rPr>
        <w:t>Windows, Linux, macOS</w:t>
      </w:r>
      <w:r w:rsidRPr="00CC0120">
        <w:rPr>
          <w:rFonts w:ascii="Times New Roman" w:hAnsi="Times New Roman" w:cs="Times New Roman"/>
          <w:sz w:val="26"/>
          <w:szCs w:val="26"/>
        </w:rPr>
        <w:t>.</w:t>
      </w:r>
    </w:p>
    <w:p w14:paraId="4D0210B5" w14:textId="05C3CF8D" w:rsidR="00CC0120" w:rsidRPr="00CC0120" w:rsidRDefault="00CC0120" w:rsidP="00CC0120">
      <w:pPr>
        <w:spacing w:line="360" w:lineRule="auto"/>
        <w:ind w:firstLine="502"/>
        <w:jc w:val="both"/>
        <w:rPr>
          <w:rFonts w:ascii="Times New Roman" w:hAnsi="Times New Roman" w:cs="Times New Roman"/>
          <w:sz w:val="26"/>
          <w:szCs w:val="26"/>
        </w:rPr>
      </w:pPr>
      <w:r w:rsidRPr="00CC0120">
        <w:rPr>
          <w:rFonts w:ascii="Times New Roman" w:hAnsi="Times New Roman" w:cs="Times New Roman"/>
          <w:b/>
          <w:bCs/>
          <w:sz w:val="26"/>
          <w:szCs w:val="26"/>
        </w:rPr>
        <w:t>A</w:t>
      </w:r>
      <w:r w:rsidRPr="00CC0120">
        <w:rPr>
          <w:rFonts w:ascii="Times New Roman" w:hAnsi="Times New Roman" w:cs="Times New Roman"/>
          <w:sz w:val="26"/>
          <w:szCs w:val="26"/>
        </w:rPr>
        <w:t xml:space="preserve"> – Apache, máy chủ web phổ biến nhất.</w:t>
      </w:r>
    </w:p>
    <w:p w14:paraId="6347CE76" w14:textId="58ED12CD" w:rsidR="00CC0120" w:rsidRPr="00CC0120" w:rsidRDefault="00CC0120" w:rsidP="00CC0120">
      <w:pPr>
        <w:spacing w:line="360" w:lineRule="auto"/>
        <w:ind w:firstLine="502"/>
        <w:jc w:val="both"/>
        <w:rPr>
          <w:rFonts w:ascii="Times New Roman" w:hAnsi="Times New Roman" w:cs="Times New Roman"/>
          <w:sz w:val="26"/>
          <w:szCs w:val="26"/>
        </w:rPr>
      </w:pPr>
      <w:r w:rsidRPr="00CC0120">
        <w:rPr>
          <w:rFonts w:ascii="Times New Roman" w:hAnsi="Times New Roman" w:cs="Times New Roman"/>
          <w:b/>
          <w:bCs/>
          <w:sz w:val="26"/>
          <w:szCs w:val="26"/>
        </w:rPr>
        <w:t>M</w:t>
      </w:r>
      <w:r w:rsidRPr="00CC0120">
        <w:rPr>
          <w:rFonts w:ascii="Times New Roman" w:hAnsi="Times New Roman" w:cs="Times New Roman"/>
          <w:sz w:val="26"/>
          <w:szCs w:val="26"/>
        </w:rPr>
        <w:t xml:space="preserve"> – MariaDB (hoặc trước đây là MySQL), hệ quản trị cơ sở dữ liệu.</w:t>
      </w:r>
    </w:p>
    <w:p w14:paraId="54C8757C" w14:textId="2A655712" w:rsidR="00CC0120" w:rsidRPr="00CC0120" w:rsidRDefault="00CC0120" w:rsidP="00CC0120">
      <w:pPr>
        <w:spacing w:line="360" w:lineRule="auto"/>
        <w:ind w:firstLine="502"/>
        <w:jc w:val="both"/>
        <w:rPr>
          <w:rFonts w:ascii="Times New Roman" w:hAnsi="Times New Roman" w:cs="Times New Roman"/>
          <w:sz w:val="26"/>
          <w:szCs w:val="26"/>
        </w:rPr>
      </w:pPr>
      <w:r w:rsidRPr="00CC0120">
        <w:rPr>
          <w:rFonts w:ascii="Times New Roman" w:hAnsi="Times New Roman" w:cs="Times New Roman"/>
          <w:b/>
          <w:bCs/>
          <w:sz w:val="26"/>
          <w:szCs w:val="26"/>
        </w:rPr>
        <w:t>P</w:t>
      </w:r>
      <w:r w:rsidRPr="00CC0120">
        <w:rPr>
          <w:rFonts w:ascii="Times New Roman" w:hAnsi="Times New Roman" w:cs="Times New Roman"/>
          <w:sz w:val="26"/>
          <w:szCs w:val="26"/>
        </w:rPr>
        <w:t xml:space="preserve"> – PHP, ngôn ngữ lập trình phía server.</w:t>
      </w:r>
    </w:p>
    <w:p w14:paraId="029A2596" w14:textId="10F8F387" w:rsidR="00CC0120" w:rsidRPr="00CC0120" w:rsidRDefault="00CC0120" w:rsidP="00CC0120">
      <w:pPr>
        <w:spacing w:line="360" w:lineRule="auto"/>
        <w:ind w:firstLine="502"/>
        <w:jc w:val="both"/>
        <w:rPr>
          <w:rFonts w:ascii="Times New Roman" w:hAnsi="Times New Roman" w:cs="Times New Roman"/>
          <w:sz w:val="26"/>
          <w:szCs w:val="26"/>
        </w:rPr>
      </w:pPr>
      <w:r w:rsidRPr="00CC0120">
        <w:rPr>
          <w:rFonts w:ascii="Times New Roman" w:hAnsi="Times New Roman" w:cs="Times New Roman"/>
          <w:b/>
          <w:bCs/>
          <w:sz w:val="26"/>
          <w:szCs w:val="26"/>
        </w:rPr>
        <w:t>P</w:t>
      </w:r>
      <w:r w:rsidRPr="00CC0120">
        <w:rPr>
          <w:rFonts w:ascii="Times New Roman" w:hAnsi="Times New Roman" w:cs="Times New Roman"/>
          <w:sz w:val="26"/>
          <w:szCs w:val="26"/>
        </w:rPr>
        <w:t xml:space="preserve"> – Perl, ngôn ngữ lập trình đa năng (ít dùng hơn so với PHP trong phát triển web).</w:t>
      </w:r>
    </w:p>
    <w:p w14:paraId="30A31299" w14:textId="77777777" w:rsidR="004733D2" w:rsidRPr="00034553" w:rsidRDefault="004733D2" w:rsidP="004733D2">
      <w:pPr>
        <w:ind w:firstLine="720"/>
        <w:rPr>
          <w:rFonts w:ascii="Times New Roman" w:hAnsi="Times New Roman" w:cs="Times New Roman"/>
          <w:sz w:val="26"/>
          <w:szCs w:val="26"/>
          <w:lang w:val="vi-VN"/>
        </w:rPr>
      </w:pPr>
    </w:p>
    <w:p w14:paraId="2A96A30E" w14:textId="71A98C92" w:rsidR="004733D2" w:rsidRDefault="004733D2" w:rsidP="004733D2">
      <w:pPr>
        <w:ind w:firstLine="720"/>
        <w:rPr>
          <w:rFonts w:ascii="Times New Roman" w:hAnsi="Times New Roman" w:cs="Times New Roman"/>
          <w:sz w:val="26"/>
          <w:szCs w:val="26"/>
        </w:rPr>
      </w:pPr>
    </w:p>
    <w:p w14:paraId="3AC43850" w14:textId="6BA01295" w:rsidR="00B34D85" w:rsidRPr="000D2645" w:rsidRDefault="00B34D85" w:rsidP="000D2645">
      <w:pPr>
        <w:spacing w:line="360" w:lineRule="auto"/>
        <w:jc w:val="both"/>
        <w:rPr>
          <w:rFonts w:ascii="Times New Roman" w:hAnsi="Times New Roman" w:cs="Times New Roman"/>
          <w:sz w:val="26"/>
          <w:szCs w:val="26"/>
        </w:rPr>
      </w:pPr>
    </w:p>
    <w:p w14:paraId="3719F801" w14:textId="77777777" w:rsidR="000D2645" w:rsidRDefault="000D2645">
      <w:pPr>
        <w:rPr>
          <w:rFonts w:ascii="Times New Roman" w:hAnsi="Times New Roman" w:cs="Times New Roman"/>
          <w:b/>
          <w:bCs/>
          <w:sz w:val="26"/>
          <w:szCs w:val="26"/>
        </w:rPr>
      </w:pPr>
      <w:bookmarkStart w:id="41" w:name="_Toc168962105"/>
      <w:r>
        <w:rPr>
          <w:rFonts w:ascii="Times New Roman" w:hAnsi="Times New Roman" w:cs="Times New Roman"/>
          <w:b/>
          <w:bCs/>
          <w:sz w:val="26"/>
          <w:szCs w:val="26"/>
        </w:rPr>
        <w:br w:type="page"/>
      </w:r>
    </w:p>
    <w:bookmarkEnd w:id="41"/>
    <w:p w14:paraId="5E71417A" w14:textId="3E36D995" w:rsidR="00B34D85" w:rsidRDefault="000D2645" w:rsidP="00025DDB">
      <w:pPr>
        <w:pStyle w:val="ListParagraph"/>
        <w:numPr>
          <w:ilvl w:val="1"/>
          <w:numId w:val="27"/>
        </w:numPr>
        <w:spacing w:line="360" w:lineRule="auto"/>
        <w:ind w:left="1134" w:hanging="578"/>
        <w:jc w:val="both"/>
        <w:outlineLvl w:val="1"/>
        <w:rPr>
          <w:rFonts w:ascii="Times New Roman" w:hAnsi="Times New Roman" w:cs="Times New Roman"/>
          <w:b/>
          <w:bCs/>
          <w:sz w:val="26"/>
          <w:szCs w:val="26"/>
        </w:rPr>
      </w:pPr>
      <w:r>
        <w:rPr>
          <w:rFonts w:ascii="Times New Roman" w:hAnsi="Times New Roman" w:cs="Times New Roman"/>
          <w:b/>
          <w:bCs/>
          <w:sz w:val="26"/>
          <w:szCs w:val="26"/>
        </w:rPr>
        <w:lastRenderedPageBreak/>
        <w:t>Tổng quan về PHP</w:t>
      </w:r>
    </w:p>
    <w:p w14:paraId="5FB8821E" w14:textId="53CDF422" w:rsidR="000D2645" w:rsidRPr="000D2645" w:rsidRDefault="000D2645" w:rsidP="000D2645">
      <w:pPr>
        <w:spacing w:line="360" w:lineRule="auto"/>
        <w:ind w:firstLine="556"/>
        <w:jc w:val="both"/>
        <w:outlineLvl w:val="1"/>
        <w:rPr>
          <w:rFonts w:ascii="Times New Roman" w:hAnsi="Times New Roman" w:cs="Times New Roman"/>
          <w:sz w:val="26"/>
          <w:szCs w:val="26"/>
        </w:rPr>
      </w:pPr>
      <w:r w:rsidRPr="000D2645">
        <w:rPr>
          <w:rFonts w:ascii="Times New Roman" w:hAnsi="Times New Roman" w:cs="Times New Roman"/>
          <w:sz w:val="26"/>
          <w:szCs w:val="26"/>
        </w:rPr>
        <w:t>PHP (viết tắt của PHP: Hypertext Preprocessor) là một ngôn ngữ lập trình phía server được sử dụng rộng rãi để phát triển web động. Ban đầu, PHP được phát triển bởi Rasmus Lerdorf vào năm 1994 và đã nhanh chóng trở thành một trong những công cụ phổ biến nhất để xây dựng các trang web và ứng dụng web.</w:t>
      </w:r>
    </w:p>
    <w:p w14:paraId="36344E46" w14:textId="77777777" w:rsidR="000D2645" w:rsidRDefault="000D2645" w:rsidP="000D2645">
      <w:pPr>
        <w:pStyle w:val="Heading3"/>
        <w:spacing w:line="240" w:lineRule="auto"/>
        <w:rPr>
          <w:rFonts w:ascii="Times New Roman" w:hAnsi="Times New Roman" w:cs="Times New Roman"/>
          <w:sz w:val="26"/>
          <w:szCs w:val="26"/>
        </w:rPr>
      </w:pPr>
      <w:r>
        <w:rPr>
          <w:rFonts w:ascii="Times New Roman" w:hAnsi="Times New Roman" w:cs="Times New Roman"/>
          <w:sz w:val="26"/>
          <w:szCs w:val="26"/>
        </w:rPr>
        <w:t xml:space="preserve">          2.2.1 PHP là gì </w:t>
      </w:r>
      <w:r w:rsidRPr="00A07A4C">
        <w:rPr>
          <w:rFonts w:ascii="Times New Roman" w:hAnsi="Times New Roman" w:cs="Times New Roman"/>
          <w:sz w:val="26"/>
          <w:szCs w:val="26"/>
        </w:rPr>
        <w:t>?</w:t>
      </w:r>
    </w:p>
    <w:p w14:paraId="6A992AAD" w14:textId="3E8DC655" w:rsidR="00B34D85" w:rsidRPr="00E670BE" w:rsidRDefault="000D2645" w:rsidP="00E670BE">
      <w:pPr>
        <w:pStyle w:val="Heading3"/>
        <w:spacing w:line="360" w:lineRule="auto"/>
        <w:ind w:firstLine="720"/>
        <w:jc w:val="both"/>
        <w:rPr>
          <w:rFonts w:ascii="Times New Roman" w:hAnsi="Times New Roman" w:cs="Times New Roman"/>
          <w:b w:val="0"/>
          <w:bCs w:val="0"/>
          <w:sz w:val="26"/>
          <w:szCs w:val="26"/>
        </w:rPr>
      </w:pPr>
      <w:r w:rsidRPr="000D2645">
        <w:rPr>
          <w:rFonts w:ascii="Times New Roman" w:hAnsi="Times New Roman" w:cs="Times New Roman"/>
          <w:b w:val="0"/>
          <w:bCs w:val="0"/>
          <w:sz w:val="26"/>
          <w:szCs w:val="26"/>
        </w:rPr>
        <w:t>PHP là một ngôn ngữ mã nguồn mở, được thiết kế đặc biệt để phát triển các ứng dụng web có tính tương tác cao. Nó chạy trên máy chủ và trả về kết quả đã được xử lý dưới dạng HTML hoặc JSON cho trình duyệt của người dùng.</w:t>
      </w:r>
    </w:p>
    <w:p w14:paraId="492D2B94" w14:textId="2179E4B4" w:rsidR="004733D2" w:rsidRDefault="00E670BE" w:rsidP="00E670BE">
      <w:pPr>
        <w:ind w:firstLine="720"/>
        <w:jc w:val="center"/>
        <w:rPr>
          <w:rFonts w:ascii="Times New Roman" w:hAnsi="Times New Roman" w:cs="Times New Roman"/>
          <w:sz w:val="26"/>
          <w:szCs w:val="26"/>
        </w:rPr>
      </w:pPr>
      <w:r>
        <w:rPr>
          <w:noProof/>
        </w:rPr>
        <w:drawing>
          <wp:inline distT="0" distB="0" distL="0" distR="0" wp14:anchorId="62B60EB2" wp14:editId="54C623A5">
            <wp:extent cx="4046220" cy="2132891"/>
            <wp:effectExtent l="0" t="0" r="0" b="1270"/>
            <wp:docPr id="520773648" name="Picture 4" descr="PHP là gì? Tìm hiểu về ngôn ngữ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 là gì? Tìm hiểu về ngôn ngữ PH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0915" cy="2140637"/>
                    </a:xfrm>
                    <a:prstGeom prst="rect">
                      <a:avLst/>
                    </a:prstGeom>
                    <a:noFill/>
                    <a:ln>
                      <a:noFill/>
                    </a:ln>
                  </pic:spPr>
                </pic:pic>
              </a:graphicData>
            </a:graphic>
          </wp:inline>
        </w:drawing>
      </w:r>
    </w:p>
    <w:p w14:paraId="0E83593B" w14:textId="77777777" w:rsidR="00E670BE" w:rsidRDefault="00E670BE" w:rsidP="00E670BE">
      <w:pPr>
        <w:ind w:firstLine="720"/>
        <w:jc w:val="center"/>
        <w:rPr>
          <w:rFonts w:ascii="Times New Roman" w:hAnsi="Times New Roman" w:cs="Times New Roman"/>
          <w:sz w:val="26"/>
          <w:szCs w:val="26"/>
        </w:rPr>
      </w:pPr>
    </w:p>
    <w:p w14:paraId="03DCF61C" w14:textId="77777777" w:rsidR="000D2645" w:rsidRPr="000D2645" w:rsidRDefault="000D2645" w:rsidP="000D2645">
      <w:pPr>
        <w:spacing w:line="360" w:lineRule="auto"/>
        <w:ind w:firstLine="720"/>
        <w:jc w:val="both"/>
        <w:rPr>
          <w:rFonts w:ascii="Times New Roman" w:hAnsi="Times New Roman" w:cs="Times New Roman"/>
          <w:sz w:val="26"/>
          <w:szCs w:val="26"/>
        </w:rPr>
      </w:pPr>
      <w:r w:rsidRPr="000D2645">
        <w:rPr>
          <w:rFonts w:ascii="Times New Roman" w:hAnsi="Times New Roman" w:cs="Times New Roman"/>
          <w:sz w:val="26"/>
          <w:szCs w:val="26"/>
        </w:rPr>
        <w:t>PHP chủ yếu được sử dụng cho:</w:t>
      </w:r>
    </w:p>
    <w:p w14:paraId="4EDA4572" w14:textId="77777777" w:rsidR="000D2645" w:rsidRPr="000D2645" w:rsidRDefault="000D2645" w:rsidP="000D2645">
      <w:pPr>
        <w:numPr>
          <w:ilvl w:val="0"/>
          <w:numId w:val="51"/>
        </w:numPr>
        <w:spacing w:line="360" w:lineRule="auto"/>
        <w:jc w:val="both"/>
        <w:rPr>
          <w:rFonts w:ascii="Times New Roman" w:hAnsi="Times New Roman" w:cs="Times New Roman"/>
          <w:sz w:val="26"/>
          <w:szCs w:val="26"/>
        </w:rPr>
      </w:pPr>
      <w:r w:rsidRPr="000D2645">
        <w:rPr>
          <w:rFonts w:ascii="Times New Roman" w:hAnsi="Times New Roman" w:cs="Times New Roman"/>
          <w:sz w:val="26"/>
          <w:szCs w:val="26"/>
        </w:rPr>
        <w:t>Xử lý các biểu mẫu (forms).</w:t>
      </w:r>
    </w:p>
    <w:p w14:paraId="26A705E0" w14:textId="77777777" w:rsidR="000D2645" w:rsidRPr="000D2645" w:rsidRDefault="000D2645" w:rsidP="000D2645">
      <w:pPr>
        <w:numPr>
          <w:ilvl w:val="0"/>
          <w:numId w:val="51"/>
        </w:numPr>
        <w:spacing w:line="360" w:lineRule="auto"/>
        <w:jc w:val="both"/>
        <w:rPr>
          <w:rFonts w:ascii="Times New Roman" w:hAnsi="Times New Roman" w:cs="Times New Roman"/>
          <w:sz w:val="26"/>
          <w:szCs w:val="26"/>
        </w:rPr>
      </w:pPr>
      <w:r w:rsidRPr="000D2645">
        <w:rPr>
          <w:rFonts w:ascii="Times New Roman" w:hAnsi="Times New Roman" w:cs="Times New Roman"/>
          <w:sz w:val="26"/>
          <w:szCs w:val="26"/>
        </w:rPr>
        <w:t>Kết nối và tương tác với cơ sở dữ liệu (MySQL, MariaDB, PostgreSQL).</w:t>
      </w:r>
    </w:p>
    <w:p w14:paraId="70992595" w14:textId="77777777" w:rsidR="000D2645" w:rsidRPr="000D2645" w:rsidRDefault="000D2645" w:rsidP="000D2645">
      <w:pPr>
        <w:numPr>
          <w:ilvl w:val="0"/>
          <w:numId w:val="51"/>
        </w:numPr>
        <w:spacing w:line="360" w:lineRule="auto"/>
        <w:jc w:val="both"/>
        <w:rPr>
          <w:rFonts w:ascii="Times New Roman" w:hAnsi="Times New Roman" w:cs="Times New Roman"/>
          <w:sz w:val="26"/>
          <w:szCs w:val="26"/>
        </w:rPr>
      </w:pPr>
      <w:r w:rsidRPr="000D2645">
        <w:rPr>
          <w:rFonts w:ascii="Times New Roman" w:hAnsi="Times New Roman" w:cs="Times New Roman"/>
          <w:sz w:val="26"/>
          <w:szCs w:val="26"/>
        </w:rPr>
        <w:t>Quản lý phiên làm việc (session management).</w:t>
      </w:r>
    </w:p>
    <w:p w14:paraId="3E43C2B6" w14:textId="77777777" w:rsidR="000D2645" w:rsidRPr="000D2645" w:rsidRDefault="000D2645" w:rsidP="000D2645">
      <w:pPr>
        <w:numPr>
          <w:ilvl w:val="0"/>
          <w:numId w:val="51"/>
        </w:numPr>
        <w:spacing w:line="360" w:lineRule="auto"/>
        <w:jc w:val="both"/>
        <w:rPr>
          <w:rFonts w:ascii="Times New Roman" w:hAnsi="Times New Roman" w:cs="Times New Roman"/>
          <w:sz w:val="26"/>
          <w:szCs w:val="26"/>
        </w:rPr>
      </w:pPr>
      <w:r w:rsidRPr="000D2645">
        <w:rPr>
          <w:rFonts w:ascii="Times New Roman" w:hAnsi="Times New Roman" w:cs="Times New Roman"/>
          <w:sz w:val="26"/>
          <w:szCs w:val="26"/>
        </w:rPr>
        <w:t>Tạo và thao tác tệp trên máy chủ.</w:t>
      </w:r>
    </w:p>
    <w:p w14:paraId="25F96A08" w14:textId="57F3C4F1" w:rsidR="000D2645" w:rsidRDefault="000D2645" w:rsidP="000D2645">
      <w:pPr>
        <w:numPr>
          <w:ilvl w:val="0"/>
          <w:numId w:val="51"/>
        </w:numPr>
        <w:spacing w:line="360" w:lineRule="auto"/>
        <w:jc w:val="both"/>
        <w:rPr>
          <w:rFonts w:ascii="Times New Roman" w:hAnsi="Times New Roman" w:cs="Times New Roman"/>
          <w:sz w:val="26"/>
          <w:szCs w:val="26"/>
        </w:rPr>
      </w:pPr>
      <w:r w:rsidRPr="000D2645">
        <w:rPr>
          <w:rFonts w:ascii="Times New Roman" w:hAnsi="Times New Roman" w:cs="Times New Roman"/>
          <w:sz w:val="26"/>
          <w:szCs w:val="26"/>
        </w:rPr>
        <w:t>Phát triển hệ thống CMS (Content Management System), như WordPress.</w:t>
      </w:r>
    </w:p>
    <w:p w14:paraId="4900F302" w14:textId="400EF9CC" w:rsidR="00877F9C" w:rsidRDefault="00E670BE" w:rsidP="00877F9C">
      <w:pPr>
        <w:pStyle w:val="Heading3"/>
        <w:spacing w:line="240" w:lineRule="auto"/>
        <w:rPr>
          <w:rFonts w:ascii="Times New Roman" w:hAnsi="Times New Roman" w:cs="Times New Roman"/>
          <w:sz w:val="26"/>
          <w:szCs w:val="26"/>
        </w:rPr>
      </w:pPr>
      <w:r>
        <w:rPr>
          <w:rFonts w:ascii="Times New Roman" w:hAnsi="Times New Roman" w:cs="Times New Roman"/>
          <w:sz w:val="26"/>
          <w:szCs w:val="26"/>
        </w:rPr>
        <w:t xml:space="preserve">         2.2.2 </w:t>
      </w:r>
      <w:r w:rsidR="00877F9C">
        <w:rPr>
          <w:rFonts w:ascii="Times New Roman" w:hAnsi="Times New Roman" w:cs="Times New Roman"/>
          <w:sz w:val="26"/>
          <w:szCs w:val="26"/>
        </w:rPr>
        <w:t xml:space="preserve"> </w:t>
      </w:r>
      <w:r>
        <w:rPr>
          <w:rFonts w:ascii="Times New Roman" w:hAnsi="Times New Roman" w:cs="Times New Roman"/>
          <w:sz w:val="26"/>
          <w:szCs w:val="26"/>
        </w:rPr>
        <w:t>Đặc điểm và Tính năng của PHP</w:t>
      </w:r>
      <w:r w:rsidR="00877F9C">
        <w:rPr>
          <w:rFonts w:ascii="Times New Roman" w:hAnsi="Times New Roman" w:cs="Times New Roman"/>
          <w:sz w:val="26"/>
          <w:szCs w:val="26"/>
        </w:rPr>
        <w:t xml:space="preserve">  </w:t>
      </w:r>
    </w:p>
    <w:p w14:paraId="44776805" w14:textId="291E3AA2" w:rsidR="00B8662A" w:rsidRDefault="00877F9C" w:rsidP="00877F9C">
      <w:pPr>
        <w:spacing w:line="360" w:lineRule="auto"/>
        <w:ind w:firstLine="720"/>
        <w:jc w:val="both"/>
        <w:rPr>
          <w:rFonts w:ascii="Times New Roman" w:hAnsi="Times New Roman" w:cs="Times New Roman"/>
          <w:sz w:val="26"/>
          <w:szCs w:val="26"/>
        </w:rPr>
      </w:pPr>
      <w:r w:rsidRPr="00E670BE">
        <w:rPr>
          <w:rFonts w:ascii="Times New Roman" w:hAnsi="Times New Roman" w:cs="Times New Roman"/>
          <w:sz w:val="26"/>
          <w:szCs w:val="26"/>
        </w:rPr>
        <w:t>PHP là một ngôn ngữ lập trình mạnh mẽ và phổ biến với nhiều đặc điểm nổi bật. Những tính năng này giúp PHP trở thành lựa chọn hàng đầu cho các nhà phát triển web, từ các dự án cá nhân đến các hệ thống lớn như CMS và thương mại điện tử.</w:t>
      </w:r>
    </w:p>
    <w:p w14:paraId="5C0E3BF0" w14:textId="5845353E" w:rsidR="00877F9C" w:rsidRDefault="00B8662A" w:rsidP="00B8662A">
      <w:pPr>
        <w:rPr>
          <w:rFonts w:ascii="Times New Roman" w:hAnsi="Times New Roman" w:cs="Times New Roman"/>
          <w:sz w:val="26"/>
          <w:szCs w:val="26"/>
        </w:rPr>
      </w:pPr>
      <w:r>
        <w:rPr>
          <w:rFonts w:ascii="Times New Roman" w:hAnsi="Times New Roman" w:cs="Times New Roman"/>
          <w:sz w:val="26"/>
          <w:szCs w:val="26"/>
        </w:rPr>
        <w:br w:type="page"/>
      </w:r>
    </w:p>
    <w:p w14:paraId="42161FA5" w14:textId="65C8E6E4" w:rsidR="00B8662A" w:rsidRPr="00E670BE" w:rsidRDefault="00877F9C" w:rsidP="00B8662A">
      <w:pPr>
        <w:spacing w:line="360" w:lineRule="auto"/>
        <w:ind w:firstLine="720"/>
        <w:rPr>
          <w:rFonts w:ascii="Times New Roman" w:hAnsi="Times New Roman" w:cs="Times New Roman"/>
          <w:b/>
          <w:bCs/>
          <w:sz w:val="26"/>
          <w:szCs w:val="26"/>
        </w:rPr>
      </w:pPr>
      <w:r w:rsidRPr="00E670BE">
        <w:rPr>
          <w:rFonts w:ascii="Times New Roman" w:hAnsi="Times New Roman" w:cs="Times New Roman"/>
          <w:b/>
          <w:bCs/>
          <w:sz w:val="26"/>
          <w:szCs w:val="26"/>
        </w:rPr>
        <w:lastRenderedPageBreak/>
        <w:t>Mã nguồn mở và miễn phí</w:t>
      </w:r>
    </w:p>
    <w:p w14:paraId="208F786E" w14:textId="77777777" w:rsidR="00877F9C" w:rsidRDefault="00877F9C" w:rsidP="00B8662A">
      <w:pPr>
        <w:spacing w:line="360" w:lineRule="auto"/>
        <w:ind w:firstLine="502"/>
        <w:jc w:val="both"/>
        <w:rPr>
          <w:rFonts w:ascii="Times New Roman" w:hAnsi="Times New Roman" w:cs="Times New Roman"/>
          <w:sz w:val="26"/>
          <w:szCs w:val="26"/>
        </w:rPr>
      </w:pPr>
      <w:r w:rsidRPr="00E670BE">
        <w:rPr>
          <w:rFonts w:ascii="Times New Roman" w:hAnsi="Times New Roman" w:cs="Times New Roman"/>
          <w:sz w:val="26"/>
          <w:szCs w:val="26"/>
        </w:rPr>
        <w:t>PHP được phát hành dưới giấy phép mã nguồn mở, cho phép bất kỳ ai cũng có thể tải xuống, sử dụng và sửa đổi mà không mất phí. Điều này giúp giảm đáng kể chi phí phát triển dự án và cho phép lập trình viên hoặc doanh nghiệp tùy chỉnh mã nguồn để phù hợp với nhu cầu cụ thể của họ. PHP còn được hỗ trợ bởi một cộng đồng lớn, thường xuyên cập nhật và cải thiện hiệu năng, bảo mật.</w:t>
      </w:r>
    </w:p>
    <w:p w14:paraId="3B0BD7EC" w14:textId="77777777" w:rsidR="00877F9C" w:rsidRPr="00E670BE" w:rsidRDefault="00877F9C" w:rsidP="00877F9C">
      <w:pPr>
        <w:spacing w:line="360" w:lineRule="auto"/>
        <w:ind w:firstLine="720"/>
        <w:jc w:val="both"/>
        <w:rPr>
          <w:rFonts w:ascii="Times New Roman" w:hAnsi="Times New Roman" w:cs="Times New Roman"/>
          <w:b/>
          <w:bCs/>
          <w:sz w:val="26"/>
          <w:szCs w:val="26"/>
        </w:rPr>
      </w:pPr>
      <w:r w:rsidRPr="00E670BE">
        <w:rPr>
          <w:rFonts w:ascii="Times New Roman" w:hAnsi="Times New Roman" w:cs="Times New Roman"/>
          <w:b/>
          <w:bCs/>
          <w:sz w:val="26"/>
          <w:szCs w:val="26"/>
        </w:rPr>
        <w:t>Dễ Học và Sử Dụng</w:t>
      </w:r>
    </w:p>
    <w:p w14:paraId="506748E8" w14:textId="77777777" w:rsidR="00877F9C" w:rsidRDefault="00877F9C" w:rsidP="00877F9C">
      <w:pPr>
        <w:spacing w:line="360" w:lineRule="auto"/>
        <w:ind w:firstLine="502"/>
        <w:jc w:val="both"/>
        <w:rPr>
          <w:rFonts w:ascii="Times New Roman" w:hAnsi="Times New Roman" w:cs="Times New Roman"/>
          <w:sz w:val="26"/>
          <w:szCs w:val="26"/>
        </w:rPr>
      </w:pPr>
      <w:r w:rsidRPr="00E670BE">
        <w:rPr>
          <w:rFonts w:ascii="Times New Roman" w:hAnsi="Times New Roman" w:cs="Times New Roman"/>
          <w:sz w:val="26"/>
          <w:szCs w:val="26"/>
        </w:rPr>
        <w:t>PHP có cú pháp đơn giản và dễ tiếp cận, đặc biệt đối với những người đã quen thuộc với HTML, CSS hoặc JavaScript. Cấu trúc mã của PHP không yêu cầu người học phải có kiến thức sâu về lập trình để bắt đầu, điều này giúp sinh viên và lập trình viên mới nhanh chóng xây dựng được các ứng dụng web cơ bản. Ngoài ra, PHP hỗ trợ rất nhiều tài liệu học tập và thư viện mã nguồn mở, giúp quá trình học trở nên dễ dàng hơn.</w:t>
      </w:r>
    </w:p>
    <w:p w14:paraId="2564D3C2" w14:textId="77777777" w:rsidR="00877F9C" w:rsidRPr="00E670BE" w:rsidRDefault="00877F9C" w:rsidP="00877F9C">
      <w:pPr>
        <w:spacing w:line="360" w:lineRule="auto"/>
        <w:ind w:firstLine="720"/>
        <w:jc w:val="both"/>
        <w:rPr>
          <w:rFonts w:ascii="Times New Roman" w:hAnsi="Times New Roman" w:cs="Times New Roman"/>
          <w:b/>
          <w:bCs/>
          <w:sz w:val="26"/>
          <w:szCs w:val="26"/>
        </w:rPr>
      </w:pPr>
      <w:r w:rsidRPr="00E670BE">
        <w:rPr>
          <w:rFonts w:ascii="Times New Roman" w:hAnsi="Times New Roman" w:cs="Times New Roman"/>
          <w:b/>
          <w:bCs/>
          <w:sz w:val="26"/>
          <w:szCs w:val="26"/>
        </w:rPr>
        <w:t>Đa Nền Tảng (Cross-Platform)</w:t>
      </w:r>
    </w:p>
    <w:p w14:paraId="281C8D66" w14:textId="77777777" w:rsidR="00877F9C" w:rsidRDefault="00877F9C" w:rsidP="00877F9C">
      <w:pPr>
        <w:spacing w:line="360" w:lineRule="auto"/>
        <w:ind w:firstLine="502"/>
        <w:jc w:val="both"/>
        <w:rPr>
          <w:rFonts w:ascii="Times New Roman" w:hAnsi="Times New Roman" w:cs="Times New Roman"/>
          <w:sz w:val="26"/>
          <w:szCs w:val="26"/>
        </w:rPr>
      </w:pPr>
      <w:r w:rsidRPr="00E670BE">
        <w:rPr>
          <w:rFonts w:ascii="Times New Roman" w:hAnsi="Times New Roman" w:cs="Times New Roman"/>
          <w:sz w:val="26"/>
          <w:szCs w:val="26"/>
        </w:rPr>
        <w:t>PHP có khả năng hoạt động tốt trên nhiều hệ điều hành như Windows, Linux và macOS, khiến nó trở thành công cụ linh hoạt cho mọi loại môi trường phát triển. Bên cạnh đó, PHP dễ dàng tích hợp với các máy chủ web phổ biến như Apache hoặc Nginx mà không cần cấu hình phức tạp. Điều này mang lại sự thuận tiện cho các lập trình viên, giúp họ triển khai ứng dụng trên nhiều nền tảng khác nhau.</w:t>
      </w:r>
    </w:p>
    <w:p w14:paraId="6A694650" w14:textId="77777777" w:rsidR="00877F9C" w:rsidRPr="00E670BE" w:rsidRDefault="00877F9C" w:rsidP="00877F9C">
      <w:pPr>
        <w:spacing w:line="360" w:lineRule="auto"/>
        <w:ind w:firstLine="720"/>
        <w:jc w:val="both"/>
        <w:rPr>
          <w:rFonts w:ascii="Times New Roman" w:hAnsi="Times New Roman" w:cs="Times New Roman"/>
          <w:b/>
          <w:bCs/>
          <w:sz w:val="26"/>
          <w:szCs w:val="26"/>
        </w:rPr>
      </w:pPr>
      <w:r w:rsidRPr="00E670BE">
        <w:rPr>
          <w:rFonts w:ascii="Times New Roman" w:hAnsi="Times New Roman" w:cs="Times New Roman"/>
          <w:b/>
          <w:bCs/>
          <w:sz w:val="26"/>
          <w:szCs w:val="26"/>
        </w:rPr>
        <w:t>Hỗ Trợ Nhiều Cơ Sở Dữ Liệu</w:t>
      </w:r>
    </w:p>
    <w:p w14:paraId="63BB571B" w14:textId="77777777" w:rsidR="00877F9C" w:rsidRPr="00E670BE" w:rsidRDefault="00877F9C" w:rsidP="00877F9C">
      <w:pPr>
        <w:spacing w:line="360" w:lineRule="auto"/>
        <w:ind w:firstLine="502"/>
        <w:jc w:val="both"/>
        <w:rPr>
          <w:rFonts w:ascii="Times New Roman" w:hAnsi="Times New Roman" w:cs="Times New Roman"/>
          <w:sz w:val="26"/>
          <w:szCs w:val="26"/>
        </w:rPr>
      </w:pPr>
      <w:r w:rsidRPr="00E670BE">
        <w:rPr>
          <w:rFonts w:ascii="Times New Roman" w:hAnsi="Times New Roman" w:cs="Times New Roman"/>
          <w:sz w:val="26"/>
          <w:szCs w:val="26"/>
        </w:rPr>
        <w:t>PHP có khả năng kết nối với nhiều hệ quản trị cơ sở dữ liệu khác nhau, mang lại sự linh hoạt trong lưu trữ và quản lý dữ liệu. Các cơ sở dữ liệu phổ biến mà PHP hỗ trợ bao gồm:</w:t>
      </w:r>
    </w:p>
    <w:p w14:paraId="2509A42A" w14:textId="77777777" w:rsidR="00877F9C" w:rsidRPr="00E670BE" w:rsidRDefault="00877F9C" w:rsidP="00877F9C">
      <w:pPr>
        <w:numPr>
          <w:ilvl w:val="0"/>
          <w:numId w:val="53"/>
        </w:numPr>
        <w:spacing w:line="360" w:lineRule="auto"/>
        <w:jc w:val="both"/>
        <w:rPr>
          <w:rFonts w:ascii="Times New Roman" w:hAnsi="Times New Roman" w:cs="Times New Roman"/>
          <w:sz w:val="26"/>
          <w:szCs w:val="26"/>
        </w:rPr>
      </w:pPr>
      <w:r w:rsidRPr="00E670BE">
        <w:rPr>
          <w:rFonts w:ascii="Times New Roman" w:hAnsi="Times New Roman" w:cs="Times New Roman"/>
          <w:sz w:val="26"/>
          <w:szCs w:val="26"/>
        </w:rPr>
        <w:t>MySQL/MariaDB: Hệ quản trị cơ sở dữ liệu quan hệ phổ biến nhất cho các ứng dụng web.</w:t>
      </w:r>
    </w:p>
    <w:p w14:paraId="7DEBB4AC" w14:textId="77777777" w:rsidR="00877F9C" w:rsidRPr="00E670BE" w:rsidRDefault="00877F9C" w:rsidP="00877F9C">
      <w:pPr>
        <w:numPr>
          <w:ilvl w:val="0"/>
          <w:numId w:val="53"/>
        </w:numPr>
        <w:spacing w:line="360" w:lineRule="auto"/>
        <w:jc w:val="both"/>
        <w:rPr>
          <w:rFonts w:ascii="Times New Roman" w:hAnsi="Times New Roman" w:cs="Times New Roman"/>
          <w:sz w:val="26"/>
          <w:szCs w:val="26"/>
        </w:rPr>
      </w:pPr>
      <w:r w:rsidRPr="00E670BE">
        <w:rPr>
          <w:rFonts w:ascii="Times New Roman" w:hAnsi="Times New Roman" w:cs="Times New Roman"/>
          <w:sz w:val="26"/>
          <w:szCs w:val="26"/>
        </w:rPr>
        <w:t>PostgreSQL: Cơ sở dữ liệu mạnh mẽ và hỗ trợ nhiều tính năng phức tạp hơn MySQL.</w:t>
      </w:r>
    </w:p>
    <w:p w14:paraId="567F2D62" w14:textId="77777777" w:rsidR="00877F9C" w:rsidRPr="00E670BE" w:rsidRDefault="00877F9C" w:rsidP="00877F9C">
      <w:pPr>
        <w:numPr>
          <w:ilvl w:val="0"/>
          <w:numId w:val="53"/>
        </w:numPr>
        <w:spacing w:line="360" w:lineRule="auto"/>
        <w:jc w:val="both"/>
        <w:rPr>
          <w:rFonts w:ascii="Times New Roman" w:hAnsi="Times New Roman" w:cs="Times New Roman"/>
          <w:sz w:val="26"/>
          <w:szCs w:val="26"/>
        </w:rPr>
      </w:pPr>
      <w:r w:rsidRPr="00E670BE">
        <w:rPr>
          <w:rFonts w:ascii="Times New Roman" w:hAnsi="Times New Roman" w:cs="Times New Roman"/>
          <w:sz w:val="26"/>
          <w:szCs w:val="26"/>
        </w:rPr>
        <w:t>SQLite: Cơ sở dữ liệu nhỏ gọn, phù hợp cho các ứng dụng nhỏ hoặc thử nghiệm.</w:t>
      </w:r>
    </w:p>
    <w:p w14:paraId="67FCEF07" w14:textId="77777777" w:rsidR="00877F9C" w:rsidRPr="00E670BE" w:rsidRDefault="00877F9C" w:rsidP="00877F9C">
      <w:pPr>
        <w:numPr>
          <w:ilvl w:val="0"/>
          <w:numId w:val="53"/>
        </w:numPr>
        <w:spacing w:line="360" w:lineRule="auto"/>
        <w:jc w:val="both"/>
        <w:rPr>
          <w:rFonts w:ascii="Times New Roman" w:hAnsi="Times New Roman" w:cs="Times New Roman"/>
          <w:sz w:val="26"/>
          <w:szCs w:val="26"/>
        </w:rPr>
      </w:pPr>
      <w:r w:rsidRPr="00E670BE">
        <w:rPr>
          <w:rFonts w:ascii="Times New Roman" w:hAnsi="Times New Roman" w:cs="Times New Roman"/>
          <w:sz w:val="26"/>
          <w:szCs w:val="26"/>
        </w:rPr>
        <w:t>MongoDB: Cơ sở dữ liệu NoSQL, thích hợp cho các ứng dụng có dữ liệu phi cấu trúc.</w:t>
      </w:r>
    </w:p>
    <w:p w14:paraId="6D6AC4FE" w14:textId="77777777" w:rsidR="00877F9C" w:rsidRDefault="00877F9C" w:rsidP="00877F9C">
      <w:pPr>
        <w:spacing w:line="360" w:lineRule="auto"/>
        <w:ind w:firstLine="502"/>
        <w:jc w:val="both"/>
        <w:rPr>
          <w:rFonts w:ascii="Times New Roman" w:hAnsi="Times New Roman" w:cs="Times New Roman"/>
          <w:sz w:val="26"/>
          <w:szCs w:val="26"/>
        </w:rPr>
      </w:pPr>
      <w:r w:rsidRPr="00E670BE">
        <w:rPr>
          <w:rFonts w:ascii="Times New Roman" w:hAnsi="Times New Roman" w:cs="Times New Roman"/>
          <w:sz w:val="26"/>
          <w:szCs w:val="26"/>
        </w:rPr>
        <w:t>Sự đa dạng này giúp lập trình viên lựa chọn công cụ phù hợp nhất với yêu cầu của từng dự án.</w:t>
      </w:r>
    </w:p>
    <w:p w14:paraId="3414423B" w14:textId="77777777" w:rsidR="00877F9C" w:rsidRPr="00E670BE" w:rsidRDefault="00877F9C" w:rsidP="00877F9C">
      <w:pPr>
        <w:spacing w:line="360" w:lineRule="auto"/>
        <w:ind w:firstLine="720"/>
        <w:jc w:val="both"/>
        <w:rPr>
          <w:rFonts w:ascii="Times New Roman" w:hAnsi="Times New Roman" w:cs="Times New Roman"/>
          <w:b/>
          <w:bCs/>
          <w:sz w:val="26"/>
          <w:szCs w:val="26"/>
        </w:rPr>
      </w:pPr>
      <w:r w:rsidRPr="00E670BE">
        <w:rPr>
          <w:rFonts w:ascii="Times New Roman" w:hAnsi="Times New Roman" w:cs="Times New Roman"/>
          <w:b/>
          <w:bCs/>
          <w:sz w:val="26"/>
          <w:szCs w:val="26"/>
        </w:rPr>
        <w:lastRenderedPageBreak/>
        <w:t>Tương Thích với HTML và JavaScript</w:t>
      </w:r>
    </w:p>
    <w:p w14:paraId="083D91F3" w14:textId="77777777" w:rsidR="00877F9C" w:rsidRDefault="00877F9C" w:rsidP="00877F9C">
      <w:pPr>
        <w:spacing w:line="360" w:lineRule="auto"/>
        <w:ind w:firstLine="502"/>
        <w:jc w:val="both"/>
        <w:rPr>
          <w:rFonts w:ascii="Times New Roman" w:hAnsi="Times New Roman" w:cs="Times New Roman"/>
          <w:sz w:val="26"/>
          <w:szCs w:val="26"/>
        </w:rPr>
      </w:pPr>
      <w:r w:rsidRPr="00E670BE">
        <w:rPr>
          <w:rFonts w:ascii="Times New Roman" w:hAnsi="Times New Roman" w:cs="Times New Roman"/>
          <w:sz w:val="26"/>
          <w:szCs w:val="26"/>
        </w:rPr>
        <w:t>PHP có thể được nhúng trực tiếp vào mã HTML, điều này cho phép lập trình viên tạo ra các trang web động một cách dễ dàng. Ví dụ, PHP có thể hiển thị nội dung khác nhau tùy vào dữ liệu được người dùng nhập vào. Bên cạnh đó, PHP hoạt động tốt với JavaScript và AJAX – các công nghệ hỗ trợ giao tiếp không đồng bộ giữa trình duyệt và máy chủ, mang đến trải nghiệm mượt mà cho người dùng mà không cần tải lại toàn bộ trang.</w:t>
      </w:r>
    </w:p>
    <w:p w14:paraId="3D14D9D0" w14:textId="77777777" w:rsidR="00877F9C" w:rsidRPr="00E670BE" w:rsidRDefault="00877F9C" w:rsidP="00877F9C">
      <w:pPr>
        <w:spacing w:line="360" w:lineRule="auto"/>
        <w:ind w:firstLine="720"/>
        <w:jc w:val="both"/>
        <w:rPr>
          <w:rFonts w:ascii="Times New Roman" w:hAnsi="Times New Roman" w:cs="Times New Roman"/>
          <w:b/>
          <w:bCs/>
          <w:sz w:val="26"/>
          <w:szCs w:val="26"/>
        </w:rPr>
      </w:pPr>
      <w:r w:rsidRPr="00E670BE">
        <w:rPr>
          <w:rFonts w:ascii="Times New Roman" w:hAnsi="Times New Roman" w:cs="Times New Roman"/>
          <w:b/>
          <w:bCs/>
          <w:sz w:val="26"/>
          <w:szCs w:val="26"/>
        </w:rPr>
        <w:t>Xử Lý Dữ Liệu và Session</w:t>
      </w:r>
    </w:p>
    <w:p w14:paraId="63F4E5CA" w14:textId="77777777" w:rsidR="00877F9C" w:rsidRPr="00E670BE" w:rsidRDefault="00877F9C" w:rsidP="00877F9C">
      <w:pPr>
        <w:spacing w:line="360" w:lineRule="auto"/>
        <w:ind w:firstLine="502"/>
        <w:jc w:val="both"/>
        <w:rPr>
          <w:rFonts w:ascii="Times New Roman" w:hAnsi="Times New Roman" w:cs="Times New Roman"/>
          <w:sz w:val="26"/>
          <w:szCs w:val="26"/>
        </w:rPr>
      </w:pPr>
      <w:r w:rsidRPr="00E670BE">
        <w:rPr>
          <w:rFonts w:ascii="Times New Roman" w:hAnsi="Times New Roman" w:cs="Times New Roman"/>
          <w:sz w:val="26"/>
          <w:szCs w:val="26"/>
        </w:rPr>
        <w:t>Một trong những tính năng quan trọng của PHP là quản lý session và cookie, cho phép duy trì trạng thái người dùng trong suốt phiên làm việc. Điều này rất cần thiết trong các trang web yêu cầu đăng nhập hoặc lưu trữ thông tin giỏ hàng trong thương mại điện tử. Ngoài ra, PHP cũng hỗ trợ quản lý dữ liệu POST và GET từ biểu mẫu web, giúp lập trình viên dễ dàng xử lý thông tin người dùng và phản hồi tương tác.</w:t>
      </w:r>
    </w:p>
    <w:p w14:paraId="7CB70551" w14:textId="13C4E8C7" w:rsidR="00877F9C" w:rsidRDefault="00877F9C" w:rsidP="00CD5507">
      <w:pPr>
        <w:spacing w:line="360" w:lineRule="auto"/>
        <w:ind w:firstLine="502"/>
        <w:jc w:val="both"/>
        <w:rPr>
          <w:rFonts w:ascii="Times New Roman" w:hAnsi="Times New Roman" w:cs="Times New Roman"/>
          <w:sz w:val="26"/>
          <w:szCs w:val="26"/>
        </w:rPr>
      </w:pPr>
      <w:r w:rsidRPr="00E670BE">
        <w:rPr>
          <w:rFonts w:ascii="Times New Roman" w:hAnsi="Times New Roman" w:cs="Times New Roman"/>
          <w:sz w:val="26"/>
          <w:szCs w:val="26"/>
        </w:rPr>
        <w:t>PHP cũng cho phép mã hóa cookie và session để đảm bảo an toàn, giảm thiểu nguy cơ bị tấn công đánh cắp dữ liệu. Khả năng này rất hữu ích cho các hệ thống web có yêu cầu bảo mật cao như cổng thông tin người dùng, ngân hàng trực tuyến, hoặc dịch vụ thương mại điện tử.</w:t>
      </w:r>
    </w:p>
    <w:p w14:paraId="54F7407C" w14:textId="1C57B0AD" w:rsidR="00B8662A" w:rsidRDefault="00B8662A" w:rsidP="00B8662A">
      <w:pPr>
        <w:pStyle w:val="Heading3"/>
        <w:spacing w:line="240" w:lineRule="auto"/>
        <w:rPr>
          <w:rFonts w:ascii="Times New Roman" w:hAnsi="Times New Roman" w:cs="Times New Roman"/>
          <w:sz w:val="26"/>
          <w:szCs w:val="26"/>
        </w:rPr>
      </w:pPr>
      <w:r>
        <w:rPr>
          <w:rFonts w:ascii="Times New Roman" w:hAnsi="Times New Roman" w:cs="Times New Roman"/>
          <w:sz w:val="26"/>
          <w:szCs w:val="26"/>
        </w:rPr>
        <w:t xml:space="preserve">         2.2.3  </w:t>
      </w:r>
      <w:r w:rsidRPr="00B8662A">
        <w:rPr>
          <w:rFonts w:ascii="Times New Roman" w:hAnsi="Times New Roman" w:cs="Times New Roman"/>
          <w:sz w:val="26"/>
          <w:szCs w:val="26"/>
        </w:rPr>
        <w:t>Ứng Dụng của PHP trong Thực Tế</w:t>
      </w:r>
    </w:p>
    <w:p w14:paraId="2026CDF3" w14:textId="3768933E" w:rsidR="00B8662A" w:rsidRDefault="00B8662A" w:rsidP="00B8662A">
      <w:pPr>
        <w:spacing w:line="360" w:lineRule="auto"/>
        <w:ind w:firstLine="720"/>
        <w:jc w:val="both"/>
        <w:rPr>
          <w:rFonts w:ascii="Times New Roman" w:hAnsi="Times New Roman" w:cs="Times New Roman"/>
          <w:sz w:val="26"/>
          <w:szCs w:val="26"/>
        </w:rPr>
      </w:pPr>
      <w:r w:rsidRPr="00B8662A">
        <w:rPr>
          <w:rFonts w:ascii="Times New Roman" w:hAnsi="Times New Roman" w:cs="Times New Roman"/>
          <w:sz w:val="26"/>
          <w:szCs w:val="26"/>
        </w:rPr>
        <w:t>PHP là một ngôn ngữ lập trình phổ biến và có mặt trong nhiều lĩnh vực phát triển web. Nhờ tính linh hoạt, dễ sử dụng và khả năng mở rộng cao, PHP đã và đang được sử dụng rộng rãi trong nhiều loại hình dự án thực tế, từ các trang web doanh nghiệp, hệ thống quản trị nội dung đến các nền tảng thương mại điện tử và API.</w:t>
      </w:r>
    </w:p>
    <w:p w14:paraId="6EBA53BB" w14:textId="77777777" w:rsidR="00B8662A" w:rsidRPr="00B8662A" w:rsidRDefault="00B8662A" w:rsidP="00B8662A">
      <w:pPr>
        <w:spacing w:line="360" w:lineRule="auto"/>
        <w:ind w:firstLine="720"/>
        <w:jc w:val="both"/>
        <w:rPr>
          <w:rFonts w:ascii="Times New Roman" w:hAnsi="Times New Roman" w:cs="Times New Roman"/>
          <w:b/>
          <w:bCs/>
          <w:sz w:val="26"/>
          <w:szCs w:val="26"/>
        </w:rPr>
      </w:pPr>
      <w:r w:rsidRPr="00B8662A">
        <w:rPr>
          <w:rFonts w:ascii="Times New Roman" w:hAnsi="Times New Roman" w:cs="Times New Roman"/>
          <w:b/>
          <w:bCs/>
          <w:sz w:val="26"/>
          <w:szCs w:val="26"/>
        </w:rPr>
        <w:t>Xây Dựng Website và Ứng Dụng Web</w:t>
      </w:r>
    </w:p>
    <w:p w14:paraId="7D2B184E" w14:textId="77777777" w:rsidR="00B8662A" w:rsidRPr="00B8662A" w:rsidRDefault="00B8662A" w:rsidP="00B8662A">
      <w:pPr>
        <w:spacing w:line="360" w:lineRule="auto"/>
        <w:ind w:firstLine="720"/>
        <w:jc w:val="both"/>
        <w:rPr>
          <w:rFonts w:ascii="Times New Roman" w:hAnsi="Times New Roman" w:cs="Times New Roman"/>
          <w:sz w:val="26"/>
          <w:szCs w:val="26"/>
        </w:rPr>
      </w:pPr>
      <w:r w:rsidRPr="00B8662A">
        <w:rPr>
          <w:rFonts w:ascii="Times New Roman" w:hAnsi="Times New Roman" w:cs="Times New Roman"/>
          <w:sz w:val="26"/>
          <w:szCs w:val="26"/>
        </w:rPr>
        <w:t>PHP là lựa chọn phổ biến cho việc phát triển các trang web doanh nghiệp, cổng thông tin, và hệ thống quản lý tài nguyên. Các trang web động được xây dựng bằng PHP có khả năng xử lý dữ liệu, tương tác với người dùng và kết nối với cơ sở dữ liệu một cách hiệu quả.</w:t>
      </w:r>
    </w:p>
    <w:p w14:paraId="79506457" w14:textId="77777777" w:rsidR="00B8662A" w:rsidRPr="00B8662A" w:rsidRDefault="00B8662A" w:rsidP="00B8662A">
      <w:pPr>
        <w:numPr>
          <w:ilvl w:val="0"/>
          <w:numId w:val="55"/>
        </w:numPr>
        <w:spacing w:line="360" w:lineRule="auto"/>
        <w:ind w:left="720"/>
        <w:jc w:val="both"/>
        <w:rPr>
          <w:rFonts w:ascii="Times New Roman" w:hAnsi="Times New Roman" w:cs="Times New Roman"/>
          <w:sz w:val="26"/>
          <w:szCs w:val="26"/>
        </w:rPr>
      </w:pPr>
      <w:r w:rsidRPr="00B8662A">
        <w:rPr>
          <w:rFonts w:ascii="Times New Roman" w:hAnsi="Times New Roman" w:cs="Times New Roman"/>
          <w:sz w:val="26"/>
          <w:szCs w:val="26"/>
        </w:rPr>
        <w:t>Doanh nghiệp: PHP được dùng để xây dựng các trang web giới thiệu doanh nghiệp với các tính năng tương tác như biểu mẫu liên hệ, đặt hàng trực tuyến hoặc hệ thống đăng nhập cho nhân viên.</w:t>
      </w:r>
    </w:p>
    <w:p w14:paraId="1C264F20" w14:textId="77777777" w:rsidR="00B8662A" w:rsidRPr="00B8662A" w:rsidRDefault="00B8662A" w:rsidP="00B8662A">
      <w:pPr>
        <w:numPr>
          <w:ilvl w:val="0"/>
          <w:numId w:val="55"/>
        </w:numPr>
        <w:spacing w:line="360" w:lineRule="auto"/>
        <w:ind w:left="720"/>
        <w:jc w:val="both"/>
        <w:rPr>
          <w:rFonts w:ascii="Times New Roman" w:hAnsi="Times New Roman" w:cs="Times New Roman"/>
          <w:sz w:val="26"/>
          <w:szCs w:val="26"/>
        </w:rPr>
      </w:pPr>
      <w:r w:rsidRPr="00B8662A">
        <w:rPr>
          <w:rFonts w:ascii="Times New Roman" w:hAnsi="Times New Roman" w:cs="Times New Roman"/>
          <w:sz w:val="26"/>
          <w:szCs w:val="26"/>
        </w:rPr>
        <w:lastRenderedPageBreak/>
        <w:t>Cổng thông tin (Portal): Nhiều tổ chức, trường học và chính phủ sử dụng PHP để phát triển các cổng thông tin nhằm quản lý dữ liệu người dùng và cung cấp thông tin công cộng.</w:t>
      </w:r>
    </w:p>
    <w:p w14:paraId="04B6394C" w14:textId="77777777" w:rsidR="00B8662A" w:rsidRPr="00B8662A" w:rsidRDefault="00B8662A" w:rsidP="00B8662A">
      <w:pPr>
        <w:numPr>
          <w:ilvl w:val="0"/>
          <w:numId w:val="55"/>
        </w:numPr>
        <w:spacing w:line="360" w:lineRule="auto"/>
        <w:ind w:left="720"/>
        <w:jc w:val="both"/>
        <w:rPr>
          <w:rFonts w:ascii="Times New Roman" w:hAnsi="Times New Roman" w:cs="Times New Roman"/>
          <w:sz w:val="26"/>
          <w:szCs w:val="26"/>
        </w:rPr>
      </w:pPr>
      <w:r w:rsidRPr="00B8662A">
        <w:rPr>
          <w:rFonts w:ascii="Times New Roman" w:hAnsi="Times New Roman" w:cs="Times New Roman"/>
          <w:sz w:val="26"/>
          <w:szCs w:val="26"/>
        </w:rPr>
        <w:t>Ứng dụng web nội bộ: PHP cũng được sử dụng để tạo các hệ thống quản lý nội bộ, như phần mềm quản lý nhân sự (HRM) hoặc quản lý tài liệu (DMS).</w:t>
      </w:r>
    </w:p>
    <w:p w14:paraId="5DC0D4B3" w14:textId="77777777" w:rsidR="00B8662A" w:rsidRPr="00B8662A" w:rsidRDefault="00B8662A" w:rsidP="00CD5507">
      <w:pPr>
        <w:spacing w:line="360" w:lineRule="auto"/>
        <w:ind w:firstLine="360"/>
        <w:jc w:val="both"/>
        <w:rPr>
          <w:rFonts w:ascii="Times New Roman" w:hAnsi="Times New Roman" w:cs="Times New Roman"/>
          <w:sz w:val="26"/>
          <w:szCs w:val="26"/>
        </w:rPr>
      </w:pPr>
      <w:r w:rsidRPr="00B8662A">
        <w:rPr>
          <w:rFonts w:ascii="Times New Roman" w:hAnsi="Times New Roman" w:cs="Times New Roman"/>
          <w:sz w:val="26"/>
          <w:szCs w:val="26"/>
        </w:rPr>
        <w:t>Với các framework như Laravel và CodeIgniter, việc phát triển các ứng dụng web phức tạp trở nên dễ dàng hơn nhờ các tính năng hỗ trợ mạnh mẽ.</w:t>
      </w:r>
    </w:p>
    <w:p w14:paraId="7A8324C2" w14:textId="77777777" w:rsidR="00CD5507" w:rsidRPr="00CD5507" w:rsidRDefault="00CD5507" w:rsidP="00CD5507">
      <w:pPr>
        <w:spacing w:line="360" w:lineRule="auto"/>
        <w:ind w:firstLine="502"/>
        <w:jc w:val="both"/>
        <w:rPr>
          <w:rFonts w:ascii="Times New Roman" w:hAnsi="Times New Roman" w:cs="Times New Roman"/>
          <w:b/>
          <w:bCs/>
          <w:sz w:val="26"/>
          <w:szCs w:val="26"/>
        </w:rPr>
      </w:pPr>
      <w:r w:rsidRPr="00CD5507">
        <w:rPr>
          <w:rFonts w:ascii="Times New Roman" w:hAnsi="Times New Roman" w:cs="Times New Roman"/>
          <w:b/>
          <w:bCs/>
          <w:sz w:val="26"/>
          <w:szCs w:val="26"/>
        </w:rPr>
        <w:t>Quản lý Nội dung (CMS)</w:t>
      </w:r>
    </w:p>
    <w:p w14:paraId="14261FCA" w14:textId="77777777" w:rsidR="00CD5507" w:rsidRPr="00CD5507" w:rsidRDefault="00CD5507" w:rsidP="00CD5507">
      <w:pPr>
        <w:spacing w:line="360" w:lineRule="auto"/>
        <w:ind w:firstLine="502"/>
        <w:jc w:val="both"/>
        <w:rPr>
          <w:rFonts w:ascii="Times New Roman" w:hAnsi="Times New Roman" w:cs="Times New Roman"/>
          <w:sz w:val="26"/>
          <w:szCs w:val="26"/>
        </w:rPr>
      </w:pPr>
      <w:r w:rsidRPr="00CD5507">
        <w:rPr>
          <w:rFonts w:ascii="Times New Roman" w:hAnsi="Times New Roman" w:cs="Times New Roman"/>
          <w:sz w:val="26"/>
          <w:szCs w:val="26"/>
        </w:rPr>
        <w:t>Nhiều hệ thống CMS nổi tiếng được viết bằng PHP, cho phép người dùng dễ dàng tạo và quản lý nội dung trang web mà không cần kiến thức sâu về lập trình.</w:t>
      </w:r>
    </w:p>
    <w:p w14:paraId="159E3EDC" w14:textId="77777777" w:rsidR="00CD5507" w:rsidRPr="00CD5507" w:rsidRDefault="00CD5507" w:rsidP="00CD5507">
      <w:pPr>
        <w:numPr>
          <w:ilvl w:val="0"/>
          <w:numId w:val="57"/>
        </w:numPr>
        <w:spacing w:line="360" w:lineRule="auto"/>
        <w:jc w:val="both"/>
        <w:rPr>
          <w:rFonts w:ascii="Times New Roman" w:hAnsi="Times New Roman" w:cs="Times New Roman"/>
          <w:sz w:val="26"/>
          <w:szCs w:val="26"/>
        </w:rPr>
      </w:pPr>
      <w:r w:rsidRPr="00CD5507">
        <w:rPr>
          <w:rFonts w:ascii="Times New Roman" w:hAnsi="Times New Roman" w:cs="Times New Roman"/>
          <w:sz w:val="26"/>
          <w:szCs w:val="26"/>
        </w:rPr>
        <w:t>WordPress: Là hệ thống quản trị nội dung (CMS) phổ biến nhất thế giới, chiếm hơn 40% số lượng trang web hiện nay. WordPress cho phép người dùng tạo các blog, trang bán hàng và website doanh nghiệp với nhiều tùy chọn mở rộng thông qua các plugin và chủ đề.</w:t>
      </w:r>
    </w:p>
    <w:p w14:paraId="72DE336B" w14:textId="77777777" w:rsidR="00CD5507" w:rsidRPr="00CD5507" w:rsidRDefault="00CD5507" w:rsidP="00CD5507">
      <w:pPr>
        <w:numPr>
          <w:ilvl w:val="0"/>
          <w:numId w:val="57"/>
        </w:numPr>
        <w:spacing w:line="360" w:lineRule="auto"/>
        <w:jc w:val="both"/>
        <w:rPr>
          <w:rFonts w:ascii="Times New Roman" w:hAnsi="Times New Roman" w:cs="Times New Roman"/>
          <w:sz w:val="26"/>
          <w:szCs w:val="26"/>
        </w:rPr>
      </w:pPr>
      <w:r w:rsidRPr="00CD5507">
        <w:rPr>
          <w:rFonts w:ascii="Times New Roman" w:hAnsi="Times New Roman" w:cs="Times New Roman"/>
          <w:sz w:val="26"/>
          <w:szCs w:val="26"/>
        </w:rPr>
        <w:t>Drupal: Một CMS mã nguồn mở mạnh mẽ, phù hợp cho việc phát triển các trang web lớn và phức tạp, như cổng thông tin doanh nghiệp và hệ thống quản lý học tập.</w:t>
      </w:r>
    </w:p>
    <w:p w14:paraId="0ABBE878" w14:textId="7A471386" w:rsidR="00B8662A" w:rsidRPr="00CD5507" w:rsidRDefault="00CD5507" w:rsidP="00CD5507">
      <w:pPr>
        <w:numPr>
          <w:ilvl w:val="0"/>
          <w:numId w:val="57"/>
        </w:numPr>
        <w:spacing w:line="360" w:lineRule="auto"/>
        <w:jc w:val="both"/>
        <w:rPr>
          <w:rFonts w:ascii="Times New Roman" w:hAnsi="Times New Roman" w:cs="Times New Roman"/>
          <w:sz w:val="26"/>
          <w:szCs w:val="26"/>
        </w:rPr>
      </w:pPr>
      <w:r w:rsidRPr="00CD5507">
        <w:rPr>
          <w:rFonts w:ascii="Times New Roman" w:hAnsi="Times New Roman" w:cs="Times New Roman"/>
          <w:sz w:val="26"/>
          <w:szCs w:val="26"/>
        </w:rPr>
        <w:t>Joomla: Một hệ thống quản lý nội dung khác với tính năng linh hoạt, hỗ trợ đa ngôn ngữ và có khả năng mở rộng với các module. Joomla được sử dụng trong nhiều dự án như diễn đàn cộng đồng và trang tin tức.</w:t>
      </w:r>
    </w:p>
    <w:p w14:paraId="39163050" w14:textId="77777777" w:rsidR="00CD5507" w:rsidRPr="00CD5507" w:rsidRDefault="00CD5507" w:rsidP="00CD5507">
      <w:pPr>
        <w:spacing w:line="360" w:lineRule="auto"/>
        <w:ind w:firstLine="502"/>
        <w:jc w:val="both"/>
        <w:rPr>
          <w:rFonts w:ascii="Times New Roman" w:hAnsi="Times New Roman" w:cs="Times New Roman"/>
          <w:b/>
          <w:bCs/>
          <w:sz w:val="26"/>
          <w:szCs w:val="26"/>
        </w:rPr>
      </w:pPr>
      <w:r w:rsidRPr="00CD5507">
        <w:rPr>
          <w:rFonts w:ascii="Times New Roman" w:hAnsi="Times New Roman" w:cs="Times New Roman"/>
          <w:b/>
          <w:bCs/>
          <w:sz w:val="26"/>
          <w:szCs w:val="26"/>
        </w:rPr>
        <w:t>Thương Mại Điện Tử (E-commerce)</w:t>
      </w:r>
    </w:p>
    <w:p w14:paraId="23484149" w14:textId="77777777" w:rsidR="00CD5507" w:rsidRPr="00CD5507" w:rsidRDefault="00CD5507" w:rsidP="00CD5507">
      <w:pPr>
        <w:spacing w:line="360" w:lineRule="auto"/>
        <w:ind w:firstLine="502"/>
        <w:jc w:val="both"/>
        <w:rPr>
          <w:rFonts w:ascii="Times New Roman" w:hAnsi="Times New Roman" w:cs="Times New Roman"/>
          <w:sz w:val="26"/>
          <w:szCs w:val="26"/>
        </w:rPr>
      </w:pPr>
      <w:r w:rsidRPr="00CD5507">
        <w:rPr>
          <w:rFonts w:ascii="Times New Roman" w:hAnsi="Times New Roman" w:cs="Times New Roman"/>
          <w:sz w:val="26"/>
          <w:szCs w:val="26"/>
        </w:rPr>
        <w:t>PHP đóng vai trò quan trọng trong việc xây dựng các nền tảng thương mại điện tử, giúp doanh nghiệp quản lý sản phẩm, đơn hàng và khách hàng một cách hiệu quả.</w:t>
      </w:r>
    </w:p>
    <w:p w14:paraId="25FD474B" w14:textId="77777777" w:rsidR="00CD5507" w:rsidRPr="00CD5507" w:rsidRDefault="00CD5507" w:rsidP="00CD5507">
      <w:pPr>
        <w:numPr>
          <w:ilvl w:val="0"/>
          <w:numId w:val="59"/>
        </w:numPr>
        <w:spacing w:line="360" w:lineRule="auto"/>
        <w:jc w:val="both"/>
        <w:rPr>
          <w:rFonts w:ascii="Times New Roman" w:hAnsi="Times New Roman" w:cs="Times New Roman"/>
          <w:sz w:val="26"/>
          <w:szCs w:val="26"/>
        </w:rPr>
      </w:pPr>
      <w:r w:rsidRPr="00CD5507">
        <w:rPr>
          <w:rFonts w:ascii="Times New Roman" w:hAnsi="Times New Roman" w:cs="Times New Roman"/>
          <w:sz w:val="26"/>
          <w:szCs w:val="26"/>
        </w:rPr>
        <w:t>Magento: Một giải pháp thương mại điện tử mã nguồn mở, được thiết kế để phục vụ các doanh nghiệp vừa và lớn. Magento cung cấp nhiều tính năng quản lý bán hàng, giỏ hàng và thanh toán trực tuyến, đồng thời cho phép tùy chỉnh theo nhu cầu của từng doanh nghiệp.</w:t>
      </w:r>
    </w:p>
    <w:p w14:paraId="45E01E1A" w14:textId="51B24349" w:rsidR="00B8662A" w:rsidRPr="00CD5507" w:rsidRDefault="00CD5507" w:rsidP="00CD5507">
      <w:pPr>
        <w:numPr>
          <w:ilvl w:val="0"/>
          <w:numId w:val="59"/>
        </w:numPr>
        <w:spacing w:line="360" w:lineRule="auto"/>
        <w:jc w:val="both"/>
        <w:rPr>
          <w:rFonts w:ascii="Times New Roman" w:hAnsi="Times New Roman" w:cs="Times New Roman"/>
          <w:sz w:val="26"/>
          <w:szCs w:val="26"/>
        </w:rPr>
      </w:pPr>
      <w:r w:rsidRPr="00CD5507">
        <w:rPr>
          <w:rFonts w:ascii="Times New Roman" w:hAnsi="Times New Roman" w:cs="Times New Roman"/>
          <w:sz w:val="26"/>
          <w:szCs w:val="26"/>
        </w:rPr>
        <w:t>WooCommerce: Plugin bán hàng nổi tiếng được tích hợp trên WordPress, giúp các trang web WordPress dễ dàng chuyển đổi thành cửa hàng trực tuyến. WooCommerce phù hợp với cả những doanh nghiệp nhỏ và cửa hàng cá nhân nhờ tính dễ sử dụng và tích hợp nhiều tiện ích mở rộng.</w:t>
      </w:r>
    </w:p>
    <w:p w14:paraId="3A088273" w14:textId="46FBB8C3" w:rsidR="00B8662A" w:rsidRDefault="00B8662A" w:rsidP="00B8662A">
      <w:pPr>
        <w:spacing w:line="360" w:lineRule="auto"/>
        <w:ind w:firstLine="502"/>
        <w:jc w:val="both"/>
        <w:rPr>
          <w:rFonts w:ascii="Times New Roman" w:hAnsi="Times New Roman" w:cs="Times New Roman"/>
          <w:sz w:val="26"/>
          <w:szCs w:val="26"/>
        </w:rPr>
      </w:pPr>
    </w:p>
    <w:p w14:paraId="73815169" w14:textId="77777777" w:rsidR="00B8662A" w:rsidRDefault="00B8662A" w:rsidP="00B8662A">
      <w:pPr>
        <w:spacing w:line="360" w:lineRule="auto"/>
        <w:jc w:val="both"/>
        <w:rPr>
          <w:rFonts w:ascii="Times New Roman" w:hAnsi="Times New Roman" w:cs="Times New Roman"/>
          <w:sz w:val="26"/>
          <w:szCs w:val="26"/>
        </w:rPr>
      </w:pPr>
    </w:p>
    <w:p w14:paraId="7B2E52BB" w14:textId="559E1B34" w:rsidR="00CD5507" w:rsidRDefault="00CD5507" w:rsidP="00CD5507">
      <w:pPr>
        <w:pStyle w:val="Heading3"/>
        <w:spacing w:line="240" w:lineRule="auto"/>
        <w:rPr>
          <w:rFonts w:ascii="Times New Roman" w:hAnsi="Times New Roman" w:cs="Times New Roman"/>
          <w:sz w:val="26"/>
          <w:szCs w:val="26"/>
        </w:rPr>
      </w:pPr>
      <w:r>
        <w:rPr>
          <w:rFonts w:ascii="Times New Roman" w:hAnsi="Times New Roman" w:cs="Times New Roman"/>
          <w:sz w:val="26"/>
          <w:szCs w:val="26"/>
        </w:rPr>
        <w:t xml:space="preserve">         2.2.4  Ưu và nhược điểm của PHP</w:t>
      </w:r>
    </w:p>
    <w:tbl>
      <w:tblPr>
        <w:tblStyle w:val="TableGrid"/>
        <w:tblW w:w="8792" w:type="dxa"/>
        <w:jc w:val="center"/>
        <w:tblLook w:val="04A0" w:firstRow="1" w:lastRow="0" w:firstColumn="1" w:lastColumn="0" w:noHBand="0" w:noVBand="1"/>
      </w:tblPr>
      <w:tblGrid>
        <w:gridCol w:w="4396"/>
        <w:gridCol w:w="4396"/>
      </w:tblGrid>
      <w:tr w:rsidR="00CD5507" w14:paraId="0CE76F5B" w14:textId="77777777" w:rsidTr="00CD5507">
        <w:trPr>
          <w:trHeight w:val="694"/>
          <w:jc w:val="center"/>
        </w:trPr>
        <w:tc>
          <w:tcPr>
            <w:tcW w:w="4396" w:type="dxa"/>
          </w:tcPr>
          <w:p w14:paraId="5C2FDA0F" w14:textId="1C71575C" w:rsidR="00CD5507" w:rsidRDefault="00CD5507" w:rsidP="00CD5507">
            <w:pPr>
              <w:spacing w:line="360" w:lineRule="auto"/>
              <w:jc w:val="center"/>
              <w:rPr>
                <w:rFonts w:ascii="Times New Roman" w:hAnsi="Times New Roman" w:cs="Times New Roman"/>
                <w:sz w:val="26"/>
                <w:szCs w:val="26"/>
              </w:rPr>
            </w:pPr>
            <w:r>
              <w:rPr>
                <w:rFonts w:ascii="Times New Roman" w:hAnsi="Times New Roman" w:cs="Times New Roman"/>
                <w:sz w:val="26"/>
                <w:szCs w:val="26"/>
              </w:rPr>
              <w:t>Ưu điểm</w:t>
            </w:r>
          </w:p>
        </w:tc>
        <w:tc>
          <w:tcPr>
            <w:tcW w:w="4396" w:type="dxa"/>
          </w:tcPr>
          <w:p w14:paraId="32CD66A4" w14:textId="677CC801" w:rsidR="00CD5507" w:rsidRDefault="00CD5507" w:rsidP="00CD5507">
            <w:pPr>
              <w:spacing w:line="360" w:lineRule="auto"/>
              <w:jc w:val="center"/>
              <w:rPr>
                <w:rFonts w:ascii="Times New Roman" w:hAnsi="Times New Roman" w:cs="Times New Roman"/>
                <w:sz w:val="26"/>
                <w:szCs w:val="26"/>
              </w:rPr>
            </w:pPr>
            <w:r>
              <w:rPr>
                <w:rFonts w:ascii="Times New Roman" w:hAnsi="Times New Roman" w:cs="Times New Roman"/>
                <w:sz w:val="26"/>
                <w:szCs w:val="26"/>
              </w:rPr>
              <w:t>Nhược điểm</w:t>
            </w:r>
          </w:p>
        </w:tc>
      </w:tr>
      <w:tr w:rsidR="00CD5507" w14:paraId="1950CC0C" w14:textId="77777777" w:rsidTr="00CD5507">
        <w:trPr>
          <w:trHeight w:val="2901"/>
          <w:jc w:val="center"/>
        </w:trPr>
        <w:tc>
          <w:tcPr>
            <w:tcW w:w="4396" w:type="dxa"/>
          </w:tcPr>
          <w:p w14:paraId="11ADF79F" w14:textId="0DF5F3BA" w:rsidR="00CD5507" w:rsidRPr="00CD5507" w:rsidRDefault="00CD5507" w:rsidP="00CD5507">
            <w:pPr>
              <w:pStyle w:val="ListParagraph"/>
              <w:numPr>
                <w:ilvl w:val="0"/>
                <w:numId w:val="61"/>
              </w:numPr>
              <w:spacing w:line="480" w:lineRule="auto"/>
              <w:jc w:val="left"/>
              <w:rPr>
                <w:rFonts w:ascii="Times New Roman" w:hAnsi="Times New Roman" w:cs="Times New Roman"/>
                <w:sz w:val="26"/>
                <w:szCs w:val="26"/>
              </w:rPr>
            </w:pPr>
            <w:r w:rsidRPr="00CD5507">
              <w:rPr>
                <w:rFonts w:ascii="Times New Roman" w:hAnsi="Times New Roman" w:cs="Times New Roman"/>
                <w:sz w:val="26"/>
                <w:szCs w:val="26"/>
              </w:rPr>
              <w:t>Tốc độ xử lý nhanh</w:t>
            </w:r>
          </w:p>
          <w:p w14:paraId="5A01520C" w14:textId="614ACF0C" w:rsidR="00CD5507" w:rsidRPr="00CD5507" w:rsidRDefault="00CD5507" w:rsidP="00CD5507">
            <w:pPr>
              <w:pStyle w:val="ListParagraph"/>
              <w:numPr>
                <w:ilvl w:val="0"/>
                <w:numId w:val="61"/>
              </w:numPr>
              <w:spacing w:line="480" w:lineRule="auto"/>
              <w:jc w:val="left"/>
              <w:rPr>
                <w:rFonts w:ascii="Times New Roman" w:hAnsi="Times New Roman" w:cs="Times New Roman"/>
                <w:sz w:val="26"/>
                <w:szCs w:val="26"/>
              </w:rPr>
            </w:pPr>
            <w:r w:rsidRPr="00CD5507">
              <w:rPr>
                <w:rFonts w:ascii="Times New Roman" w:hAnsi="Times New Roman" w:cs="Times New Roman"/>
                <w:sz w:val="26"/>
                <w:szCs w:val="26"/>
              </w:rPr>
              <w:t>Cộng đồng lớn</w:t>
            </w:r>
          </w:p>
          <w:p w14:paraId="7FB5748A" w14:textId="016A2CF1" w:rsidR="00CD5507" w:rsidRPr="00CD5507" w:rsidRDefault="00CD5507" w:rsidP="00CD5507">
            <w:pPr>
              <w:pStyle w:val="ListParagraph"/>
              <w:numPr>
                <w:ilvl w:val="0"/>
                <w:numId w:val="61"/>
              </w:numPr>
              <w:spacing w:line="480" w:lineRule="auto"/>
              <w:jc w:val="left"/>
              <w:rPr>
                <w:rFonts w:ascii="Times New Roman" w:hAnsi="Times New Roman" w:cs="Times New Roman"/>
                <w:sz w:val="26"/>
                <w:szCs w:val="26"/>
              </w:rPr>
            </w:pPr>
            <w:r w:rsidRPr="00CD5507">
              <w:rPr>
                <w:rFonts w:ascii="Times New Roman" w:hAnsi="Times New Roman" w:cs="Times New Roman"/>
                <w:sz w:val="26"/>
                <w:szCs w:val="26"/>
              </w:rPr>
              <w:t>Khả năng mở rộng</w:t>
            </w:r>
          </w:p>
          <w:p w14:paraId="6F44DEB2" w14:textId="5A4E1AE2" w:rsidR="00CD5507" w:rsidRPr="00CD5507" w:rsidRDefault="00CD5507" w:rsidP="00CD5507">
            <w:pPr>
              <w:pStyle w:val="ListParagraph"/>
              <w:numPr>
                <w:ilvl w:val="0"/>
                <w:numId w:val="61"/>
              </w:numPr>
              <w:spacing w:line="480" w:lineRule="auto"/>
              <w:jc w:val="left"/>
              <w:rPr>
                <w:rFonts w:ascii="Times New Roman" w:hAnsi="Times New Roman" w:cs="Times New Roman"/>
                <w:sz w:val="26"/>
                <w:szCs w:val="26"/>
              </w:rPr>
            </w:pPr>
            <w:r w:rsidRPr="00CD5507">
              <w:rPr>
                <w:rFonts w:ascii="Times New Roman" w:hAnsi="Times New Roman" w:cs="Times New Roman"/>
                <w:sz w:val="26"/>
                <w:szCs w:val="26"/>
              </w:rPr>
              <w:t>Bảo mật tốt</w:t>
            </w:r>
          </w:p>
          <w:p w14:paraId="25A7BE5E" w14:textId="2F93E8E2" w:rsidR="00CD5507" w:rsidRPr="00CD5507" w:rsidRDefault="00CD5507" w:rsidP="00CD5507">
            <w:pPr>
              <w:pStyle w:val="ListParagraph"/>
              <w:numPr>
                <w:ilvl w:val="0"/>
                <w:numId w:val="61"/>
              </w:numPr>
              <w:spacing w:line="480" w:lineRule="auto"/>
              <w:jc w:val="left"/>
              <w:rPr>
                <w:rFonts w:ascii="Times New Roman" w:hAnsi="Times New Roman" w:cs="Times New Roman"/>
                <w:sz w:val="26"/>
                <w:szCs w:val="26"/>
              </w:rPr>
            </w:pPr>
            <w:r w:rsidRPr="00CD5507">
              <w:rPr>
                <w:rFonts w:ascii="Times New Roman" w:hAnsi="Times New Roman" w:cs="Times New Roman"/>
                <w:sz w:val="26"/>
                <w:szCs w:val="26"/>
              </w:rPr>
              <w:t>Hỗ trợ OOP</w:t>
            </w:r>
          </w:p>
        </w:tc>
        <w:tc>
          <w:tcPr>
            <w:tcW w:w="4396" w:type="dxa"/>
          </w:tcPr>
          <w:p w14:paraId="538B6C9A" w14:textId="70789EED" w:rsidR="00CD5507" w:rsidRPr="00CD5507" w:rsidRDefault="00CD5507" w:rsidP="00CD5507">
            <w:pPr>
              <w:pStyle w:val="ListParagraph"/>
              <w:numPr>
                <w:ilvl w:val="0"/>
                <w:numId w:val="61"/>
              </w:numPr>
              <w:spacing w:line="480" w:lineRule="auto"/>
              <w:jc w:val="left"/>
              <w:rPr>
                <w:rFonts w:ascii="Times New Roman" w:hAnsi="Times New Roman" w:cs="Times New Roman"/>
                <w:sz w:val="26"/>
                <w:szCs w:val="26"/>
              </w:rPr>
            </w:pPr>
            <w:r w:rsidRPr="00CD5507">
              <w:rPr>
                <w:rFonts w:ascii="Times New Roman" w:hAnsi="Times New Roman" w:cs="Times New Roman"/>
                <w:sz w:val="26"/>
                <w:szCs w:val="26"/>
              </w:rPr>
              <w:t>Hiệu năng không cao bằng một số ngôn ngữ khác</w:t>
            </w:r>
          </w:p>
          <w:p w14:paraId="40483E53" w14:textId="77777777" w:rsidR="00CD5507" w:rsidRPr="00CD5507" w:rsidRDefault="00CD5507" w:rsidP="00CD5507">
            <w:pPr>
              <w:pStyle w:val="ListParagraph"/>
              <w:numPr>
                <w:ilvl w:val="0"/>
                <w:numId w:val="61"/>
              </w:numPr>
              <w:spacing w:line="480" w:lineRule="auto"/>
              <w:jc w:val="left"/>
              <w:rPr>
                <w:rFonts w:ascii="Times New Roman" w:hAnsi="Times New Roman" w:cs="Times New Roman"/>
                <w:sz w:val="26"/>
                <w:szCs w:val="26"/>
              </w:rPr>
            </w:pPr>
            <w:r w:rsidRPr="00CD5507">
              <w:rPr>
                <w:rFonts w:ascii="Times New Roman" w:hAnsi="Times New Roman" w:cs="Times New Roman"/>
                <w:sz w:val="26"/>
                <w:szCs w:val="26"/>
              </w:rPr>
              <w:t>Mã nguồn có thể khó bảo trì nếu không tổ chức tốt.</w:t>
            </w:r>
          </w:p>
          <w:p w14:paraId="2F3EDA7D" w14:textId="644182EA" w:rsidR="00CD5507" w:rsidRPr="00CD5507" w:rsidRDefault="00CD5507" w:rsidP="00CD5507">
            <w:pPr>
              <w:pStyle w:val="ListParagraph"/>
              <w:numPr>
                <w:ilvl w:val="0"/>
                <w:numId w:val="61"/>
              </w:numPr>
              <w:spacing w:line="480" w:lineRule="auto"/>
              <w:jc w:val="left"/>
              <w:rPr>
                <w:rFonts w:ascii="Times New Roman" w:hAnsi="Times New Roman" w:cs="Times New Roman"/>
                <w:sz w:val="26"/>
                <w:szCs w:val="26"/>
              </w:rPr>
            </w:pPr>
            <w:r w:rsidRPr="00CD5507">
              <w:rPr>
                <w:rFonts w:ascii="Times New Roman" w:hAnsi="Times New Roman" w:cs="Times New Roman"/>
                <w:sz w:val="26"/>
                <w:szCs w:val="26"/>
              </w:rPr>
              <w:t>Yêu cầu bảo mật cao</w:t>
            </w:r>
          </w:p>
        </w:tc>
      </w:tr>
    </w:tbl>
    <w:p w14:paraId="719EA28B" w14:textId="3FED4490" w:rsidR="001B46BE" w:rsidRPr="001B46BE" w:rsidRDefault="001B46BE">
      <w:pPr>
        <w:rPr>
          <w:rFonts w:ascii="Times New Roman" w:hAnsi="Times New Roman" w:cs="Times New Roman"/>
          <w:sz w:val="26"/>
          <w:szCs w:val="26"/>
        </w:rPr>
      </w:pPr>
    </w:p>
    <w:p w14:paraId="1C5384C2" w14:textId="699D15DE" w:rsidR="00050C72" w:rsidRDefault="00D75FE9" w:rsidP="001B46BE">
      <w:pPr>
        <w:pStyle w:val="ListParagraph"/>
        <w:numPr>
          <w:ilvl w:val="1"/>
          <w:numId w:val="27"/>
        </w:numPr>
        <w:spacing w:line="360" w:lineRule="auto"/>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Làm quen với </w:t>
      </w:r>
      <w:r w:rsidR="006B2E99">
        <w:rPr>
          <w:rFonts w:ascii="Times New Roman" w:hAnsi="Times New Roman" w:cs="Times New Roman"/>
          <w:b/>
          <w:bCs/>
          <w:sz w:val="26"/>
          <w:szCs w:val="26"/>
        </w:rPr>
        <w:t xml:space="preserve">các khái niệm </w:t>
      </w:r>
      <w:r>
        <w:rPr>
          <w:rFonts w:ascii="Times New Roman" w:hAnsi="Times New Roman" w:cs="Times New Roman"/>
          <w:b/>
          <w:bCs/>
          <w:sz w:val="26"/>
          <w:szCs w:val="26"/>
        </w:rPr>
        <w:t>PHP</w:t>
      </w:r>
      <w:r w:rsidR="006B2E99">
        <w:rPr>
          <w:rFonts w:ascii="Times New Roman" w:hAnsi="Times New Roman" w:cs="Times New Roman"/>
          <w:b/>
          <w:bCs/>
          <w:sz w:val="26"/>
          <w:szCs w:val="26"/>
        </w:rPr>
        <w:t xml:space="preserve"> cơ bản</w:t>
      </w:r>
    </w:p>
    <w:p w14:paraId="14B2EB2B" w14:textId="77777777" w:rsidR="001B46BE" w:rsidRDefault="001B46BE" w:rsidP="001B46BE">
      <w:pPr>
        <w:pStyle w:val="ListParagraph"/>
        <w:numPr>
          <w:ilvl w:val="2"/>
          <w:numId w:val="64"/>
        </w:numPr>
        <w:shd w:val="clear" w:color="auto" w:fill="FFFFFF"/>
        <w:spacing w:line="360" w:lineRule="auto"/>
        <w:jc w:val="both"/>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PHP Tags </w:t>
      </w:r>
    </w:p>
    <w:p w14:paraId="02B35B0D" w14:textId="50EBF687" w:rsidR="001B46BE" w:rsidRDefault="000E68CE" w:rsidP="000E68CE">
      <w:pPr>
        <w:shd w:val="clear" w:color="auto" w:fill="FFFFFF"/>
        <w:spacing w:line="360" w:lineRule="auto"/>
        <w:ind w:left="502" w:firstLine="218"/>
        <w:jc w:val="both"/>
        <w:textAlignment w:val="baseline"/>
        <w:outlineLvl w:val="1"/>
        <w:rPr>
          <w:rFonts w:ascii="Times New Roman" w:eastAsia="Times New Roman" w:hAnsi="Times New Roman" w:cs="Times New Roman"/>
          <w:sz w:val="26"/>
          <w:szCs w:val="26"/>
        </w:rPr>
      </w:pPr>
      <w:r w:rsidRPr="000E68CE">
        <w:rPr>
          <w:rFonts w:ascii="Times New Roman" w:eastAsia="Times New Roman" w:hAnsi="Times New Roman" w:cs="Times New Roman"/>
          <w:sz w:val="26"/>
          <w:szCs w:val="26"/>
        </w:rPr>
        <w:t>Mã PHP được bắt đầu bằng &lt;?php và kết thúc bằng ?&gt;. Nó tương tự như tất cả các thẻ HTML vì tất cả chúng đều bắt đầu bằng biểu tượng (&lt;) và kết thúc bằng biểu tượng (&gt;). Các ký hiệu &lt;?php và ?&gt; được gọi là thẻ PHP.</w:t>
      </w:r>
    </w:p>
    <w:p w14:paraId="63A9D59F" w14:textId="77777777" w:rsidR="000E68CE" w:rsidRPr="000E68CE" w:rsidRDefault="000E68CE" w:rsidP="000E68CE">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0E68CE">
        <w:rPr>
          <w:rFonts w:ascii="Consolas" w:eastAsia="Times New Roman" w:hAnsi="Consolas" w:cs="Times New Roman"/>
        </w:rPr>
        <w:t>&lt;html&gt;</w:t>
      </w:r>
    </w:p>
    <w:p w14:paraId="05752A7A" w14:textId="77777777" w:rsidR="000E68CE" w:rsidRPr="000E68CE" w:rsidRDefault="000E68CE" w:rsidP="000E68CE">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0E68CE">
        <w:rPr>
          <w:rFonts w:ascii="Consolas" w:eastAsia="Times New Roman" w:hAnsi="Consolas" w:cs="Times New Roman"/>
        </w:rPr>
        <w:t>&lt;body&gt;</w:t>
      </w:r>
    </w:p>
    <w:p w14:paraId="7AEB4B81" w14:textId="77777777" w:rsidR="000E68CE" w:rsidRPr="000E68CE" w:rsidRDefault="000E68CE" w:rsidP="000E68CE">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0E68CE">
        <w:rPr>
          <w:rFonts w:ascii="Consolas" w:eastAsia="Times New Roman" w:hAnsi="Consolas" w:cs="Times New Roman"/>
        </w:rPr>
        <w:t>&lt;?php</w:t>
      </w:r>
    </w:p>
    <w:p w14:paraId="2FBC951E" w14:textId="77777777" w:rsidR="000E68CE" w:rsidRPr="000E68CE" w:rsidRDefault="000E68CE" w:rsidP="000E68CE">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0E68CE">
        <w:rPr>
          <w:rFonts w:ascii="Consolas" w:eastAsia="Times New Roman" w:hAnsi="Consolas" w:cs="Times New Roman"/>
        </w:rPr>
        <w:t>echo "Nội dung động từ PHP!";</w:t>
      </w:r>
    </w:p>
    <w:p w14:paraId="70B1601C" w14:textId="77777777" w:rsidR="000E68CE" w:rsidRPr="000E68CE" w:rsidRDefault="000E68CE" w:rsidP="000E68CE">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0E68CE">
        <w:rPr>
          <w:rFonts w:ascii="Consolas" w:eastAsia="Times New Roman" w:hAnsi="Consolas" w:cs="Times New Roman"/>
        </w:rPr>
        <w:t>?&gt;</w:t>
      </w:r>
    </w:p>
    <w:p w14:paraId="5FC1058F" w14:textId="77777777" w:rsidR="000E68CE" w:rsidRPr="000E68CE" w:rsidRDefault="000E68CE" w:rsidP="000E68CE">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0E68CE">
        <w:rPr>
          <w:rFonts w:ascii="Consolas" w:eastAsia="Times New Roman" w:hAnsi="Consolas" w:cs="Times New Roman"/>
        </w:rPr>
        <w:t>&lt;/body&gt;</w:t>
      </w:r>
    </w:p>
    <w:p w14:paraId="48579BA1" w14:textId="1D08FAD6" w:rsidR="000E68CE" w:rsidRPr="00F72F99" w:rsidRDefault="000E68CE" w:rsidP="00F72F99">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0E68CE">
        <w:rPr>
          <w:rFonts w:ascii="Consolas" w:eastAsia="Times New Roman" w:hAnsi="Consolas" w:cs="Times New Roman"/>
        </w:rPr>
        <w:t>&lt;/html&gt;</w:t>
      </w:r>
    </w:p>
    <w:p w14:paraId="7DA0EC61" w14:textId="1E255BB0" w:rsidR="00B97D8E" w:rsidRDefault="000E68CE" w:rsidP="000E68CE">
      <w:pPr>
        <w:shd w:val="clear" w:color="auto" w:fill="FFFFFF"/>
        <w:spacing w:line="360" w:lineRule="auto"/>
        <w:ind w:left="502" w:firstLine="218"/>
        <w:jc w:val="both"/>
        <w:textAlignment w:val="baseline"/>
        <w:outlineLvl w:val="1"/>
        <w:rPr>
          <w:rFonts w:ascii="Times New Roman" w:eastAsia="Times New Roman" w:hAnsi="Times New Roman" w:cs="Times New Roman"/>
          <w:sz w:val="26"/>
          <w:szCs w:val="26"/>
        </w:rPr>
      </w:pPr>
      <w:r w:rsidRPr="000E68CE">
        <w:rPr>
          <w:rFonts w:ascii="Times New Roman" w:eastAsia="Times New Roman" w:hAnsi="Times New Roman" w:cs="Times New Roman"/>
          <w:sz w:val="26"/>
          <w:szCs w:val="26"/>
        </w:rPr>
        <w:t>Các thẻ PHP giúp cho máy chủ web hiểu nơi mã PHP bắt đầu và kết thúc, văn bản giữa các thẻ này được hiểu là PHP. Còn lại bất kỳ văn bản nào bên ngoài các thẻ này đều được coi là HTML bình thường.</w:t>
      </w:r>
    </w:p>
    <w:p w14:paraId="2BE57E27" w14:textId="6A5EE5C5" w:rsidR="001B46BE" w:rsidRPr="000E68CE" w:rsidRDefault="00B97D8E" w:rsidP="00B97D8E">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187CF5BC" w14:textId="50F6DC03" w:rsidR="001B46BE" w:rsidRDefault="000E68CE" w:rsidP="001B46BE">
      <w:pPr>
        <w:pStyle w:val="ListParagraph"/>
        <w:numPr>
          <w:ilvl w:val="2"/>
          <w:numId w:val="64"/>
        </w:numPr>
        <w:shd w:val="clear" w:color="auto" w:fill="FFFFFF"/>
        <w:spacing w:line="360" w:lineRule="auto"/>
        <w:jc w:val="both"/>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PHP Keywords</w:t>
      </w:r>
    </w:p>
    <w:p w14:paraId="603DEE3D" w14:textId="1D93D54A" w:rsidR="000E68CE" w:rsidRDefault="000E68CE" w:rsidP="000E68CE">
      <w:pPr>
        <w:shd w:val="clear" w:color="auto" w:fill="FFFFFF"/>
        <w:spacing w:line="360" w:lineRule="auto"/>
        <w:ind w:left="502" w:firstLine="218"/>
        <w:jc w:val="both"/>
        <w:textAlignment w:val="baseline"/>
        <w:outlineLvl w:val="1"/>
        <w:rPr>
          <w:rFonts w:ascii="Times New Roman" w:eastAsia="Times New Roman" w:hAnsi="Times New Roman" w:cs="Times New Roman"/>
          <w:sz w:val="26"/>
          <w:szCs w:val="26"/>
        </w:rPr>
      </w:pPr>
      <w:r w:rsidRPr="000E68CE">
        <w:rPr>
          <w:rFonts w:ascii="Times New Roman" w:eastAsia="Times New Roman" w:hAnsi="Times New Roman" w:cs="Times New Roman"/>
          <w:sz w:val="26"/>
          <w:szCs w:val="26"/>
        </w:rPr>
        <w:t>Trong PHP, keywords (từ khóa) là những từ được định nghĩa sẵn và có ý nghĩa đặc biệt trong ngôn ngữ lập trình. Chúng không thể được sử dụng làm tên biến, hàm, hoặc lớp. Dưới đây là danh sách các từ khóa phổ biến trong PHP cùng với mô tả ngắn gọn về chức năng của chúng:</w:t>
      </w:r>
    </w:p>
    <w:tbl>
      <w:tblPr>
        <w:tblStyle w:val="TableGrid"/>
        <w:tblW w:w="0" w:type="auto"/>
        <w:tblInd w:w="502" w:type="dxa"/>
        <w:tblLook w:val="04A0" w:firstRow="1" w:lastRow="0" w:firstColumn="1" w:lastColumn="0" w:noHBand="0" w:noVBand="1"/>
      </w:tblPr>
      <w:tblGrid>
        <w:gridCol w:w="4127"/>
        <w:gridCol w:w="4149"/>
      </w:tblGrid>
      <w:tr w:rsidR="000E68CE" w14:paraId="035C4B77" w14:textId="77777777" w:rsidTr="000E68CE">
        <w:tc>
          <w:tcPr>
            <w:tcW w:w="4389" w:type="dxa"/>
          </w:tcPr>
          <w:p w14:paraId="6E6FDB6E" w14:textId="15FBEAD0"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abstract</w:t>
            </w:r>
            <w:r w:rsidRPr="00F72F99">
              <w:rPr>
                <w:rFonts w:ascii="Times New Roman" w:eastAsia="Times New Roman" w:hAnsi="Times New Roman" w:cs="Times New Roman"/>
              </w:rPr>
              <w:t>: Được sử dụng để khai báo một lớp hoặc phương thức trừu tượng.</w:t>
            </w:r>
          </w:p>
          <w:p w14:paraId="5441F0CA" w14:textId="6ED404F4"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and</w:t>
            </w:r>
            <w:r w:rsidRPr="00F72F99">
              <w:rPr>
                <w:rFonts w:ascii="Times New Roman" w:eastAsia="Times New Roman" w:hAnsi="Times New Roman" w:cs="Times New Roman"/>
              </w:rPr>
              <w:t>: Tương đương với toán tử logic &amp;&amp;.</w:t>
            </w:r>
          </w:p>
          <w:p w14:paraId="00BF4988" w14:textId="173AC6AE"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array</w:t>
            </w:r>
            <w:r w:rsidRPr="00F72F99">
              <w:rPr>
                <w:rFonts w:ascii="Times New Roman" w:eastAsia="Times New Roman" w:hAnsi="Times New Roman" w:cs="Times New Roman"/>
              </w:rPr>
              <w:t>: Được sử dụng để định nghĩa mảng.</w:t>
            </w:r>
          </w:p>
          <w:p w14:paraId="45749935" w14:textId="40DEAC79"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as</w:t>
            </w:r>
            <w:r w:rsidRPr="00F72F99">
              <w:rPr>
                <w:rFonts w:ascii="Times New Roman" w:eastAsia="Times New Roman" w:hAnsi="Times New Roman" w:cs="Times New Roman"/>
              </w:rPr>
              <w:t>: Sử dụng trong vòng lặp foreach để chỉ định tên biến cho mỗi phần tử.</w:t>
            </w:r>
          </w:p>
          <w:p w14:paraId="187098DC" w14:textId="77777777" w:rsidR="000E68CE"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break</w:t>
            </w:r>
            <w:r w:rsidRPr="00F72F99">
              <w:rPr>
                <w:rFonts w:ascii="Times New Roman" w:eastAsia="Times New Roman" w:hAnsi="Times New Roman" w:cs="Times New Roman"/>
              </w:rPr>
              <w:t>: Dùng để thoát khỏi vòng lặp hoặc switch.</w:t>
            </w:r>
          </w:p>
          <w:p w14:paraId="5A7793BC" w14:textId="77777777" w:rsid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const</w:t>
            </w:r>
            <w:r w:rsidRPr="00F72F99">
              <w:rPr>
                <w:rFonts w:ascii="Times New Roman" w:eastAsia="Times New Roman" w:hAnsi="Times New Roman" w:cs="Times New Roman"/>
              </w:rPr>
              <w:t>: Khai báo một hằng số trong lớp.</w:t>
            </w:r>
          </w:p>
          <w:p w14:paraId="38830D7B" w14:textId="4FD4D1A1" w:rsid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class</w:t>
            </w:r>
            <w:r w:rsidRPr="00F72F99">
              <w:rPr>
                <w:rFonts w:ascii="Times New Roman" w:eastAsia="Times New Roman" w:hAnsi="Times New Roman" w:cs="Times New Roman"/>
              </w:rPr>
              <w:t>: Khai báo một lớp trong PHP.</w:t>
            </w:r>
          </w:p>
          <w:p w14:paraId="372DAD25" w14:textId="7CDB4D39"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echo</w:t>
            </w:r>
            <w:r w:rsidRPr="00F72F99">
              <w:rPr>
                <w:rFonts w:ascii="Times New Roman" w:eastAsia="Times New Roman" w:hAnsi="Times New Roman" w:cs="Times New Roman"/>
              </w:rPr>
              <w:t>: Được sử dụng để in ra một chuỗi.</w:t>
            </w:r>
          </w:p>
          <w:p w14:paraId="6E583237" w14:textId="72968C7F"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else</w:t>
            </w:r>
            <w:r w:rsidRPr="00F72F99">
              <w:rPr>
                <w:rFonts w:ascii="Times New Roman" w:eastAsia="Times New Roman" w:hAnsi="Times New Roman" w:cs="Times New Roman"/>
              </w:rPr>
              <w:t>: Sử dụng trong câu lệnh điều kiện if để chỉ định mã sẽ thực thi nếu điều kiện không đúng.</w:t>
            </w:r>
          </w:p>
          <w:p w14:paraId="488B56A6" w14:textId="4F4859C1"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elseif</w:t>
            </w:r>
            <w:r w:rsidRPr="00F72F99">
              <w:rPr>
                <w:rFonts w:ascii="Times New Roman" w:eastAsia="Times New Roman" w:hAnsi="Times New Roman" w:cs="Times New Roman"/>
              </w:rPr>
              <w:t>: Kết hợp với if để kiểm tra nhiều điều kiện.</w:t>
            </w:r>
          </w:p>
          <w:p w14:paraId="09E18433" w14:textId="77777777" w:rsid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empty</w:t>
            </w:r>
            <w:r w:rsidRPr="00F72F99">
              <w:rPr>
                <w:rFonts w:ascii="Times New Roman" w:eastAsia="Times New Roman" w:hAnsi="Times New Roman" w:cs="Times New Roman"/>
              </w:rPr>
              <w:t>: Kiểm tra xem một biến có rỗng hay không.</w:t>
            </w:r>
          </w:p>
          <w:p w14:paraId="77E4C3F6" w14:textId="1A1CB862"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exit</w:t>
            </w:r>
            <w:r w:rsidRPr="00F72F99">
              <w:rPr>
                <w:rFonts w:ascii="Times New Roman" w:eastAsia="Times New Roman" w:hAnsi="Times New Roman" w:cs="Times New Roman"/>
              </w:rPr>
              <w:t>: Kết thúc một kịch bản PHP.</w:t>
            </w:r>
          </w:p>
          <w:p w14:paraId="439703EF" w14:textId="277F79C7"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extends</w:t>
            </w:r>
            <w:r w:rsidRPr="00F72F99">
              <w:rPr>
                <w:rFonts w:ascii="Times New Roman" w:eastAsia="Times New Roman" w:hAnsi="Times New Roman" w:cs="Times New Roman"/>
              </w:rPr>
              <w:t>: Sử dụng để kế thừa từ một lớp khác.</w:t>
            </w:r>
          </w:p>
        </w:tc>
        <w:tc>
          <w:tcPr>
            <w:tcW w:w="4389" w:type="dxa"/>
          </w:tcPr>
          <w:p w14:paraId="017A08BF" w14:textId="77777777" w:rsidR="000E68CE" w:rsidRPr="00F72F99" w:rsidRDefault="00F72F99" w:rsidP="000E68CE">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function</w:t>
            </w:r>
            <w:r w:rsidRPr="00F72F99">
              <w:rPr>
                <w:rFonts w:ascii="Times New Roman" w:eastAsia="Times New Roman" w:hAnsi="Times New Roman" w:cs="Times New Roman"/>
              </w:rPr>
              <w:t>: Khai báo một hàm.</w:t>
            </w:r>
          </w:p>
          <w:p w14:paraId="00E8FF0D" w14:textId="77777777" w:rsidR="00F72F99" w:rsidRPr="00F72F99" w:rsidRDefault="00F72F99" w:rsidP="000E68CE">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global</w:t>
            </w:r>
            <w:r w:rsidRPr="00F72F99">
              <w:rPr>
                <w:rFonts w:ascii="Times New Roman" w:eastAsia="Times New Roman" w:hAnsi="Times New Roman" w:cs="Times New Roman"/>
              </w:rPr>
              <w:t>: Để sử dụng biến toàn cục trong một hàm.</w:t>
            </w:r>
          </w:p>
          <w:p w14:paraId="14AC659C" w14:textId="5F8C1899" w:rsid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if</w:t>
            </w:r>
            <w:r w:rsidRPr="00F72F99">
              <w:rPr>
                <w:rFonts w:ascii="Times New Roman" w:eastAsia="Times New Roman" w:hAnsi="Times New Roman" w:cs="Times New Roman"/>
              </w:rPr>
              <w:t>: Bắt đầu một cấu trúc điều kiện.</w:t>
            </w:r>
          </w:p>
          <w:p w14:paraId="1ED55FB0" w14:textId="7AC49DC1"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for</w:t>
            </w:r>
            <w:r w:rsidRPr="00F72F99">
              <w:rPr>
                <w:rFonts w:ascii="Times New Roman" w:eastAsia="Times New Roman" w:hAnsi="Times New Roman" w:cs="Times New Roman"/>
              </w:rPr>
              <w:t>: Bắt đầu một vòng lặp for.</w:t>
            </w:r>
          </w:p>
          <w:p w14:paraId="34C2C825" w14:textId="446A182B"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implements</w:t>
            </w:r>
            <w:r w:rsidRPr="00F72F99">
              <w:rPr>
                <w:rFonts w:ascii="Times New Roman" w:eastAsia="Times New Roman" w:hAnsi="Times New Roman" w:cs="Times New Roman"/>
              </w:rPr>
              <w:t>: Sử dụng để thực hiện một giao diện.</w:t>
            </w:r>
          </w:p>
          <w:p w14:paraId="2F850F4E" w14:textId="4EBCDEFB"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include</w:t>
            </w:r>
            <w:r w:rsidRPr="00F72F99">
              <w:rPr>
                <w:rFonts w:ascii="Times New Roman" w:eastAsia="Times New Roman" w:hAnsi="Times New Roman" w:cs="Times New Roman"/>
              </w:rPr>
              <w:t xml:space="preserve">, </w:t>
            </w:r>
            <w:r w:rsidRPr="00F72F99">
              <w:rPr>
                <w:rFonts w:ascii="Times New Roman" w:eastAsia="Times New Roman" w:hAnsi="Times New Roman" w:cs="Times New Roman"/>
                <w:b/>
                <w:bCs/>
              </w:rPr>
              <w:t>require</w:t>
            </w:r>
            <w:r w:rsidRPr="00F72F99">
              <w:rPr>
                <w:rFonts w:ascii="Times New Roman" w:eastAsia="Times New Roman" w:hAnsi="Times New Roman" w:cs="Times New Roman"/>
              </w:rPr>
              <w:t>: Để chèn một file PHP khác vào file hiện tại.</w:t>
            </w:r>
          </w:p>
          <w:p w14:paraId="523F4D74" w14:textId="6A654DD0"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interface</w:t>
            </w:r>
            <w:r w:rsidRPr="00F72F99">
              <w:rPr>
                <w:rFonts w:ascii="Times New Roman" w:eastAsia="Times New Roman" w:hAnsi="Times New Roman" w:cs="Times New Roman"/>
              </w:rPr>
              <w:t>: Khai báo một giao diện.</w:t>
            </w:r>
          </w:p>
          <w:p w14:paraId="618B337B" w14:textId="706957CE"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isset</w:t>
            </w:r>
            <w:r w:rsidRPr="00F72F99">
              <w:rPr>
                <w:rFonts w:ascii="Times New Roman" w:eastAsia="Times New Roman" w:hAnsi="Times New Roman" w:cs="Times New Roman"/>
              </w:rPr>
              <w:t>: Kiểm tra xem một biến có được khai báo và khác NULL hay không.</w:t>
            </w:r>
          </w:p>
          <w:p w14:paraId="3442D571" w14:textId="1BBB68C8"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list</w:t>
            </w:r>
            <w:r w:rsidRPr="00F72F99">
              <w:rPr>
                <w:rFonts w:ascii="Times New Roman" w:eastAsia="Times New Roman" w:hAnsi="Times New Roman" w:cs="Times New Roman"/>
              </w:rPr>
              <w:t>: Dùng để gán giá trị của mảng vào nhiều biến.</w:t>
            </w:r>
          </w:p>
          <w:p w14:paraId="03032F24" w14:textId="5218348D"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new</w:t>
            </w:r>
            <w:r w:rsidRPr="00F72F99">
              <w:rPr>
                <w:rFonts w:ascii="Times New Roman" w:eastAsia="Times New Roman" w:hAnsi="Times New Roman" w:cs="Times New Roman"/>
              </w:rPr>
              <w:t>: Tạo một thể hiện mới của lớp.</w:t>
            </w:r>
          </w:p>
          <w:p w14:paraId="664BD18F" w14:textId="77777777" w:rsid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private</w:t>
            </w:r>
            <w:r w:rsidRPr="00F72F99">
              <w:rPr>
                <w:rFonts w:ascii="Times New Roman" w:eastAsia="Times New Roman" w:hAnsi="Times New Roman" w:cs="Times New Roman"/>
              </w:rPr>
              <w:t xml:space="preserve">, </w:t>
            </w:r>
            <w:r w:rsidRPr="00F72F99">
              <w:rPr>
                <w:rFonts w:ascii="Times New Roman" w:eastAsia="Times New Roman" w:hAnsi="Times New Roman" w:cs="Times New Roman"/>
                <w:b/>
                <w:bCs/>
              </w:rPr>
              <w:t>protected</w:t>
            </w:r>
            <w:r w:rsidRPr="00F72F99">
              <w:rPr>
                <w:rFonts w:ascii="Times New Roman" w:eastAsia="Times New Roman" w:hAnsi="Times New Roman" w:cs="Times New Roman"/>
              </w:rPr>
              <w:t xml:space="preserve">, </w:t>
            </w:r>
            <w:r w:rsidRPr="00F72F99">
              <w:rPr>
                <w:rFonts w:ascii="Times New Roman" w:eastAsia="Times New Roman" w:hAnsi="Times New Roman" w:cs="Times New Roman"/>
                <w:b/>
                <w:bCs/>
              </w:rPr>
              <w:t>public</w:t>
            </w:r>
            <w:r w:rsidRPr="00F72F99">
              <w:rPr>
                <w:rFonts w:ascii="Times New Roman" w:eastAsia="Times New Roman" w:hAnsi="Times New Roman" w:cs="Times New Roman"/>
              </w:rPr>
              <w:t>: Định nghĩa mức độ truy cập cho các thuộc tính và phương thức trong lớp.</w:t>
            </w:r>
          </w:p>
          <w:p w14:paraId="41B7FD97" w14:textId="7E572A5C" w:rsid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unset</w:t>
            </w:r>
            <w:r w:rsidRPr="00F72F99">
              <w:rPr>
                <w:rFonts w:ascii="Times New Roman" w:eastAsia="Times New Roman" w:hAnsi="Times New Roman" w:cs="Times New Roman"/>
              </w:rPr>
              <w:t>: Xóa một biến.</w:t>
            </w:r>
          </w:p>
          <w:p w14:paraId="137ED273" w14:textId="302345B1" w:rsidR="00F72F99" w:rsidRPr="00F72F99" w:rsidRDefault="00F72F99" w:rsidP="00F72F99">
            <w:pPr>
              <w:spacing w:line="360" w:lineRule="auto"/>
              <w:textAlignment w:val="baseline"/>
              <w:outlineLvl w:val="1"/>
              <w:rPr>
                <w:rFonts w:ascii="Times New Roman" w:eastAsia="Times New Roman" w:hAnsi="Times New Roman" w:cs="Times New Roman"/>
              </w:rPr>
            </w:pPr>
          </w:p>
        </w:tc>
      </w:tr>
    </w:tbl>
    <w:p w14:paraId="731EDD4B" w14:textId="77777777" w:rsidR="000E68CE" w:rsidRPr="000E68CE" w:rsidRDefault="000E68CE" w:rsidP="000E68CE">
      <w:pPr>
        <w:shd w:val="clear" w:color="auto" w:fill="FFFFFF"/>
        <w:spacing w:line="360" w:lineRule="auto"/>
        <w:ind w:left="502" w:firstLine="218"/>
        <w:jc w:val="both"/>
        <w:textAlignment w:val="baseline"/>
        <w:outlineLvl w:val="1"/>
        <w:rPr>
          <w:rFonts w:ascii="Times New Roman" w:eastAsia="Times New Roman" w:hAnsi="Times New Roman" w:cs="Times New Roman"/>
          <w:sz w:val="26"/>
          <w:szCs w:val="26"/>
        </w:rPr>
      </w:pPr>
    </w:p>
    <w:p w14:paraId="10EA07B7" w14:textId="06EF852B" w:rsidR="001B46BE" w:rsidRDefault="00967F77" w:rsidP="001B46BE">
      <w:pPr>
        <w:pStyle w:val="ListParagraph"/>
        <w:numPr>
          <w:ilvl w:val="2"/>
          <w:numId w:val="64"/>
        </w:numPr>
        <w:shd w:val="clear" w:color="auto" w:fill="FFFFFF"/>
        <w:spacing w:line="360" w:lineRule="auto"/>
        <w:jc w:val="both"/>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Biến ($)</w:t>
      </w:r>
    </w:p>
    <w:p w14:paraId="4B954550" w14:textId="797314C1" w:rsidR="00967F77" w:rsidRDefault="00967F77" w:rsidP="00967F77">
      <w:pPr>
        <w:shd w:val="clear" w:color="auto" w:fill="FFFFFF"/>
        <w:spacing w:line="360" w:lineRule="auto"/>
        <w:ind w:left="502" w:firstLine="218"/>
        <w:jc w:val="both"/>
        <w:textAlignment w:val="baseline"/>
        <w:outlineLvl w:val="1"/>
        <w:rPr>
          <w:rFonts w:ascii="Times New Roman" w:eastAsia="Times New Roman" w:hAnsi="Times New Roman" w:cs="Times New Roman"/>
          <w:sz w:val="26"/>
          <w:szCs w:val="26"/>
        </w:rPr>
      </w:pPr>
      <w:r>
        <w:rPr>
          <w:rFonts w:ascii="Times New Roman" w:eastAsia="Times New Roman" w:hAnsi="Times New Roman" w:cs="Times New Roman"/>
          <w:sz w:val="26"/>
          <w:szCs w:val="26"/>
        </w:rPr>
        <w:t>B</w:t>
      </w:r>
      <w:r w:rsidRPr="00967F77">
        <w:rPr>
          <w:rFonts w:ascii="Times New Roman" w:eastAsia="Times New Roman" w:hAnsi="Times New Roman" w:cs="Times New Roman"/>
          <w:sz w:val="26"/>
          <w:szCs w:val="26"/>
        </w:rPr>
        <w:t>iến là các đối tượng được sử dụng để lưu trữ dữ liệu. Biến có thể chứa các loại dữ liệu khác nhau, như số nguyên, số thực, chuỗi, mảng, đối tượng, và nhiều hơn nữa.</w:t>
      </w:r>
    </w:p>
    <w:p w14:paraId="6D5DFD7C" w14:textId="4AE0DA62" w:rsidR="00967F77" w:rsidRDefault="00967F77" w:rsidP="00967F77">
      <w:pPr>
        <w:shd w:val="clear" w:color="auto" w:fill="FFFFFF"/>
        <w:spacing w:line="360" w:lineRule="auto"/>
        <w:ind w:left="502" w:firstLine="218"/>
        <w:jc w:val="both"/>
        <w:textAlignment w:val="baseline"/>
        <w:outlineLvl w:val="1"/>
        <w:rPr>
          <w:rFonts w:ascii="Times New Roman" w:eastAsia="Times New Roman" w:hAnsi="Times New Roman" w:cs="Times New Roman"/>
          <w:b/>
          <w:bCs/>
          <w:sz w:val="26"/>
          <w:szCs w:val="26"/>
        </w:rPr>
      </w:pPr>
      <w:r w:rsidRPr="00967F77">
        <w:rPr>
          <w:rFonts w:ascii="Times New Roman" w:eastAsia="Times New Roman" w:hAnsi="Times New Roman" w:cs="Times New Roman"/>
          <w:b/>
          <w:bCs/>
          <w:sz w:val="26"/>
          <w:szCs w:val="26"/>
        </w:rPr>
        <w:t>Khai báo biến</w:t>
      </w:r>
    </w:p>
    <w:p w14:paraId="571AD551" w14:textId="4B45C38E" w:rsidR="00967F77" w:rsidRDefault="00967F77"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967F77">
        <w:rPr>
          <w:rFonts w:ascii="Times New Roman" w:eastAsia="Times New Roman" w:hAnsi="Times New Roman" w:cs="Times New Roman"/>
          <w:sz w:val="26"/>
          <w:szCs w:val="26"/>
        </w:rPr>
        <w:t xml:space="preserve">Biến trong PHP được khai báo bằng cách sử dụng ký tự </w:t>
      </w:r>
      <w:r>
        <w:rPr>
          <w:rFonts w:ascii="Times New Roman" w:eastAsia="Times New Roman" w:hAnsi="Times New Roman" w:cs="Times New Roman"/>
          <w:sz w:val="26"/>
          <w:szCs w:val="26"/>
        </w:rPr>
        <w:t>“</w:t>
      </w:r>
      <w:r w:rsidRPr="00967F77">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Pr="00967F77">
        <w:rPr>
          <w:rFonts w:ascii="Times New Roman" w:eastAsia="Times New Roman" w:hAnsi="Times New Roman" w:cs="Times New Roman"/>
          <w:sz w:val="26"/>
          <w:szCs w:val="26"/>
        </w:rPr>
        <w:t xml:space="preserve"> trước tên biến. Tên biến có thể chứa chữ cái, số và dấu gạch dưới, nhưng không thể bắt đầu bằng số.</w:t>
      </w:r>
    </w:p>
    <w:p w14:paraId="4F144961" w14:textId="77777777" w:rsid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$tenBien = giaTri;</w:t>
      </w:r>
    </w:p>
    <w:p w14:paraId="584FF291" w14:textId="77777777" w:rsid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Pr>
          <w:rFonts w:ascii="Consolas" w:eastAsia="Times New Roman" w:hAnsi="Consolas" w:cs="Times New Roman"/>
        </w:rPr>
        <w:t>//Exp</w:t>
      </w:r>
    </w:p>
    <w:p w14:paraId="0E1986D6" w14:textId="77777777"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$ten = "Nguyễn Văn A";</w:t>
      </w:r>
    </w:p>
    <w:p w14:paraId="04567146" w14:textId="77777777"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$tuoi = 25;</w:t>
      </w:r>
    </w:p>
    <w:p w14:paraId="49BAA813" w14:textId="77777777"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p>
    <w:p w14:paraId="74F9EA49" w14:textId="6716D008"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Quy tắc đặt tên biến</w:t>
      </w:r>
    </w:p>
    <w:p w14:paraId="7EC3B0F4" w14:textId="6516F689" w:rsidR="007A45EA" w:rsidRPr="007A45EA" w:rsidRDefault="007A45EA" w:rsidP="007A45EA">
      <w:pPr>
        <w:pStyle w:val="ListParagraph"/>
        <w:numPr>
          <w:ilvl w:val="0"/>
          <w:numId w:val="66"/>
        </w:numPr>
        <w:shd w:val="clear" w:color="auto" w:fill="FFFFFF"/>
        <w:spacing w:line="360" w:lineRule="auto"/>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sz w:val="26"/>
          <w:szCs w:val="26"/>
        </w:rPr>
        <w:t>Tên biến phải bắt đầu bằng ký tự chữ cái hoặc dấu gạch dưới (_).</w:t>
      </w:r>
    </w:p>
    <w:p w14:paraId="346888DC" w14:textId="4680AEE8" w:rsidR="007A45EA" w:rsidRPr="007A45EA" w:rsidRDefault="007A45EA" w:rsidP="007A45EA">
      <w:pPr>
        <w:pStyle w:val="ListParagraph"/>
        <w:numPr>
          <w:ilvl w:val="0"/>
          <w:numId w:val="66"/>
        </w:numPr>
        <w:shd w:val="clear" w:color="auto" w:fill="FFFFFF"/>
        <w:spacing w:line="360" w:lineRule="auto"/>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sz w:val="26"/>
          <w:szCs w:val="26"/>
        </w:rPr>
        <w:t>Tên biến không được bắt đầu bằng số.</w:t>
      </w:r>
    </w:p>
    <w:p w14:paraId="29574274" w14:textId="057555D3" w:rsidR="007A45EA" w:rsidRPr="007A45EA" w:rsidRDefault="007A45EA" w:rsidP="007A45EA">
      <w:pPr>
        <w:pStyle w:val="ListParagraph"/>
        <w:numPr>
          <w:ilvl w:val="0"/>
          <w:numId w:val="66"/>
        </w:numPr>
        <w:shd w:val="clear" w:color="auto" w:fill="FFFFFF"/>
        <w:spacing w:line="360" w:lineRule="auto"/>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sz w:val="26"/>
          <w:szCs w:val="26"/>
        </w:rPr>
        <w:t>Tên biến phân biệt chữ hoa và chữ thường (ví dụ: $Ten và $ten là hai biến khác nhau).</w:t>
      </w:r>
    </w:p>
    <w:p w14:paraId="008D3A25" w14:textId="596479CB" w:rsidR="007A45EA" w:rsidRPr="007A45EA" w:rsidRDefault="007A45EA" w:rsidP="007A45EA">
      <w:pPr>
        <w:pStyle w:val="ListParagraph"/>
        <w:numPr>
          <w:ilvl w:val="0"/>
          <w:numId w:val="66"/>
        </w:numPr>
        <w:shd w:val="clear" w:color="auto" w:fill="FFFFFF"/>
        <w:spacing w:line="360" w:lineRule="auto"/>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sz w:val="26"/>
          <w:szCs w:val="26"/>
        </w:rPr>
        <w:t>Không sử dụng từ khóa hoặc ký tự đặc biệt (ngoại trừ dấu gạch dưới).</w:t>
      </w:r>
    </w:p>
    <w:p w14:paraId="4CFEA6C8" w14:textId="47CD2576"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Kiểu dữ liệu trong biến</w:t>
      </w:r>
    </w:p>
    <w:p w14:paraId="6F256BA7" w14:textId="1F29D957"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sz w:val="26"/>
          <w:szCs w:val="26"/>
        </w:rPr>
        <w:t>PHP là một ngôn ngữ dynamically typed (kiểu dữ liệu động), có nghĩa là bạn không cần chỉ định kiểu dữ liệu khi khai báo biến. PHP sẽ tự động xác định kiểu dữ liệu dựa trên giá trị mà biến nhận.</w:t>
      </w:r>
    </w:p>
    <w:p w14:paraId="22A971A1" w14:textId="2CC1B795"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b/>
          <w:bCs/>
          <w:sz w:val="26"/>
          <w:szCs w:val="26"/>
        </w:rPr>
        <w:t>Chuỗi (String)</w:t>
      </w:r>
      <w:r w:rsidRPr="007A45EA">
        <w:rPr>
          <w:rFonts w:ascii="Times New Roman" w:eastAsia="Times New Roman" w:hAnsi="Times New Roman" w:cs="Times New Roman"/>
          <w:sz w:val="26"/>
          <w:szCs w:val="26"/>
        </w:rPr>
        <w:t>: Dùng để lưu trữ chuỗi ký tự.</w:t>
      </w:r>
    </w:p>
    <w:p w14:paraId="04FBEDF9" w14:textId="32BFC914"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$ten = "Nguyễn Văn A";</w:t>
      </w:r>
    </w:p>
    <w:p w14:paraId="32139732" w14:textId="1A77A750"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b/>
          <w:bCs/>
          <w:sz w:val="26"/>
          <w:szCs w:val="26"/>
        </w:rPr>
        <w:t>Số nguyên (Integer)</w:t>
      </w:r>
      <w:r w:rsidRPr="007A45EA">
        <w:rPr>
          <w:rFonts w:ascii="Times New Roman" w:eastAsia="Times New Roman" w:hAnsi="Times New Roman" w:cs="Times New Roman"/>
          <w:sz w:val="26"/>
          <w:szCs w:val="26"/>
        </w:rPr>
        <w:t>: Dùng để lưu trữ số nguyên.</w:t>
      </w:r>
    </w:p>
    <w:p w14:paraId="74F92A32" w14:textId="1666D403"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$tuoi = 25;</w:t>
      </w:r>
    </w:p>
    <w:p w14:paraId="2B818BCE" w14:textId="0BB29509"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b/>
          <w:bCs/>
          <w:sz w:val="26"/>
          <w:szCs w:val="26"/>
        </w:rPr>
        <w:t>Số thực (Float)</w:t>
      </w:r>
      <w:r w:rsidRPr="007A45EA">
        <w:rPr>
          <w:rFonts w:ascii="Times New Roman" w:eastAsia="Times New Roman" w:hAnsi="Times New Roman" w:cs="Times New Roman"/>
          <w:sz w:val="26"/>
          <w:szCs w:val="26"/>
        </w:rPr>
        <w:t>: Dùng để lưu trữ số thực (số thập phân).</w:t>
      </w:r>
    </w:p>
    <w:p w14:paraId="3948B32E" w14:textId="4ABDC764"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$diem = 8.5;</w:t>
      </w:r>
    </w:p>
    <w:p w14:paraId="59B2425C" w14:textId="2649EE27"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b/>
          <w:bCs/>
          <w:sz w:val="26"/>
          <w:szCs w:val="26"/>
        </w:rPr>
        <w:t>Boolean</w:t>
      </w:r>
      <w:r w:rsidRPr="007A45EA">
        <w:rPr>
          <w:rFonts w:ascii="Times New Roman" w:eastAsia="Times New Roman" w:hAnsi="Times New Roman" w:cs="Times New Roman"/>
          <w:sz w:val="26"/>
          <w:szCs w:val="26"/>
        </w:rPr>
        <w:t>: Dùng để lưu trữ giá trị đúng hoặc sai.</w:t>
      </w:r>
    </w:p>
    <w:p w14:paraId="1C1A54FF" w14:textId="37F614DA" w:rsidR="007A45EA" w:rsidRPr="00B97D8E" w:rsidRDefault="007A45EA" w:rsidP="00B97D8E">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$duyet = true;</w:t>
      </w:r>
    </w:p>
    <w:p w14:paraId="4CF00804" w14:textId="2D9F2B2B"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b/>
          <w:bCs/>
          <w:sz w:val="26"/>
          <w:szCs w:val="26"/>
        </w:rPr>
        <w:t>Mảng (Array)</w:t>
      </w:r>
      <w:r w:rsidRPr="007A45EA">
        <w:rPr>
          <w:rFonts w:ascii="Times New Roman" w:eastAsia="Times New Roman" w:hAnsi="Times New Roman" w:cs="Times New Roman"/>
          <w:sz w:val="26"/>
          <w:szCs w:val="26"/>
        </w:rPr>
        <w:t>: Dùng để lưu trữ một tập hợp các giá trị.</w:t>
      </w:r>
    </w:p>
    <w:p w14:paraId="3FC932D8" w14:textId="5E20FD38"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$mang = array(1, 2, 3);</w:t>
      </w:r>
    </w:p>
    <w:p w14:paraId="2152895B" w14:textId="78095891"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b/>
          <w:bCs/>
          <w:sz w:val="26"/>
          <w:szCs w:val="26"/>
        </w:rPr>
        <w:t>Đối tượng (Object)</w:t>
      </w:r>
      <w:r w:rsidRPr="007A45EA">
        <w:rPr>
          <w:rFonts w:ascii="Times New Roman" w:eastAsia="Times New Roman" w:hAnsi="Times New Roman" w:cs="Times New Roman"/>
          <w:sz w:val="26"/>
          <w:szCs w:val="26"/>
        </w:rPr>
        <w:t>: Dùng để lưu trữ một thể hiện của một lớp.</w:t>
      </w:r>
    </w:p>
    <w:p w14:paraId="0B9120B9" w14:textId="77777777"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class Nguoi {</w:t>
      </w:r>
    </w:p>
    <w:p w14:paraId="59A11765" w14:textId="77777777"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 xml:space="preserve">    public $ten;</w:t>
      </w:r>
    </w:p>
    <w:p w14:paraId="140B74C1" w14:textId="77777777"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 xml:space="preserve">    public $tuoi;</w:t>
      </w:r>
    </w:p>
    <w:p w14:paraId="68190003" w14:textId="125DCB6D"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w:t>
      </w:r>
    </w:p>
    <w:p w14:paraId="22226056" w14:textId="77777777"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$nguoi = new Nguoi();</w:t>
      </w:r>
    </w:p>
    <w:p w14:paraId="0B50D0FB" w14:textId="1BD696A4"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$nguoi-&gt;ten = "Nguyễn Văn A";</w:t>
      </w:r>
    </w:p>
    <w:p w14:paraId="4363A60E" w14:textId="60E64EB6" w:rsidR="007A45EA" w:rsidRDefault="00B97D8E" w:rsidP="00B97D8E">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088EE18E" w14:textId="1ED5CC35" w:rsidR="007A45EA" w:rsidRP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b/>
          <w:bCs/>
          <w:sz w:val="26"/>
          <w:szCs w:val="26"/>
        </w:rPr>
      </w:pPr>
      <w:r w:rsidRPr="007A45EA">
        <w:rPr>
          <w:rFonts w:ascii="Times New Roman" w:eastAsia="Times New Roman" w:hAnsi="Times New Roman" w:cs="Times New Roman"/>
          <w:b/>
          <w:bCs/>
          <w:sz w:val="26"/>
          <w:szCs w:val="26"/>
        </w:rPr>
        <w:lastRenderedPageBreak/>
        <w:t>Thay đổi kiểu, giá trị biến</w:t>
      </w:r>
    </w:p>
    <w:p w14:paraId="2574E17F" w14:textId="38CEC7C7"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sz w:val="26"/>
          <w:szCs w:val="26"/>
        </w:rPr>
        <w:t>PHP không yêu cầu bạn phải khai báo kiểu dữ liệu rõ ràng cho biến khi bạn khởi tạo nó. PHP tự động suy luận kiểu dựa trên giá trị của biến tại thời điểm được khai báo. Điều này làm cho PHP linh hoạt hơn nhưng cũng có thể dẫn đến các lỗi không mong muốn do việc chuyển đổi kiểu dữ liệu tự động.</w:t>
      </w:r>
    </w:p>
    <w:p w14:paraId="6379417E"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&lt;?php</w:t>
      </w:r>
    </w:p>
    <w:p w14:paraId="3DD278C2"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$number = 10; // Đây là một số nguyên (int)</w:t>
      </w:r>
    </w:p>
    <w:p w14:paraId="4E6F793A"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$number = "10"; // Biến được chuyển thành chuỗi (string) mà không có lỗi</w:t>
      </w:r>
    </w:p>
    <w:p w14:paraId="258A7C3D"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?&gt;</w:t>
      </w:r>
    </w:p>
    <w:p w14:paraId="2EBFFF4C" w14:textId="77777777" w:rsidR="00C353D6" w:rsidRDefault="00C353D6"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p>
    <w:p w14:paraId="1F87268C" w14:textId="1D4AF16C" w:rsidR="00C353D6" w:rsidRDefault="00C353D6" w:rsidP="007A45EA">
      <w:pPr>
        <w:shd w:val="clear" w:color="auto" w:fill="FFFFFF"/>
        <w:spacing w:line="360" w:lineRule="auto"/>
        <w:ind w:left="502" w:firstLine="218"/>
        <w:textAlignment w:val="baseline"/>
        <w:outlineLvl w:val="1"/>
        <w:rPr>
          <w:rFonts w:ascii="Times New Roman" w:eastAsia="Times New Roman" w:hAnsi="Times New Roman" w:cs="Times New Roman"/>
          <w:b/>
          <w:bCs/>
          <w:sz w:val="26"/>
          <w:szCs w:val="26"/>
        </w:rPr>
      </w:pPr>
      <w:r w:rsidRPr="00C353D6">
        <w:rPr>
          <w:rFonts w:ascii="Times New Roman" w:eastAsia="Times New Roman" w:hAnsi="Times New Roman" w:cs="Times New Roman"/>
          <w:b/>
          <w:bCs/>
          <w:sz w:val="26"/>
          <w:szCs w:val="26"/>
        </w:rPr>
        <w:t>Biến toàn cục và biến cục bộ</w:t>
      </w:r>
    </w:p>
    <w:p w14:paraId="6496E104" w14:textId="06E007D7" w:rsidR="00C353D6" w:rsidRDefault="00C353D6"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C353D6">
        <w:rPr>
          <w:rFonts w:ascii="Times New Roman" w:eastAsia="Times New Roman" w:hAnsi="Times New Roman" w:cs="Times New Roman"/>
          <w:sz w:val="26"/>
          <w:szCs w:val="26"/>
        </w:rPr>
        <w:t>Biến cục bộ là biến được khai báo bên trong một hàm. Nó chỉ có thể được truy cập và sử dụng trong hàm đó. Khi hàm kết thúc, biến cục bộ sẽ không còn tồn tại và không thể truy cập từ bên ngoài.</w:t>
      </w:r>
    </w:p>
    <w:p w14:paraId="376EFBB2"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function tinhTong($a, $b) {</w:t>
      </w:r>
    </w:p>
    <w:p w14:paraId="37BAAD43"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 xml:space="preserve">    $tong = $a + $b; // biến cục bộ</w:t>
      </w:r>
    </w:p>
    <w:p w14:paraId="0F95C13A"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 xml:space="preserve">    return $tong;</w:t>
      </w:r>
    </w:p>
    <w:p w14:paraId="6D3D6216" w14:textId="0B9000FF"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w:t>
      </w:r>
    </w:p>
    <w:p w14:paraId="66E8C885"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echo tinhTong(5, 10); // In ra: 15</w:t>
      </w:r>
    </w:p>
    <w:p w14:paraId="1D3FAF11" w14:textId="3CFB9BD7" w:rsidR="00C353D6" w:rsidRPr="00B97D8E" w:rsidRDefault="00C353D6" w:rsidP="00B97D8E">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 echo $tong; // Lỗi: biến cục bộ không thể truy cập bên ngoài hàm</w:t>
      </w:r>
    </w:p>
    <w:p w14:paraId="4C224779" w14:textId="77777777" w:rsidR="00C353D6" w:rsidRDefault="00C353D6" w:rsidP="00B97D8E">
      <w:pPr>
        <w:shd w:val="clear" w:color="auto" w:fill="FFFFFF"/>
        <w:spacing w:line="360" w:lineRule="auto"/>
        <w:textAlignment w:val="baseline"/>
        <w:outlineLvl w:val="1"/>
        <w:rPr>
          <w:rFonts w:ascii="Times New Roman" w:eastAsia="Times New Roman" w:hAnsi="Times New Roman" w:cs="Times New Roman"/>
          <w:sz w:val="26"/>
          <w:szCs w:val="26"/>
        </w:rPr>
      </w:pPr>
    </w:p>
    <w:p w14:paraId="72530A10" w14:textId="69305818" w:rsidR="00C353D6" w:rsidRDefault="00C353D6" w:rsidP="00C353D6">
      <w:pPr>
        <w:shd w:val="clear" w:color="auto" w:fill="FFFFFF"/>
        <w:spacing w:line="360" w:lineRule="auto"/>
        <w:ind w:left="502" w:firstLine="218"/>
        <w:textAlignment w:val="baseline"/>
        <w:outlineLvl w:val="1"/>
        <w:rPr>
          <w:rFonts w:ascii="Times New Roman" w:eastAsia="Times New Roman" w:hAnsi="Times New Roman" w:cs="Times New Roman"/>
          <w:b/>
          <w:bCs/>
          <w:sz w:val="26"/>
          <w:szCs w:val="26"/>
        </w:rPr>
      </w:pPr>
      <w:r w:rsidRPr="00C353D6">
        <w:rPr>
          <w:rFonts w:ascii="Times New Roman" w:eastAsia="Times New Roman" w:hAnsi="Times New Roman" w:cs="Times New Roman"/>
          <w:sz w:val="26"/>
          <w:szCs w:val="26"/>
        </w:rPr>
        <w:t xml:space="preserve">Biến toàn cục là biến được khai báo bên ngoài bất kỳ hàm nào. Nó có thể được truy cập và sử dụng từ bất kỳ đâu trong mã, bao gồm cả bên trong các hàm. Để sử dụng biến toàn cục trong một hàm, bạn cần khai báo từ khóa </w:t>
      </w:r>
      <w:r w:rsidRPr="00C353D6">
        <w:rPr>
          <w:rFonts w:ascii="Times New Roman" w:eastAsia="Times New Roman" w:hAnsi="Times New Roman" w:cs="Times New Roman"/>
          <w:b/>
          <w:bCs/>
          <w:sz w:val="26"/>
          <w:szCs w:val="26"/>
        </w:rPr>
        <w:t>global</w:t>
      </w:r>
      <w:r>
        <w:rPr>
          <w:rFonts w:ascii="Times New Roman" w:eastAsia="Times New Roman" w:hAnsi="Times New Roman" w:cs="Times New Roman"/>
          <w:b/>
          <w:bCs/>
          <w:sz w:val="26"/>
          <w:szCs w:val="26"/>
        </w:rPr>
        <w:t>.</w:t>
      </w:r>
    </w:p>
    <w:p w14:paraId="7B6E1E63"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$bienToanCuc = "Hello";</w:t>
      </w:r>
    </w:p>
    <w:p w14:paraId="4A90BF8A"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p>
    <w:p w14:paraId="2E10E97A"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function ham() {</w:t>
      </w:r>
    </w:p>
    <w:p w14:paraId="59D9A6B7"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 xml:space="preserve">    global $bienToanCuc; // Sử dụng biến toàn cục</w:t>
      </w:r>
    </w:p>
    <w:p w14:paraId="0DDD9991"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 xml:space="preserve">    echo $bienToanCuc;</w:t>
      </w:r>
    </w:p>
    <w:p w14:paraId="09591669"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w:t>
      </w:r>
    </w:p>
    <w:p w14:paraId="606D8AF9" w14:textId="39BD7F9B"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ham(); // In ra: Hello</w:t>
      </w:r>
    </w:p>
    <w:p w14:paraId="28AA3220" w14:textId="2451B0AC" w:rsidR="00C353D6" w:rsidRDefault="00B97D8E" w:rsidP="00B97D8E">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2D4CCBA6" w14:textId="61EC1D7D" w:rsidR="00C353D6" w:rsidRDefault="00C353D6" w:rsidP="007A45EA">
      <w:pPr>
        <w:shd w:val="clear" w:color="auto" w:fill="FFFFFF"/>
        <w:spacing w:line="360" w:lineRule="auto"/>
        <w:ind w:left="502" w:firstLine="218"/>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Ép kiểu</w:t>
      </w:r>
    </w:p>
    <w:p w14:paraId="27EB06B8" w14:textId="782F9961" w:rsidR="00C353D6" w:rsidRDefault="00C353D6"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C353D6">
        <w:rPr>
          <w:rFonts w:ascii="Times New Roman" w:eastAsia="Times New Roman" w:hAnsi="Times New Roman" w:cs="Times New Roman"/>
          <w:sz w:val="26"/>
          <w:szCs w:val="26"/>
        </w:rPr>
        <w:t>Type Casting ( ép kiểu ) trong PHP là quá trình chuyển đổi một biến từ kiểu dữ liệu này sang kiểu dữ liệu khác một cách rõ ràng. Có thể ép kiểu một biến sang kiểu dữ liệu khác bằng cách đặt kiểu dữ liệu mong muốn vào trong ngoặc đơn trước biến.</w:t>
      </w:r>
    </w:p>
    <w:p w14:paraId="256687E3"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$var = "123"; // var đang mang giá trị kiểu string</w:t>
      </w:r>
    </w:p>
    <w:p w14:paraId="6977E661" w14:textId="65C377F9"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 Ép chuỗi thành số nguyên</w:t>
      </w:r>
    </w:p>
    <w:p w14:paraId="37CE0C0D"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$number = (int) $var; // var đã mang giá trị kiểu integer</w:t>
      </w:r>
    </w:p>
    <w:p w14:paraId="6B317714" w14:textId="77777777" w:rsidR="00C353D6" w:rsidRDefault="00C353D6"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p>
    <w:p w14:paraId="29889670" w14:textId="753DCFD3" w:rsidR="00C353D6" w:rsidRDefault="00C353D6" w:rsidP="007A45EA">
      <w:pPr>
        <w:shd w:val="clear" w:color="auto" w:fill="FFFFFF"/>
        <w:spacing w:line="360" w:lineRule="auto"/>
        <w:ind w:left="502" w:firstLine="218"/>
        <w:textAlignment w:val="baseline"/>
        <w:outlineLvl w:val="1"/>
        <w:rPr>
          <w:rFonts w:ascii="Times New Roman" w:eastAsia="Times New Roman" w:hAnsi="Times New Roman" w:cs="Times New Roman"/>
          <w:b/>
          <w:bCs/>
          <w:sz w:val="26"/>
          <w:szCs w:val="26"/>
        </w:rPr>
      </w:pPr>
      <w:r w:rsidRPr="00C353D6">
        <w:rPr>
          <w:rFonts w:ascii="Times New Roman" w:eastAsia="Times New Roman" w:hAnsi="Times New Roman" w:cs="Times New Roman"/>
          <w:b/>
          <w:bCs/>
          <w:sz w:val="26"/>
          <w:szCs w:val="26"/>
        </w:rPr>
        <w:t>Biến Biến (Variable Variables)</w:t>
      </w:r>
    </w:p>
    <w:p w14:paraId="6CB5D755" w14:textId="7EF3FE60" w:rsidR="00C353D6" w:rsidRDefault="00C353D6"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C353D6">
        <w:rPr>
          <w:rFonts w:ascii="Times New Roman" w:eastAsia="Times New Roman" w:hAnsi="Times New Roman" w:cs="Times New Roman"/>
          <w:sz w:val="26"/>
          <w:szCs w:val="26"/>
        </w:rPr>
        <w:t>PHP cho phép bạn sử dụng tên biến động. Điều này có nghĩa là bạn có thể sử dụng giá trị của một biến để tạo ra tên biến khác.</w:t>
      </w:r>
    </w:p>
    <w:p w14:paraId="2A0FB95E"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$tenBien = "bien1";</w:t>
      </w:r>
    </w:p>
    <w:p w14:paraId="1B37DD09" w14:textId="05FD0775"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$$tenBien = "Giá trị của biến 1";</w:t>
      </w:r>
    </w:p>
    <w:p w14:paraId="2DCDD0F5"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p>
    <w:p w14:paraId="377CCCD8" w14:textId="49275BE4"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echo $bien1; // In ra: Giá trị của biến 1</w:t>
      </w:r>
    </w:p>
    <w:p w14:paraId="2488E5AC" w14:textId="6CF36F0E" w:rsidR="00123536" w:rsidRDefault="00123536">
      <w:pPr>
        <w:rPr>
          <w:rFonts w:ascii="Times New Roman" w:eastAsia="Times New Roman" w:hAnsi="Times New Roman" w:cs="Times New Roman"/>
          <w:b/>
          <w:bCs/>
          <w:sz w:val="26"/>
          <w:szCs w:val="26"/>
        </w:rPr>
      </w:pPr>
    </w:p>
    <w:p w14:paraId="791FD1ED" w14:textId="0A2ABC5D" w:rsidR="00123536" w:rsidRDefault="00123536" w:rsidP="007A45EA">
      <w:pPr>
        <w:shd w:val="clear" w:color="auto" w:fill="FFFFFF"/>
        <w:spacing w:line="360" w:lineRule="auto"/>
        <w:ind w:left="502" w:firstLine="218"/>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Nối chuỗi</w:t>
      </w:r>
    </w:p>
    <w:p w14:paraId="00A89EC8" w14:textId="2FFDD766" w:rsidR="00123536" w:rsidRDefault="00123536"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Pr>
          <w:rFonts w:ascii="Times New Roman" w:eastAsia="Times New Roman" w:hAnsi="Times New Roman" w:cs="Times New Roman"/>
          <w:sz w:val="26"/>
          <w:szCs w:val="26"/>
        </w:rPr>
        <w:t>Trong PHP bạn có thể nối (kết hợp) hai hoặc nhiều chuỗi thành một chuỗi duy nhất bằng cách sử dụng dấu “.” giữa các chuỗi cần nối.</w:t>
      </w:r>
    </w:p>
    <w:p w14:paraId="66DC8F3C" w14:textId="77777777" w:rsidR="00123536" w:rsidRPr="00123536" w:rsidRDefault="00123536" w:rsidP="0012353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123536">
        <w:rPr>
          <w:rFonts w:ascii="Consolas" w:eastAsia="Times New Roman" w:hAnsi="Consolas" w:cs="Times New Roman"/>
        </w:rPr>
        <w:t>&lt;?php</w:t>
      </w:r>
    </w:p>
    <w:p w14:paraId="366FE456" w14:textId="77777777" w:rsidR="00123536" w:rsidRPr="00123536" w:rsidRDefault="00123536" w:rsidP="0012353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123536">
        <w:rPr>
          <w:rFonts w:ascii="Consolas" w:eastAsia="Times New Roman" w:hAnsi="Consolas" w:cs="Times New Roman"/>
        </w:rPr>
        <w:t>$firstName = "Ho";</w:t>
      </w:r>
    </w:p>
    <w:p w14:paraId="7D979486" w14:textId="77777777" w:rsidR="00123536" w:rsidRPr="00123536" w:rsidRDefault="00123536" w:rsidP="0012353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123536">
        <w:rPr>
          <w:rFonts w:ascii="Consolas" w:eastAsia="Times New Roman" w:hAnsi="Consolas" w:cs="Times New Roman"/>
        </w:rPr>
        <w:t>$lastName = "Ten";</w:t>
      </w:r>
    </w:p>
    <w:p w14:paraId="3B29DE5A" w14:textId="77777777" w:rsidR="00123536" w:rsidRPr="00123536" w:rsidRDefault="00123536" w:rsidP="0012353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123536">
        <w:rPr>
          <w:rFonts w:ascii="Consolas" w:eastAsia="Times New Roman" w:hAnsi="Consolas" w:cs="Times New Roman"/>
        </w:rPr>
        <w:t>// Nối chuỗi</w:t>
      </w:r>
    </w:p>
    <w:p w14:paraId="5043FE55" w14:textId="77777777" w:rsidR="00123536" w:rsidRPr="00123536" w:rsidRDefault="00123536" w:rsidP="0012353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123536">
        <w:rPr>
          <w:rFonts w:ascii="Consolas" w:eastAsia="Times New Roman" w:hAnsi="Consolas" w:cs="Times New Roman"/>
        </w:rPr>
        <w:t>$fullName = $firstName . " " . $lastName;</w:t>
      </w:r>
    </w:p>
    <w:p w14:paraId="5B80E256" w14:textId="77777777" w:rsidR="00123536" w:rsidRPr="00123536" w:rsidRDefault="00123536" w:rsidP="0012353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123536">
        <w:rPr>
          <w:rFonts w:ascii="Consolas" w:eastAsia="Times New Roman" w:hAnsi="Consolas" w:cs="Times New Roman"/>
        </w:rPr>
        <w:t>echo $fullName; // Kết quả: Ho Ten</w:t>
      </w:r>
    </w:p>
    <w:p w14:paraId="7A77E6D0" w14:textId="77777777" w:rsidR="00123536" w:rsidRPr="00123536" w:rsidRDefault="00123536" w:rsidP="0012353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123536">
        <w:rPr>
          <w:rFonts w:ascii="Consolas" w:eastAsia="Times New Roman" w:hAnsi="Consolas" w:cs="Times New Roman"/>
        </w:rPr>
        <w:t>?&gt;</w:t>
      </w:r>
    </w:p>
    <w:p w14:paraId="1F799781" w14:textId="77777777" w:rsidR="00123536" w:rsidRDefault="00123536"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p>
    <w:p w14:paraId="71F15FDD" w14:textId="77777777" w:rsidR="00107EBE" w:rsidRDefault="00107EBE">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0F9FB424" w14:textId="5E7CB9D1" w:rsidR="00123536" w:rsidRDefault="00B97D8E" w:rsidP="007A45EA">
      <w:pPr>
        <w:shd w:val="clear" w:color="auto" w:fill="FFFFFF"/>
        <w:spacing w:line="360" w:lineRule="auto"/>
        <w:ind w:left="502" w:firstLine="218"/>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Truy cập biến trong form</w:t>
      </w:r>
    </w:p>
    <w:p w14:paraId="1CA5F178" w14:textId="2B25FD10" w:rsidR="00B97D8E" w:rsidRDefault="00107EBE" w:rsidP="00107EBE">
      <w:pPr>
        <w:shd w:val="clear" w:color="auto" w:fill="FFFFFF"/>
        <w:spacing w:line="360" w:lineRule="auto"/>
        <w:ind w:left="502" w:firstLine="218"/>
        <w:jc w:val="both"/>
        <w:textAlignment w:val="baseline"/>
        <w:outlineLvl w:val="1"/>
        <w:rPr>
          <w:rFonts w:ascii="Times New Roman" w:eastAsia="Times New Roman" w:hAnsi="Times New Roman" w:cs="Times New Roman"/>
          <w:sz w:val="26"/>
          <w:szCs w:val="26"/>
        </w:rPr>
      </w:pPr>
      <w:r w:rsidRPr="00107EBE">
        <w:rPr>
          <w:rFonts w:ascii="Times New Roman" w:eastAsia="Times New Roman" w:hAnsi="Times New Roman" w:cs="Times New Roman"/>
          <w:sz w:val="26"/>
          <w:szCs w:val="26"/>
        </w:rPr>
        <w:t>Trong PHP, để truy cập các biến từ form HTML (các dữ liệu mà người dùng nhập vào form), bạn có thể sử dụng các biến siêu toàn cục như $_GET, $_POST, hoặc $_REQUEST, tùy thuộc vào phương thức gửi dữ liệu từ form.</w:t>
      </w:r>
    </w:p>
    <w:p w14:paraId="6216A6CE" w14:textId="609C63C5" w:rsidR="00107EBE" w:rsidRDefault="00107EBE" w:rsidP="00107EBE">
      <w:pPr>
        <w:shd w:val="clear" w:color="auto" w:fill="FFFFFF"/>
        <w:spacing w:line="360" w:lineRule="auto"/>
        <w:ind w:left="502" w:firstLine="218"/>
        <w:jc w:val="center"/>
        <w:textAlignment w:val="baseline"/>
        <w:outlineLvl w:val="1"/>
        <w:rPr>
          <w:rFonts w:ascii="Times New Roman" w:eastAsia="Times New Roman" w:hAnsi="Times New Roman" w:cs="Times New Roman"/>
          <w:sz w:val="26"/>
          <w:szCs w:val="26"/>
        </w:rPr>
      </w:pPr>
      <w:r>
        <w:rPr>
          <w:noProof/>
        </w:rPr>
        <w:drawing>
          <wp:inline distT="0" distB="0" distL="0" distR="0" wp14:anchorId="11DB5327" wp14:editId="0DE68C1E">
            <wp:extent cx="4103149" cy="1712134"/>
            <wp:effectExtent l="0" t="0" r="0" b="2540"/>
            <wp:docPr id="1557902477" name="Picture 2" descr="How can we make get/post requests using PHP | by Udara Kurukulasoori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can we make get/post requests using PHP | by Udara Kurukulasooriya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953" cy="1717060"/>
                    </a:xfrm>
                    <a:prstGeom prst="rect">
                      <a:avLst/>
                    </a:prstGeom>
                    <a:noFill/>
                    <a:ln>
                      <a:noFill/>
                    </a:ln>
                  </pic:spPr>
                </pic:pic>
              </a:graphicData>
            </a:graphic>
          </wp:inline>
        </w:drawing>
      </w:r>
    </w:p>
    <w:p w14:paraId="34E68765" w14:textId="2FD327F5" w:rsidR="00107EBE" w:rsidRDefault="00107EBE" w:rsidP="00107EBE">
      <w:pPr>
        <w:pStyle w:val="ListParagraph"/>
        <w:numPr>
          <w:ilvl w:val="0"/>
          <w:numId w:val="67"/>
        </w:numPr>
        <w:shd w:val="clear" w:color="auto" w:fill="FFFFFF"/>
        <w:spacing w:line="360" w:lineRule="auto"/>
        <w:textAlignment w:val="baseline"/>
        <w:outlineLvl w:val="1"/>
        <w:rPr>
          <w:rFonts w:ascii="Times New Roman" w:eastAsia="Times New Roman" w:hAnsi="Times New Roman" w:cs="Times New Roman"/>
          <w:b/>
          <w:bCs/>
          <w:sz w:val="26"/>
          <w:szCs w:val="26"/>
        </w:rPr>
      </w:pPr>
      <w:r w:rsidRPr="00107EBE">
        <w:rPr>
          <w:rFonts w:ascii="Times New Roman" w:eastAsia="Times New Roman" w:hAnsi="Times New Roman" w:cs="Times New Roman"/>
          <w:b/>
          <w:bCs/>
          <w:sz w:val="26"/>
          <w:szCs w:val="26"/>
        </w:rPr>
        <w:t xml:space="preserve">Phương thức </w:t>
      </w:r>
      <w:r>
        <w:rPr>
          <w:rFonts w:ascii="Times New Roman" w:eastAsia="Times New Roman" w:hAnsi="Times New Roman" w:cs="Times New Roman"/>
          <w:b/>
          <w:bCs/>
          <w:sz w:val="26"/>
          <w:szCs w:val="26"/>
        </w:rPr>
        <w:t>POST</w:t>
      </w:r>
    </w:p>
    <w:p w14:paraId="009D1E4F" w14:textId="274BD259" w:rsidR="00107EBE" w:rsidRDefault="00107EBE" w:rsidP="008312C8">
      <w:pPr>
        <w:shd w:val="clear" w:color="auto" w:fill="FFFFFF"/>
        <w:spacing w:line="360" w:lineRule="auto"/>
        <w:ind w:left="862" w:firstLine="578"/>
        <w:jc w:val="both"/>
        <w:textAlignment w:val="baseline"/>
        <w:outlineLvl w:val="1"/>
        <w:rPr>
          <w:rFonts w:ascii="Times New Roman" w:eastAsia="Times New Roman" w:hAnsi="Times New Roman" w:cs="Times New Roman"/>
          <w:sz w:val="26"/>
          <w:szCs w:val="26"/>
        </w:rPr>
      </w:pPr>
      <w:r w:rsidRPr="00107EBE">
        <w:rPr>
          <w:rFonts w:ascii="Times New Roman" w:eastAsia="Times New Roman" w:hAnsi="Times New Roman" w:cs="Times New Roman"/>
          <w:sz w:val="26"/>
          <w:szCs w:val="26"/>
        </w:rPr>
        <w:t>Nếu form được gửi bằng phương thức POST, bạn sử dụng mảng $_POST để lấy dữ liệu. Dữ liệu từ form sẽ được gửi ẩn trong phần body của yêu cầu HTTP và không hiển thị trong URL.</w:t>
      </w:r>
    </w:p>
    <w:p w14:paraId="1B14460C"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&lt;form method="</w:t>
      </w:r>
      <w:r w:rsidRPr="00107EBE">
        <w:rPr>
          <w:rFonts w:ascii="Consolas" w:eastAsia="Times New Roman" w:hAnsi="Consolas" w:cs="Times New Roman"/>
          <w:b/>
          <w:bCs/>
        </w:rPr>
        <w:t>POST</w:t>
      </w:r>
      <w:r w:rsidRPr="00107EBE">
        <w:rPr>
          <w:rFonts w:ascii="Consolas" w:eastAsia="Times New Roman" w:hAnsi="Consolas" w:cs="Times New Roman"/>
        </w:rPr>
        <w:t xml:space="preserve">" action="submit.php"&gt; </w:t>
      </w:r>
    </w:p>
    <w:p w14:paraId="73D000DD"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Tên: &lt;input type="text" name="name"&gt;&lt;br&gt; </w:t>
      </w:r>
    </w:p>
    <w:p w14:paraId="0DBE1B92"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Tuổi: &lt;input type="number" name="age"&gt;&lt;br&gt;</w:t>
      </w:r>
    </w:p>
    <w:p w14:paraId="51345820"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&lt;input type="submit" value="Gửi"&gt; </w:t>
      </w:r>
    </w:p>
    <w:p w14:paraId="6025A448" w14:textId="77777777" w:rsid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&lt;/form&gt; </w:t>
      </w:r>
    </w:p>
    <w:p w14:paraId="5EA4D058"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p>
    <w:p w14:paraId="4535EED3" w14:textId="73DAE1BA"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//Xử lý lấy dữ liệu gửi từ form</w:t>
      </w:r>
    </w:p>
    <w:p w14:paraId="0456D069"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&lt;?php </w:t>
      </w:r>
    </w:p>
    <w:p w14:paraId="118608EA"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if ($_SERVER["REQUEST_METHOD"] == "</w:t>
      </w:r>
      <w:r w:rsidRPr="00107EBE">
        <w:rPr>
          <w:rFonts w:ascii="Consolas" w:eastAsia="Times New Roman" w:hAnsi="Consolas" w:cs="Times New Roman"/>
          <w:b/>
          <w:bCs/>
        </w:rPr>
        <w:t>POST</w:t>
      </w:r>
      <w:r w:rsidRPr="00107EBE">
        <w:rPr>
          <w:rFonts w:ascii="Consolas" w:eastAsia="Times New Roman" w:hAnsi="Consolas" w:cs="Times New Roman"/>
        </w:rPr>
        <w:t xml:space="preserve">") { </w:t>
      </w:r>
    </w:p>
    <w:p w14:paraId="5E10B865"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$name = </w:t>
      </w:r>
      <w:r w:rsidRPr="00107EBE">
        <w:rPr>
          <w:rFonts w:ascii="Consolas" w:eastAsia="Times New Roman" w:hAnsi="Consolas" w:cs="Times New Roman"/>
          <w:b/>
          <w:bCs/>
        </w:rPr>
        <w:t>$_POST</w:t>
      </w:r>
      <w:r w:rsidRPr="00107EBE">
        <w:rPr>
          <w:rFonts w:ascii="Consolas" w:eastAsia="Times New Roman" w:hAnsi="Consolas" w:cs="Times New Roman"/>
        </w:rPr>
        <w:t>['name']; // Lấy giá trị của input có name="name"</w:t>
      </w:r>
    </w:p>
    <w:p w14:paraId="427EEE28"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$age = </w:t>
      </w:r>
      <w:r w:rsidRPr="00107EBE">
        <w:rPr>
          <w:rFonts w:ascii="Consolas" w:eastAsia="Times New Roman" w:hAnsi="Consolas" w:cs="Times New Roman"/>
          <w:b/>
          <w:bCs/>
        </w:rPr>
        <w:t>$_POST</w:t>
      </w:r>
      <w:r w:rsidRPr="00107EBE">
        <w:rPr>
          <w:rFonts w:ascii="Consolas" w:eastAsia="Times New Roman" w:hAnsi="Consolas" w:cs="Times New Roman"/>
        </w:rPr>
        <w:t xml:space="preserve">['age']; // Lấy giá trị của input có name="age" </w:t>
      </w:r>
    </w:p>
    <w:p w14:paraId="1A834ADA"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echo "Tên của bạn là: " . </w:t>
      </w:r>
      <w:r w:rsidRPr="00107EBE">
        <w:rPr>
          <w:rFonts w:ascii="Consolas" w:eastAsia="Times New Roman" w:hAnsi="Consolas" w:cs="Times New Roman"/>
          <w:b/>
          <w:bCs/>
        </w:rPr>
        <w:t>htmlspecialchars</w:t>
      </w:r>
      <w:r w:rsidRPr="00107EBE">
        <w:rPr>
          <w:rFonts w:ascii="Consolas" w:eastAsia="Times New Roman" w:hAnsi="Consolas" w:cs="Times New Roman"/>
        </w:rPr>
        <w:t xml:space="preserve">($name) . "&lt;br&gt;"; </w:t>
      </w:r>
    </w:p>
    <w:p w14:paraId="39DB4A43"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echo "Tuổi của bạn là: " . (int)$age; </w:t>
      </w:r>
    </w:p>
    <w:p w14:paraId="2CBCC79B"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 </w:t>
      </w:r>
    </w:p>
    <w:p w14:paraId="614241ED"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?&gt; </w:t>
      </w:r>
    </w:p>
    <w:p w14:paraId="3EBEA8B3" w14:textId="77777777" w:rsidR="00107EBE" w:rsidRPr="00107EBE" w:rsidRDefault="00107EBE" w:rsidP="00107EBE">
      <w:pPr>
        <w:shd w:val="clear" w:color="auto" w:fill="FFFFFF"/>
        <w:spacing w:line="360" w:lineRule="auto"/>
        <w:ind w:left="862"/>
        <w:jc w:val="both"/>
        <w:textAlignment w:val="baseline"/>
        <w:outlineLvl w:val="1"/>
        <w:rPr>
          <w:rFonts w:ascii="Times New Roman" w:eastAsia="Times New Roman" w:hAnsi="Times New Roman" w:cs="Times New Roman"/>
          <w:sz w:val="26"/>
          <w:szCs w:val="26"/>
        </w:rPr>
      </w:pPr>
    </w:p>
    <w:p w14:paraId="11BBD4D8" w14:textId="77777777" w:rsidR="00E3351A" w:rsidRDefault="00E3351A">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5A8FEAF8" w14:textId="67D2816B" w:rsidR="00107EBE" w:rsidRDefault="00107EBE" w:rsidP="00107EBE">
      <w:pPr>
        <w:pStyle w:val="ListParagraph"/>
        <w:numPr>
          <w:ilvl w:val="0"/>
          <w:numId w:val="67"/>
        </w:numPr>
        <w:shd w:val="clear" w:color="auto" w:fill="FFFFFF"/>
        <w:spacing w:line="360" w:lineRule="auto"/>
        <w:textAlignment w:val="baseline"/>
        <w:outlineLvl w:val="1"/>
        <w:rPr>
          <w:rFonts w:ascii="Times New Roman" w:eastAsia="Times New Roman" w:hAnsi="Times New Roman" w:cs="Times New Roman"/>
          <w:b/>
          <w:bCs/>
          <w:sz w:val="26"/>
          <w:szCs w:val="26"/>
        </w:rPr>
      </w:pPr>
      <w:r w:rsidRPr="00107EBE">
        <w:rPr>
          <w:rFonts w:ascii="Times New Roman" w:eastAsia="Times New Roman" w:hAnsi="Times New Roman" w:cs="Times New Roman"/>
          <w:b/>
          <w:bCs/>
          <w:sz w:val="26"/>
          <w:szCs w:val="26"/>
        </w:rPr>
        <w:lastRenderedPageBreak/>
        <w:t xml:space="preserve">Phương thức </w:t>
      </w:r>
      <w:r>
        <w:rPr>
          <w:rFonts w:ascii="Times New Roman" w:eastAsia="Times New Roman" w:hAnsi="Times New Roman" w:cs="Times New Roman"/>
          <w:b/>
          <w:bCs/>
          <w:sz w:val="26"/>
          <w:szCs w:val="26"/>
        </w:rPr>
        <w:t>GET</w:t>
      </w:r>
    </w:p>
    <w:p w14:paraId="10393A13" w14:textId="40E72D3B" w:rsidR="00E3351A" w:rsidRDefault="00E3351A" w:rsidP="008312C8">
      <w:pPr>
        <w:pStyle w:val="ListParagraph"/>
        <w:shd w:val="clear" w:color="auto" w:fill="FFFFFF"/>
        <w:spacing w:line="360" w:lineRule="auto"/>
        <w:ind w:left="862" w:firstLine="578"/>
        <w:jc w:val="both"/>
        <w:textAlignment w:val="baseline"/>
        <w:outlineLvl w:val="1"/>
        <w:rPr>
          <w:rFonts w:ascii="Times New Roman" w:eastAsia="Times New Roman" w:hAnsi="Times New Roman" w:cs="Times New Roman"/>
          <w:sz w:val="26"/>
          <w:szCs w:val="26"/>
        </w:rPr>
      </w:pPr>
      <w:r w:rsidRPr="00E3351A">
        <w:rPr>
          <w:rFonts w:ascii="Times New Roman" w:eastAsia="Times New Roman" w:hAnsi="Times New Roman" w:cs="Times New Roman"/>
          <w:sz w:val="26"/>
          <w:szCs w:val="26"/>
        </w:rPr>
        <w:t>Nếu form được gửi bằng phương thức GET, bạn sẽ sử dụng mảng $_GET để lấy dữ liệu. Dữ liệu từ form sẽ được đính kèm vào URL dưới dạng chuỗi truy vấn (query string).</w:t>
      </w:r>
    </w:p>
    <w:p w14:paraId="104D0824" w14:textId="07DC642A" w:rsidR="00E3351A" w:rsidRDefault="00E3351A" w:rsidP="008312C8">
      <w:pPr>
        <w:pStyle w:val="ListParagraph"/>
        <w:shd w:val="clear" w:color="auto" w:fill="FFFFFF"/>
        <w:spacing w:line="360" w:lineRule="auto"/>
        <w:ind w:left="862" w:firstLine="578"/>
        <w:jc w:val="both"/>
        <w:textAlignment w:val="baseline"/>
        <w:outlineLvl w:val="1"/>
        <w:rPr>
          <w:rFonts w:ascii="Times New Roman" w:eastAsia="Times New Roman" w:hAnsi="Times New Roman" w:cs="Times New Roman"/>
          <w:sz w:val="26"/>
          <w:szCs w:val="26"/>
        </w:rPr>
      </w:pPr>
      <w:r w:rsidRPr="00E3351A">
        <w:rPr>
          <w:rFonts w:ascii="Times New Roman" w:eastAsia="Times New Roman" w:hAnsi="Times New Roman" w:cs="Times New Roman"/>
          <w:sz w:val="26"/>
          <w:szCs w:val="26"/>
        </w:rPr>
        <w:t>Cách thức truy cập dữ liệu từ form sử dụng POST và GET trong PHP là giống nhau về mặt cú pháp. Cả hai đều truy cập dữ liệu từ form bằng cách sử dụng tên trường (field_name) mà bạn đã định nghĩa trong form HTML, chỉ khác nhau ở cách dữ liệu được gửi từ trình duyệt đến server:</w:t>
      </w:r>
    </w:p>
    <w:p w14:paraId="43DF6C06" w14:textId="77777777" w:rsidR="008312C8" w:rsidRPr="008312C8" w:rsidRDefault="008312C8" w:rsidP="008312C8">
      <w:pPr>
        <w:pStyle w:val="ListParagraph"/>
        <w:numPr>
          <w:ilvl w:val="0"/>
          <w:numId w:val="71"/>
        </w:numPr>
        <w:shd w:val="clear" w:color="auto" w:fill="FFFFFF"/>
        <w:spacing w:line="360" w:lineRule="auto"/>
        <w:jc w:val="both"/>
        <w:textAlignment w:val="baseline"/>
        <w:outlineLvl w:val="1"/>
        <w:rPr>
          <w:rFonts w:ascii="Times New Roman" w:eastAsia="Times New Roman" w:hAnsi="Times New Roman" w:cs="Times New Roman"/>
          <w:sz w:val="26"/>
          <w:szCs w:val="26"/>
        </w:rPr>
      </w:pPr>
      <w:r w:rsidRPr="008312C8">
        <w:rPr>
          <w:rFonts w:ascii="Times New Roman" w:eastAsia="Times New Roman" w:hAnsi="Times New Roman" w:cs="Times New Roman"/>
          <w:sz w:val="26"/>
          <w:szCs w:val="26"/>
        </w:rPr>
        <w:t>Với GET, dữ liệu được đính kèm vào URL.</w:t>
      </w:r>
    </w:p>
    <w:p w14:paraId="6D400173" w14:textId="77777777" w:rsidR="008312C8" w:rsidRPr="008312C8" w:rsidRDefault="008312C8" w:rsidP="008312C8">
      <w:pPr>
        <w:pStyle w:val="ListParagraph"/>
        <w:numPr>
          <w:ilvl w:val="0"/>
          <w:numId w:val="71"/>
        </w:numPr>
        <w:shd w:val="clear" w:color="auto" w:fill="FFFFFF"/>
        <w:spacing w:line="360" w:lineRule="auto"/>
        <w:jc w:val="both"/>
        <w:textAlignment w:val="baseline"/>
        <w:outlineLvl w:val="1"/>
        <w:rPr>
          <w:rFonts w:ascii="Times New Roman" w:eastAsia="Times New Roman" w:hAnsi="Times New Roman" w:cs="Times New Roman"/>
          <w:sz w:val="26"/>
          <w:szCs w:val="26"/>
        </w:rPr>
      </w:pPr>
      <w:r w:rsidRPr="008312C8">
        <w:rPr>
          <w:rFonts w:ascii="Times New Roman" w:eastAsia="Times New Roman" w:hAnsi="Times New Roman" w:cs="Times New Roman"/>
          <w:sz w:val="26"/>
          <w:szCs w:val="26"/>
        </w:rPr>
        <w:t>Với POST, dữ liệu được gửi trong body của yêu cầu HTTP.</w:t>
      </w:r>
    </w:p>
    <w:p w14:paraId="1D2B1023" w14:textId="0E8D794D" w:rsidR="008312C8" w:rsidRDefault="008312C8" w:rsidP="008312C8">
      <w:pPr>
        <w:pStyle w:val="ListParagraph"/>
        <w:shd w:val="clear" w:color="auto" w:fill="FFFFFF"/>
        <w:spacing w:line="360" w:lineRule="auto"/>
        <w:ind w:left="862" w:firstLine="578"/>
        <w:jc w:val="both"/>
        <w:textAlignment w:val="baseline"/>
        <w:outlineLvl w:val="1"/>
        <w:rPr>
          <w:rFonts w:ascii="Times New Roman" w:eastAsia="Times New Roman" w:hAnsi="Times New Roman" w:cs="Times New Roman"/>
          <w:sz w:val="26"/>
          <w:szCs w:val="26"/>
        </w:rPr>
      </w:pPr>
      <w:r w:rsidRPr="008312C8">
        <w:rPr>
          <w:rFonts w:ascii="Times New Roman" w:eastAsia="Times New Roman" w:hAnsi="Times New Roman" w:cs="Times New Roman"/>
          <w:b/>
          <w:bCs/>
          <w:sz w:val="26"/>
          <w:szCs w:val="26"/>
        </w:rPr>
        <w:t>Vậy nên</w:t>
      </w:r>
      <w:r>
        <w:rPr>
          <w:rFonts w:ascii="Times New Roman" w:eastAsia="Times New Roman" w:hAnsi="Times New Roman" w:cs="Times New Roman"/>
          <w:sz w:val="26"/>
          <w:szCs w:val="26"/>
        </w:rPr>
        <w:t>, bạn cần phân định rõ khi nào nên sử dụng POST và GET.</w:t>
      </w:r>
    </w:p>
    <w:p w14:paraId="2BE43E73" w14:textId="6B41602F" w:rsidR="008312C8" w:rsidRPr="008312C8" w:rsidRDefault="008312C8" w:rsidP="008312C8">
      <w:pPr>
        <w:pStyle w:val="ListParagraph"/>
        <w:numPr>
          <w:ilvl w:val="0"/>
          <w:numId w:val="72"/>
        </w:numPr>
        <w:shd w:val="clear" w:color="auto" w:fill="FFFFFF"/>
        <w:spacing w:line="360" w:lineRule="auto"/>
        <w:jc w:val="both"/>
        <w:textAlignment w:val="baseline"/>
        <w:outlineLvl w:val="1"/>
        <w:rPr>
          <w:rFonts w:ascii="Times New Roman" w:eastAsia="Times New Roman" w:hAnsi="Times New Roman" w:cs="Times New Roman"/>
          <w:sz w:val="26"/>
          <w:szCs w:val="26"/>
        </w:rPr>
      </w:pPr>
      <w:r w:rsidRPr="008312C8">
        <w:rPr>
          <w:rFonts w:ascii="Times New Roman" w:eastAsia="Times New Roman" w:hAnsi="Times New Roman" w:cs="Times New Roman"/>
          <w:sz w:val="26"/>
          <w:szCs w:val="26"/>
        </w:rPr>
        <w:t xml:space="preserve">Sử dụng GET khi bạn muốn lấy dữ liệu từ server mà không làm thay đổi trạng thái của nó, </w:t>
      </w:r>
      <w:r>
        <w:rPr>
          <w:rFonts w:ascii="Times New Roman" w:eastAsia="Times New Roman" w:hAnsi="Times New Roman" w:cs="Times New Roman"/>
          <w:sz w:val="26"/>
          <w:szCs w:val="26"/>
        </w:rPr>
        <w:t xml:space="preserve">ví dụ </w:t>
      </w:r>
      <w:r w:rsidRPr="008312C8">
        <w:rPr>
          <w:rFonts w:ascii="Times New Roman" w:eastAsia="Times New Roman" w:hAnsi="Times New Roman" w:cs="Times New Roman"/>
          <w:sz w:val="26"/>
          <w:szCs w:val="26"/>
        </w:rPr>
        <w:t>như khi tìm kiếm hoặc truy vấn dữ liệu.</w:t>
      </w:r>
    </w:p>
    <w:p w14:paraId="3C89BCD5" w14:textId="13F51B20" w:rsidR="008312C8" w:rsidRPr="008312C8" w:rsidRDefault="008312C8" w:rsidP="008312C8">
      <w:pPr>
        <w:pStyle w:val="ListParagraph"/>
        <w:numPr>
          <w:ilvl w:val="0"/>
          <w:numId w:val="72"/>
        </w:numPr>
        <w:shd w:val="clear" w:color="auto" w:fill="FFFFFF"/>
        <w:spacing w:line="360" w:lineRule="auto"/>
        <w:jc w:val="both"/>
        <w:textAlignment w:val="baseline"/>
        <w:outlineLvl w:val="1"/>
        <w:rPr>
          <w:rFonts w:ascii="Times New Roman" w:eastAsia="Times New Roman" w:hAnsi="Times New Roman" w:cs="Times New Roman"/>
          <w:sz w:val="26"/>
          <w:szCs w:val="26"/>
        </w:rPr>
      </w:pPr>
      <w:r w:rsidRPr="008312C8">
        <w:rPr>
          <w:rFonts w:ascii="Times New Roman" w:eastAsia="Times New Roman" w:hAnsi="Times New Roman" w:cs="Times New Roman"/>
          <w:sz w:val="26"/>
          <w:szCs w:val="26"/>
        </w:rPr>
        <w:t>Sử dụng POST khi bạn muốn gửi dữ liệu nhạy cảm hoặc khi thực hiện các thao tác làm thay đổi dữ liệu trên server, như khi gửi form đăng ký, đăng nhập, hoặc tải lên file.</w:t>
      </w:r>
    </w:p>
    <w:p w14:paraId="281B60C1" w14:textId="70FBB490" w:rsidR="00107EBE" w:rsidRDefault="00107EBE" w:rsidP="00107EBE">
      <w:pPr>
        <w:pStyle w:val="ListParagraph"/>
        <w:numPr>
          <w:ilvl w:val="0"/>
          <w:numId w:val="67"/>
        </w:numPr>
        <w:shd w:val="clear" w:color="auto" w:fill="FFFFFF"/>
        <w:spacing w:line="360" w:lineRule="auto"/>
        <w:textAlignment w:val="baseline"/>
        <w:outlineLvl w:val="1"/>
        <w:rPr>
          <w:rFonts w:ascii="Times New Roman" w:eastAsia="Times New Roman" w:hAnsi="Times New Roman" w:cs="Times New Roman"/>
          <w:b/>
          <w:bCs/>
          <w:sz w:val="26"/>
          <w:szCs w:val="26"/>
        </w:rPr>
      </w:pPr>
      <w:r w:rsidRPr="00107EBE">
        <w:rPr>
          <w:rFonts w:ascii="Times New Roman" w:eastAsia="Times New Roman" w:hAnsi="Times New Roman" w:cs="Times New Roman"/>
          <w:b/>
          <w:bCs/>
          <w:sz w:val="26"/>
          <w:szCs w:val="26"/>
        </w:rPr>
        <w:t>Phương thức REQUEST</w:t>
      </w:r>
    </w:p>
    <w:p w14:paraId="3E8409E7" w14:textId="26D0DB92" w:rsidR="00C353D6" w:rsidRPr="008312C8" w:rsidRDefault="008312C8" w:rsidP="008312C8">
      <w:pPr>
        <w:pStyle w:val="ListParagraph"/>
        <w:shd w:val="clear" w:color="auto" w:fill="FFFFFF"/>
        <w:spacing w:line="360" w:lineRule="auto"/>
        <w:ind w:left="862"/>
        <w:jc w:val="both"/>
        <w:textAlignment w:val="baseline"/>
        <w:outlineLvl w:val="1"/>
        <w:rPr>
          <w:rFonts w:ascii="Times New Roman" w:eastAsia="Times New Roman" w:hAnsi="Times New Roman" w:cs="Times New Roman"/>
          <w:sz w:val="26"/>
          <w:szCs w:val="26"/>
        </w:rPr>
      </w:pPr>
      <w:r w:rsidRPr="008312C8">
        <w:rPr>
          <w:rFonts w:ascii="Times New Roman" w:eastAsia="Times New Roman" w:hAnsi="Times New Roman" w:cs="Times New Roman"/>
          <w:sz w:val="26"/>
          <w:szCs w:val="26"/>
        </w:rPr>
        <w:t>Có thể sử dụng mảng $_REQUEST để truy cập biến từ cả hai phương thức GET và POST. Tuy nhiên, trong thực tế, nên ưu tiên sử dụng $_POST hoặc $_GET để rõ ràng hơn về nguồn gốc của dữ liệu</w:t>
      </w:r>
      <w:r>
        <w:rPr>
          <w:rFonts w:ascii="Times New Roman" w:eastAsia="Times New Roman" w:hAnsi="Times New Roman" w:cs="Times New Roman"/>
          <w:sz w:val="26"/>
          <w:szCs w:val="26"/>
        </w:rPr>
        <w:t>.</w:t>
      </w:r>
    </w:p>
    <w:p w14:paraId="3D514C20" w14:textId="77777777" w:rsidR="008312C8" w:rsidRDefault="008312C8" w:rsidP="001B46BE">
      <w:pPr>
        <w:pStyle w:val="ListParagraph"/>
        <w:numPr>
          <w:ilvl w:val="2"/>
          <w:numId w:val="64"/>
        </w:numPr>
        <w:shd w:val="clear" w:color="auto" w:fill="FFFFFF"/>
        <w:spacing w:line="360" w:lineRule="auto"/>
        <w:jc w:val="both"/>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Câu lệnh điều kiện </w:t>
      </w:r>
    </w:p>
    <w:p w14:paraId="6AA33EAC" w14:textId="39B04FAB" w:rsidR="008312C8" w:rsidRDefault="0044239A" w:rsidP="0044239A">
      <w:pPr>
        <w:shd w:val="clear" w:color="auto" w:fill="FFFFFF"/>
        <w:spacing w:line="360" w:lineRule="auto"/>
        <w:ind w:left="502" w:firstLine="218"/>
        <w:jc w:val="both"/>
        <w:textAlignment w:val="baseline"/>
        <w:outlineLvl w:val="1"/>
        <w:rPr>
          <w:rFonts w:ascii="Times New Roman" w:eastAsia="Times New Roman" w:hAnsi="Times New Roman" w:cs="Times New Roman"/>
          <w:sz w:val="26"/>
          <w:szCs w:val="26"/>
        </w:rPr>
      </w:pPr>
      <w:r w:rsidRPr="0044239A">
        <w:rPr>
          <w:rFonts w:ascii="Times New Roman" w:eastAsia="Times New Roman" w:hAnsi="Times New Roman" w:cs="Times New Roman"/>
          <w:sz w:val="26"/>
          <w:szCs w:val="26"/>
        </w:rPr>
        <w:t>Câu lệnh điều kiện được sử dụng để thực hiện các thao tác dựa trên một điều kiện nào đó. PHP cung cấp nhiều loại câu lệnh điều kiện để kiểm tra các điều kiện và điều khiển luồng chương trình. Dưới đây là các loại câu lệnh điều kiện phổ biến trong PHP:</w:t>
      </w:r>
    </w:p>
    <w:p w14:paraId="374CE2EE" w14:textId="77777777" w:rsidR="0044239A" w:rsidRDefault="0044239A">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6F0E54F9" w14:textId="78DC5244" w:rsidR="0044239A" w:rsidRDefault="0044239A" w:rsidP="0044239A">
      <w:pPr>
        <w:shd w:val="clear" w:color="auto" w:fill="FFFFFF"/>
        <w:spacing w:line="360" w:lineRule="auto"/>
        <w:ind w:left="502" w:firstLine="218"/>
        <w:jc w:val="both"/>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Câu lệnh if</w:t>
      </w:r>
    </w:p>
    <w:p w14:paraId="1C48BE02" w14:textId="227D09E7" w:rsidR="0044239A" w:rsidRDefault="0044239A" w:rsidP="0044239A">
      <w:pPr>
        <w:shd w:val="clear" w:color="auto" w:fill="FFFFFF"/>
        <w:spacing w:line="360" w:lineRule="auto"/>
        <w:ind w:left="720" w:firstLine="218"/>
        <w:jc w:val="both"/>
        <w:textAlignment w:val="baseline"/>
        <w:outlineLvl w:val="1"/>
        <w:rPr>
          <w:rFonts w:ascii="Times New Roman" w:eastAsia="Times New Roman" w:hAnsi="Times New Roman" w:cs="Times New Roman"/>
          <w:sz w:val="26"/>
          <w:szCs w:val="26"/>
        </w:rPr>
      </w:pPr>
      <w:r w:rsidRPr="0044239A">
        <w:rPr>
          <w:rFonts w:ascii="Times New Roman" w:eastAsia="Times New Roman" w:hAnsi="Times New Roman" w:cs="Times New Roman"/>
          <w:sz w:val="26"/>
          <w:szCs w:val="26"/>
        </w:rPr>
        <w:t>Câu lệnh if kiểm tra một điều kiện và chỉ thực thi khối lệnh nếu điều kiện đó đúng (true)</w:t>
      </w:r>
      <w:r>
        <w:rPr>
          <w:rFonts w:ascii="Times New Roman" w:eastAsia="Times New Roman" w:hAnsi="Times New Roman" w:cs="Times New Roman"/>
          <w:sz w:val="26"/>
          <w:szCs w:val="26"/>
        </w:rPr>
        <w:t>.</w:t>
      </w:r>
    </w:p>
    <w:p w14:paraId="564973C7" w14:textId="26E9D621" w:rsid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jc w:val="both"/>
        <w:textAlignment w:val="baseline"/>
        <w:outlineLvl w:val="1"/>
        <w:rPr>
          <w:rFonts w:ascii="Consolas" w:eastAsia="Times New Roman" w:hAnsi="Consolas" w:cs="Times New Roman"/>
        </w:rPr>
      </w:pPr>
      <w:r>
        <w:rPr>
          <w:rFonts w:ascii="Consolas" w:eastAsia="Times New Roman" w:hAnsi="Consolas" w:cs="Times New Roman"/>
        </w:rPr>
        <w:t>//Cú pháp</w:t>
      </w:r>
    </w:p>
    <w:p w14:paraId="7B3827ED" w14:textId="0502C4ED"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if (điều_kiện) {</w:t>
      </w:r>
    </w:p>
    <w:p w14:paraId="34609680"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 xml:space="preserve">    // Khối lệnh được thực thi nếu điều kiện đúng</w:t>
      </w:r>
    </w:p>
    <w:p w14:paraId="1E70B7DB" w14:textId="787A7973"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w:t>
      </w:r>
    </w:p>
    <w:p w14:paraId="39D01D24" w14:textId="1A321E33"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//ví dụ</w:t>
      </w:r>
    </w:p>
    <w:p w14:paraId="0FAA289C"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$tuoi = 20;</w:t>
      </w:r>
    </w:p>
    <w:p w14:paraId="0DE49688"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if ($tuoi &gt;= 18) {</w:t>
      </w:r>
    </w:p>
    <w:p w14:paraId="156F992E"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 xml:space="preserve">    echo "Bạn đã đủ tuổi trưởng thành.";</w:t>
      </w:r>
    </w:p>
    <w:p w14:paraId="799957E3" w14:textId="75542EE8"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w:t>
      </w:r>
    </w:p>
    <w:p w14:paraId="7FDA2357" w14:textId="1D5B149A" w:rsidR="0044239A" w:rsidRDefault="0044239A" w:rsidP="0044239A">
      <w:pPr>
        <w:shd w:val="clear" w:color="auto" w:fill="FFFFFF"/>
        <w:spacing w:line="360" w:lineRule="auto"/>
        <w:ind w:left="502" w:firstLine="218"/>
        <w:jc w:val="both"/>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Câu lệnh if…else</w:t>
      </w:r>
    </w:p>
    <w:p w14:paraId="7D2C3D0F" w14:textId="327E7331" w:rsidR="0044239A" w:rsidRDefault="0044239A" w:rsidP="0044239A">
      <w:pPr>
        <w:shd w:val="clear" w:color="auto" w:fill="FFFFFF"/>
        <w:spacing w:line="360" w:lineRule="auto"/>
        <w:ind w:left="720" w:firstLine="218"/>
        <w:jc w:val="both"/>
        <w:textAlignment w:val="baseline"/>
        <w:outlineLvl w:val="1"/>
        <w:rPr>
          <w:rFonts w:ascii="Times New Roman" w:eastAsia="Times New Roman" w:hAnsi="Times New Roman" w:cs="Times New Roman"/>
          <w:sz w:val="26"/>
          <w:szCs w:val="26"/>
        </w:rPr>
      </w:pPr>
      <w:r w:rsidRPr="0044239A">
        <w:rPr>
          <w:rFonts w:ascii="Times New Roman" w:eastAsia="Times New Roman" w:hAnsi="Times New Roman" w:cs="Times New Roman"/>
          <w:sz w:val="26"/>
          <w:szCs w:val="26"/>
        </w:rPr>
        <w:t>Câu lệnh if...else cho phép bạn thực thi một khối lệnh nếu điều kiện đúng, và một khối lệnh khác nếu điều kiện sai.</w:t>
      </w:r>
    </w:p>
    <w:p w14:paraId="14CAB21D" w14:textId="17A2DB35"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//Cú pháp</w:t>
      </w:r>
    </w:p>
    <w:p w14:paraId="7F9A2309"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if (điều_kiện) {</w:t>
      </w:r>
    </w:p>
    <w:p w14:paraId="573F13C5"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 xml:space="preserve">    // Khối lệnh nếu điều kiện đúng</w:t>
      </w:r>
    </w:p>
    <w:p w14:paraId="29E63E04"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 else {</w:t>
      </w:r>
    </w:p>
    <w:p w14:paraId="00E5E3F1"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 xml:space="preserve">    // Khối lệnh nếu điều kiện sai</w:t>
      </w:r>
    </w:p>
    <w:p w14:paraId="322B777E" w14:textId="0E6648C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w:t>
      </w:r>
    </w:p>
    <w:p w14:paraId="6EA743D5" w14:textId="1948E176"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//ví dụ</w:t>
      </w:r>
    </w:p>
    <w:p w14:paraId="13469529"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$diem = 7;</w:t>
      </w:r>
    </w:p>
    <w:p w14:paraId="15D4FE2B"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if ($diem &gt;= 5) {</w:t>
      </w:r>
    </w:p>
    <w:p w14:paraId="27277AE9"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 xml:space="preserve">    echo "Bạn đã đậu.";</w:t>
      </w:r>
    </w:p>
    <w:p w14:paraId="30A2F478"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 else {</w:t>
      </w:r>
    </w:p>
    <w:p w14:paraId="76895F6E"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 xml:space="preserve">    echo "Bạn đã rớt.";</w:t>
      </w:r>
    </w:p>
    <w:p w14:paraId="007813F6" w14:textId="0F1EF5E0"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w:t>
      </w:r>
    </w:p>
    <w:p w14:paraId="0F45A584" w14:textId="77777777" w:rsidR="0044239A" w:rsidRDefault="0044239A">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15EEEC22" w14:textId="462EDF9F" w:rsidR="0044239A" w:rsidRPr="0044239A" w:rsidRDefault="0044239A" w:rsidP="0044239A">
      <w:pPr>
        <w:shd w:val="clear" w:color="auto" w:fill="FFFFFF"/>
        <w:spacing w:line="360" w:lineRule="auto"/>
        <w:ind w:left="502" w:firstLine="218"/>
        <w:jc w:val="both"/>
        <w:textAlignment w:val="baseline"/>
        <w:outlineLvl w:val="1"/>
        <w:rPr>
          <w:rFonts w:ascii="Times New Roman" w:eastAsia="Times New Roman" w:hAnsi="Times New Roman" w:cs="Times New Roman"/>
          <w:b/>
          <w:bCs/>
          <w:sz w:val="26"/>
          <w:szCs w:val="26"/>
        </w:rPr>
      </w:pPr>
      <w:r w:rsidRPr="0044239A">
        <w:rPr>
          <w:rFonts w:ascii="Times New Roman" w:eastAsia="Times New Roman" w:hAnsi="Times New Roman" w:cs="Times New Roman"/>
          <w:b/>
          <w:bCs/>
          <w:sz w:val="26"/>
          <w:szCs w:val="26"/>
        </w:rPr>
        <w:lastRenderedPageBreak/>
        <w:t>Câu Lệnh if...elseif...else</w:t>
      </w:r>
    </w:p>
    <w:p w14:paraId="09E59B9D" w14:textId="12600D2C" w:rsidR="0044239A" w:rsidRPr="0044239A" w:rsidRDefault="001478E3" w:rsidP="0044239A">
      <w:pPr>
        <w:pStyle w:val="3"/>
      </w:pPr>
      <w:r>
        <w:rPr>
          <w:lang w:val="en-US"/>
        </w:rPr>
        <w:tab/>
      </w:r>
      <w:r w:rsidR="0044239A" w:rsidRPr="0044239A">
        <w:t>Câu lệnh này cho phép kiểm tra nhiều điều kiện khác nhau. Nếu điều kiện đầu tiên sai, nó sẽ kiểm tra các điều kiện elseif tiếp theo, và nếu tất cả đều sai, nó sẽ thực hiện khối lệnh else.</w:t>
      </w:r>
    </w:p>
    <w:p w14:paraId="038A378D" w14:textId="49E55E9E" w:rsidR="0044239A" w:rsidRPr="0044239A" w:rsidRDefault="0044239A" w:rsidP="0044239A">
      <w:pPr>
        <w:pStyle w:val="BalloonText"/>
        <w:ind w:left="720"/>
      </w:pPr>
      <w:r w:rsidRPr="0044239A">
        <w:t>//cú pháp</w:t>
      </w:r>
    </w:p>
    <w:p w14:paraId="78D65A66" w14:textId="4A7848B5" w:rsidR="0044239A" w:rsidRPr="0044239A" w:rsidRDefault="0044239A" w:rsidP="0044239A">
      <w:pPr>
        <w:pStyle w:val="BalloonText"/>
        <w:ind w:left="720"/>
      </w:pPr>
      <w:r w:rsidRPr="0044239A">
        <w:t>if (điều_kiện_1) {</w:t>
      </w:r>
    </w:p>
    <w:p w14:paraId="5256FB2E" w14:textId="77777777" w:rsidR="0044239A" w:rsidRPr="0044239A" w:rsidRDefault="0044239A" w:rsidP="0044239A">
      <w:pPr>
        <w:pStyle w:val="BalloonText"/>
        <w:ind w:left="720"/>
      </w:pPr>
      <w:r w:rsidRPr="0044239A">
        <w:t xml:space="preserve">    // Khối lệnh nếu điều kiện_1 đúng</w:t>
      </w:r>
    </w:p>
    <w:p w14:paraId="6DEF04ED" w14:textId="77777777" w:rsidR="0044239A" w:rsidRPr="0044239A" w:rsidRDefault="0044239A" w:rsidP="0044239A">
      <w:pPr>
        <w:pStyle w:val="BalloonText"/>
        <w:ind w:left="720"/>
      </w:pPr>
      <w:r w:rsidRPr="0044239A">
        <w:t>} elseif (điều_kiện_2) {</w:t>
      </w:r>
    </w:p>
    <w:p w14:paraId="059CE38C" w14:textId="77777777" w:rsidR="0044239A" w:rsidRPr="0044239A" w:rsidRDefault="0044239A" w:rsidP="0044239A">
      <w:pPr>
        <w:pStyle w:val="BalloonText"/>
        <w:ind w:left="720"/>
      </w:pPr>
      <w:r w:rsidRPr="0044239A">
        <w:t xml:space="preserve">    // Khối lệnh nếu điều kiện_2 đúng</w:t>
      </w:r>
    </w:p>
    <w:p w14:paraId="6ED2379D" w14:textId="77777777" w:rsidR="0044239A" w:rsidRPr="0044239A" w:rsidRDefault="0044239A" w:rsidP="0044239A">
      <w:pPr>
        <w:pStyle w:val="BalloonText"/>
        <w:ind w:left="720"/>
      </w:pPr>
      <w:r w:rsidRPr="0044239A">
        <w:t>} else {</w:t>
      </w:r>
    </w:p>
    <w:p w14:paraId="11AC865D" w14:textId="77777777" w:rsidR="0044239A" w:rsidRPr="0044239A" w:rsidRDefault="0044239A" w:rsidP="0044239A">
      <w:pPr>
        <w:pStyle w:val="BalloonText"/>
        <w:ind w:left="720"/>
      </w:pPr>
      <w:r w:rsidRPr="0044239A">
        <w:t xml:space="preserve">    // Khối lệnh nếu tất cả điều kiện đều sai</w:t>
      </w:r>
    </w:p>
    <w:p w14:paraId="373F28D1" w14:textId="22AB48DF" w:rsidR="0044239A" w:rsidRDefault="0044239A" w:rsidP="0044239A">
      <w:pPr>
        <w:pStyle w:val="BalloonText"/>
        <w:ind w:left="720"/>
      </w:pPr>
      <w:r w:rsidRPr="0044239A">
        <w:t>}</w:t>
      </w:r>
    </w:p>
    <w:p w14:paraId="41DFA6D5" w14:textId="77777777" w:rsidR="001478E3" w:rsidRPr="0044239A" w:rsidRDefault="001478E3" w:rsidP="0044239A">
      <w:pPr>
        <w:pStyle w:val="BalloonText"/>
        <w:ind w:left="720"/>
      </w:pPr>
    </w:p>
    <w:p w14:paraId="7EEF7AAF" w14:textId="6C6DABA7" w:rsidR="0044239A" w:rsidRPr="0044239A" w:rsidRDefault="0044239A" w:rsidP="0044239A">
      <w:pPr>
        <w:pStyle w:val="BalloonText"/>
        <w:ind w:left="720"/>
      </w:pPr>
      <w:r w:rsidRPr="0044239A">
        <w:t>//ví dụ</w:t>
      </w:r>
    </w:p>
    <w:p w14:paraId="4C84602C" w14:textId="77777777" w:rsidR="0044239A" w:rsidRPr="0044239A" w:rsidRDefault="0044239A" w:rsidP="0044239A">
      <w:pPr>
        <w:pStyle w:val="BalloonText"/>
        <w:ind w:left="720"/>
      </w:pPr>
      <w:r w:rsidRPr="0044239A">
        <w:t>$diem = 8;</w:t>
      </w:r>
    </w:p>
    <w:p w14:paraId="0D6A4337" w14:textId="77777777" w:rsidR="0044239A" w:rsidRPr="0044239A" w:rsidRDefault="0044239A" w:rsidP="0044239A">
      <w:pPr>
        <w:pStyle w:val="BalloonText"/>
        <w:ind w:left="720"/>
      </w:pPr>
      <w:r w:rsidRPr="0044239A">
        <w:t>if ($diem &gt;= 9) {</w:t>
      </w:r>
    </w:p>
    <w:p w14:paraId="40A1568B" w14:textId="77777777" w:rsidR="0044239A" w:rsidRPr="0044239A" w:rsidRDefault="0044239A" w:rsidP="0044239A">
      <w:pPr>
        <w:pStyle w:val="BalloonText"/>
        <w:ind w:left="720"/>
      </w:pPr>
      <w:r w:rsidRPr="0044239A">
        <w:t xml:space="preserve">    echo "Xuất sắc";</w:t>
      </w:r>
    </w:p>
    <w:p w14:paraId="0881E9DE" w14:textId="77777777" w:rsidR="0044239A" w:rsidRPr="0044239A" w:rsidRDefault="0044239A" w:rsidP="0044239A">
      <w:pPr>
        <w:pStyle w:val="BalloonText"/>
        <w:ind w:left="720"/>
      </w:pPr>
      <w:r w:rsidRPr="0044239A">
        <w:t>} elseif ($diem &gt;= 7) {</w:t>
      </w:r>
    </w:p>
    <w:p w14:paraId="7AF5952E" w14:textId="77777777" w:rsidR="0044239A" w:rsidRPr="0044239A" w:rsidRDefault="0044239A" w:rsidP="0044239A">
      <w:pPr>
        <w:pStyle w:val="BalloonText"/>
        <w:ind w:left="720"/>
      </w:pPr>
      <w:r w:rsidRPr="0044239A">
        <w:t xml:space="preserve">    echo "Khá";</w:t>
      </w:r>
    </w:p>
    <w:p w14:paraId="3A68F402" w14:textId="77777777" w:rsidR="0044239A" w:rsidRPr="0044239A" w:rsidRDefault="0044239A" w:rsidP="0044239A">
      <w:pPr>
        <w:pStyle w:val="BalloonText"/>
        <w:ind w:left="720"/>
      </w:pPr>
      <w:r w:rsidRPr="0044239A">
        <w:t>} else {</w:t>
      </w:r>
    </w:p>
    <w:p w14:paraId="6765B296" w14:textId="77777777" w:rsidR="0044239A" w:rsidRPr="0044239A" w:rsidRDefault="0044239A" w:rsidP="0044239A">
      <w:pPr>
        <w:pStyle w:val="BalloonText"/>
        <w:ind w:left="720"/>
      </w:pPr>
      <w:r w:rsidRPr="0044239A">
        <w:t xml:space="preserve">    echo "Trung bình";</w:t>
      </w:r>
    </w:p>
    <w:p w14:paraId="462F27F4" w14:textId="438117BB" w:rsidR="0044239A" w:rsidRPr="0044239A" w:rsidRDefault="0044239A" w:rsidP="0044239A">
      <w:pPr>
        <w:pStyle w:val="BalloonText"/>
        <w:ind w:left="720"/>
      </w:pPr>
      <w:r w:rsidRPr="0044239A">
        <w:t>}</w:t>
      </w:r>
    </w:p>
    <w:p w14:paraId="01498904" w14:textId="77777777" w:rsidR="001478E3" w:rsidRPr="001478E3" w:rsidRDefault="001478E3" w:rsidP="001478E3">
      <w:pPr>
        <w:shd w:val="clear" w:color="auto" w:fill="FFFFFF"/>
        <w:spacing w:line="360" w:lineRule="auto"/>
        <w:ind w:left="502" w:firstLine="218"/>
        <w:jc w:val="both"/>
        <w:textAlignment w:val="baseline"/>
        <w:outlineLvl w:val="1"/>
        <w:rPr>
          <w:rFonts w:ascii="Times New Roman" w:eastAsia="Times New Roman" w:hAnsi="Times New Roman" w:cs="Times New Roman"/>
          <w:b/>
          <w:bCs/>
          <w:sz w:val="26"/>
          <w:szCs w:val="26"/>
        </w:rPr>
      </w:pPr>
      <w:r w:rsidRPr="001478E3">
        <w:rPr>
          <w:rFonts w:ascii="Times New Roman" w:eastAsia="Times New Roman" w:hAnsi="Times New Roman" w:cs="Times New Roman"/>
          <w:b/>
          <w:bCs/>
          <w:sz w:val="26"/>
          <w:szCs w:val="26"/>
        </w:rPr>
        <w:t>Câu Lệnh switch</w:t>
      </w:r>
    </w:p>
    <w:p w14:paraId="7D1A087C" w14:textId="77777777" w:rsidR="001478E3" w:rsidRDefault="001478E3" w:rsidP="001478E3">
      <w:pPr>
        <w:shd w:val="clear" w:color="auto" w:fill="FFFFFF"/>
        <w:spacing w:line="360" w:lineRule="auto"/>
        <w:ind w:left="720" w:firstLine="218"/>
        <w:jc w:val="both"/>
        <w:textAlignment w:val="baseline"/>
        <w:outlineLvl w:val="1"/>
        <w:rPr>
          <w:rFonts w:ascii="Times New Roman" w:eastAsia="Times New Roman" w:hAnsi="Times New Roman" w:cs="Times New Roman"/>
          <w:sz w:val="26"/>
          <w:szCs w:val="26"/>
        </w:rPr>
      </w:pPr>
      <w:r w:rsidRPr="001478E3">
        <w:rPr>
          <w:rFonts w:ascii="Times New Roman" w:eastAsia="Times New Roman" w:hAnsi="Times New Roman" w:cs="Times New Roman"/>
          <w:sz w:val="26"/>
          <w:szCs w:val="26"/>
        </w:rPr>
        <w:t>Câu lệnh switch được sử dụng để so sánh một biến hoặc biểu thức với nhiều giá trị khác nhau và thực thi khối lệnh tương ứng.</w:t>
      </w:r>
    </w:p>
    <w:tbl>
      <w:tblPr>
        <w:tblStyle w:val="TableGrid"/>
        <w:tblW w:w="0" w:type="auto"/>
        <w:tblInd w:w="720" w:type="dxa"/>
        <w:tblBorders>
          <w:top w:val="none" w:sz="0" w:space="0" w:color="auto"/>
          <w:left w:val="dashed" w:sz="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4013"/>
      </w:tblGrid>
      <w:tr w:rsidR="001478E3" w14:paraId="2487C4E6" w14:textId="77777777" w:rsidTr="006B2E99">
        <w:tc>
          <w:tcPr>
            <w:tcW w:w="4389" w:type="dxa"/>
          </w:tcPr>
          <w:p w14:paraId="1852E035" w14:textId="69971C1B" w:rsidR="001478E3" w:rsidRDefault="001478E3" w:rsidP="001478E3">
            <w:pPr>
              <w:pStyle w:val="BalloonText"/>
            </w:pPr>
            <w:r>
              <w:t>//cú pháp</w:t>
            </w:r>
          </w:p>
          <w:p w14:paraId="52C97A64" w14:textId="55577C92" w:rsidR="001478E3" w:rsidRPr="001478E3" w:rsidRDefault="001478E3" w:rsidP="001478E3">
            <w:pPr>
              <w:pStyle w:val="BalloonText"/>
            </w:pPr>
            <w:r w:rsidRPr="001478E3">
              <w:t>switch (biểu_thức) {</w:t>
            </w:r>
          </w:p>
          <w:p w14:paraId="16692F70" w14:textId="77777777" w:rsidR="001478E3" w:rsidRPr="001478E3" w:rsidRDefault="001478E3" w:rsidP="001478E3">
            <w:pPr>
              <w:pStyle w:val="BalloonText"/>
            </w:pPr>
            <w:r w:rsidRPr="001478E3">
              <w:t xml:space="preserve">    case giá_trị_1:</w:t>
            </w:r>
          </w:p>
          <w:p w14:paraId="5C4D9EBF" w14:textId="77777777" w:rsidR="001478E3" w:rsidRPr="001478E3" w:rsidRDefault="001478E3" w:rsidP="001478E3">
            <w:pPr>
              <w:pStyle w:val="BalloonText"/>
            </w:pPr>
            <w:r w:rsidRPr="001478E3">
              <w:t xml:space="preserve">        // Khối lệnh nếu biểu_thức == giá_trị_1</w:t>
            </w:r>
          </w:p>
          <w:p w14:paraId="28CFF508" w14:textId="77777777" w:rsidR="001478E3" w:rsidRPr="001478E3" w:rsidRDefault="001478E3" w:rsidP="001478E3">
            <w:pPr>
              <w:pStyle w:val="BalloonText"/>
            </w:pPr>
            <w:r w:rsidRPr="001478E3">
              <w:t xml:space="preserve">        break;</w:t>
            </w:r>
          </w:p>
          <w:p w14:paraId="4CF8001C" w14:textId="77777777" w:rsidR="001478E3" w:rsidRPr="001478E3" w:rsidRDefault="001478E3" w:rsidP="001478E3">
            <w:pPr>
              <w:pStyle w:val="BalloonText"/>
            </w:pPr>
            <w:r w:rsidRPr="001478E3">
              <w:t xml:space="preserve">    case giá_trị_2:</w:t>
            </w:r>
          </w:p>
          <w:p w14:paraId="61290198" w14:textId="77777777" w:rsidR="001478E3" w:rsidRPr="001478E3" w:rsidRDefault="001478E3" w:rsidP="001478E3">
            <w:pPr>
              <w:pStyle w:val="BalloonText"/>
            </w:pPr>
            <w:r w:rsidRPr="001478E3">
              <w:t xml:space="preserve">        // Khối lệnh nếu biểu_thức == giá_trị_2</w:t>
            </w:r>
          </w:p>
          <w:p w14:paraId="7D2F12BC" w14:textId="77777777" w:rsidR="001478E3" w:rsidRPr="001478E3" w:rsidRDefault="001478E3" w:rsidP="001478E3">
            <w:pPr>
              <w:pStyle w:val="BalloonText"/>
            </w:pPr>
            <w:r w:rsidRPr="001478E3">
              <w:t xml:space="preserve">        break;</w:t>
            </w:r>
          </w:p>
          <w:p w14:paraId="11EEB36E" w14:textId="77777777" w:rsidR="001478E3" w:rsidRPr="001478E3" w:rsidRDefault="001478E3" w:rsidP="001478E3">
            <w:pPr>
              <w:pStyle w:val="BalloonText"/>
            </w:pPr>
            <w:r w:rsidRPr="001478E3">
              <w:t xml:space="preserve">    default:</w:t>
            </w:r>
          </w:p>
          <w:p w14:paraId="0D6643A1" w14:textId="77777777" w:rsidR="001478E3" w:rsidRPr="001478E3" w:rsidRDefault="001478E3" w:rsidP="001478E3">
            <w:pPr>
              <w:pStyle w:val="BalloonText"/>
            </w:pPr>
            <w:r w:rsidRPr="001478E3">
              <w:t xml:space="preserve">        // Khối lệnh nếu không có giá trị nào khớp</w:t>
            </w:r>
          </w:p>
          <w:p w14:paraId="0CD377C7" w14:textId="77777777" w:rsidR="001478E3" w:rsidRDefault="001478E3" w:rsidP="001478E3">
            <w:pPr>
              <w:pStyle w:val="BalloonText"/>
            </w:pPr>
            <w:r w:rsidRPr="001478E3">
              <w:t>}</w:t>
            </w:r>
          </w:p>
          <w:p w14:paraId="3C45DC2A" w14:textId="77777777" w:rsidR="001478E3" w:rsidRDefault="001478E3" w:rsidP="001478E3">
            <w:pPr>
              <w:pStyle w:val="BalloonText"/>
            </w:pPr>
          </w:p>
          <w:p w14:paraId="2A1464E4" w14:textId="273D219A" w:rsidR="006B2E99" w:rsidRPr="001478E3" w:rsidRDefault="006B2E99" w:rsidP="001478E3">
            <w:pPr>
              <w:pStyle w:val="BalloonText"/>
            </w:pPr>
          </w:p>
        </w:tc>
        <w:tc>
          <w:tcPr>
            <w:tcW w:w="4389" w:type="dxa"/>
          </w:tcPr>
          <w:p w14:paraId="1CA6F3C8" w14:textId="0C390A0B" w:rsidR="006B2E99" w:rsidRDefault="006B2E99" w:rsidP="001478E3">
            <w:pPr>
              <w:pStyle w:val="BalloonText"/>
            </w:pPr>
            <w:r>
              <w:t>//ví dụ</w:t>
            </w:r>
          </w:p>
          <w:p w14:paraId="6EC436D4" w14:textId="5DB5A5D0" w:rsidR="001478E3" w:rsidRPr="001478E3" w:rsidRDefault="001478E3" w:rsidP="001478E3">
            <w:pPr>
              <w:pStyle w:val="BalloonText"/>
            </w:pPr>
            <w:r w:rsidRPr="001478E3">
              <w:t>$thang = 5;</w:t>
            </w:r>
          </w:p>
          <w:p w14:paraId="78785E45" w14:textId="77777777" w:rsidR="001478E3" w:rsidRPr="001478E3" w:rsidRDefault="001478E3" w:rsidP="001478E3">
            <w:pPr>
              <w:pStyle w:val="BalloonText"/>
            </w:pPr>
            <w:r w:rsidRPr="001478E3">
              <w:t>switch ($thang) {</w:t>
            </w:r>
          </w:p>
          <w:p w14:paraId="3CC575A0" w14:textId="77777777" w:rsidR="001478E3" w:rsidRPr="001478E3" w:rsidRDefault="001478E3" w:rsidP="001478E3">
            <w:pPr>
              <w:pStyle w:val="BalloonText"/>
            </w:pPr>
            <w:r w:rsidRPr="001478E3">
              <w:t xml:space="preserve">    case 1:</w:t>
            </w:r>
          </w:p>
          <w:p w14:paraId="7E3E5F00" w14:textId="77777777" w:rsidR="001478E3" w:rsidRPr="001478E3" w:rsidRDefault="001478E3" w:rsidP="001478E3">
            <w:pPr>
              <w:pStyle w:val="BalloonText"/>
            </w:pPr>
            <w:r w:rsidRPr="001478E3">
              <w:t xml:space="preserve">        echo "Tháng Một";</w:t>
            </w:r>
          </w:p>
          <w:p w14:paraId="39CF8813" w14:textId="77777777" w:rsidR="001478E3" w:rsidRPr="001478E3" w:rsidRDefault="001478E3" w:rsidP="001478E3">
            <w:pPr>
              <w:pStyle w:val="BalloonText"/>
            </w:pPr>
            <w:r w:rsidRPr="001478E3">
              <w:t xml:space="preserve">        break;</w:t>
            </w:r>
          </w:p>
          <w:p w14:paraId="69A40B27" w14:textId="77777777" w:rsidR="001478E3" w:rsidRPr="001478E3" w:rsidRDefault="001478E3" w:rsidP="001478E3">
            <w:pPr>
              <w:pStyle w:val="BalloonText"/>
            </w:pPr>
            <w:r w:rsidRPr="001478E3">
              <w:t xml:space="preserve">    case 2:</w:t>
            </w:r>
          </w:p>
          <w:p w14:paraId="554CD798" w14:textId="77777777" w:rsidR="001478E3" w:rsidRPr="001478E3" w:rsidRDefault="001478E3" w:rsidP="001478E3">
            <w:pPr>
              <w:pStyle w:val="BalloonText"/>
            </w:pPr>
            <w:r w:rsidRPr="001478E3">
              <w:t xml:space="preserve">        echo "Tháng Hai";</w:t>
            </w:r>
          </w:p>
          <w:p w14:paraId="7FF7C8CB" w14:textId="77777777" w:rsidR="001478E3" w:rsidRPr="001478E3" w:rsidRDefault="001478E3" w:rsidP="001478E3">
            <w:pPr>
              <w:pStyle w:val="BalloonText"/>
            </w:pPr>
            <w:r w:rsidRPr="001478E3">
              <w:t xml:space="preserve">        break;</w:t>
            </w:r>
          </w:p>
          <w:p w14:paraId="5FDF0722" w14:textId="77777777" w:rsidR="001478E3" w:rsidRPr="001478E3" w:rsidRDefault="001478E3" w:rsidP="001478E3">
            <w:pPr>
              <w:pStyle w:val="BalloonText"/>
            </w:pPr>
            <w:r w:rsidRPr="001478E3">
              <w:t xml:space="preserve">    case 5:</w:t>
            </w:r>
          </w:p>
          <w:p w14:paraId="0A219911" w14:textId="77777777" w:rsidR="001478E3" w:rsidRPr="001478E3" w:rsidRDefault="001478E3" w:rsidP="001478E3">
            <w:pPr>
              <w:pStyle w:val="BalloonText"/>
            </w:pPr>
            <w:r w:rsidRPr="001478E3">
              <w:t xml:space="preserve">        echo "Tháng Năm";</w:t>
            </w:r>
          </w:p>
          <w:p w14:paraId="45F9E25D" w14:textId="77777777" w:rsidR="001478E3" w:rsidRPr="001478E3" w:rsidRDefault="001478E3" w:rsidP="001478E3">
            <w:pPr>
              <w:pStyle w:val="BalloonText"/>
            </w:pPr>
            <w:r w:rsidRPr="001478E3">
              <w:t xml:space="preserve">        break;</w:t>
            </w:r>
          </w:p>
          <w:p w14:paraId="1E6DE4AD" w14:textId="77777777" w:rsidR="001478E3" w:rsidRPr="001478E3" w:rsidRDefault="001478E3" w:rsidP="001478E3">
            <w:pPr>
              <w:pStyle w:val="BalloonText"/>
            </w:pPr>
            <w:r w:rsidRPr="001478E3">
              <w:t xml:space="preserve">    default:</w:t>
            </w:r>
          </w:p>
          <w:p w14:paraId="78EA80FC" w14:textId="77777777" w:rsidR="001478E3" w:rsidRPr="001478E3" w:rsidRDefault="001478E3" w:rsidP="001478E3">
            <w:pPr>
              <w:pStyle w:val="BalloonText"/>
            </w:pPr>
            <w:r w:rsidRPr="001478E3">
              <w:t xml:space="preserve">        echo "Không tìm thấy tháng.";</w:t>
            </w:r>
          </w:p>
          <w:p w14:paraId="6B6F366C" w14:textId="57632FF8" w:rsidR="001478E3" w:rsidRDefault="001478E3" w:rsidP="001478E3">
            <w:pPr>
              <w:pStyle w:val="BalloonText"/>
            </w:pPr>
            <w:r w:rsidRPr="001478E3">
              <w:t>}</w:t>
            </w:r>
          </w:p>
        </w:tc>
      </w:tr>
    </w:tbl>
    <w:p w14:paraId="5914EB3A" w14:textId="77777777" w:rsidR="001478E3" w:rsidRPr="001478E3" w:rsidRDefault="001478E3" w:rsidP="001478E3">
      <w:pPr>
        <w:shd w:val="clear" w:color="auto" w:fill="FFFFFF"/>
        <w:spacing w:line="360" w:lineRule="auto"/>
        <w:ind w:left="720" w:firstLine="218"/>
        <w:jc w:val="both"/>
        <w:textAlignment w:val="baseline"/>
        <w:outlineLvl w:val="1"/>
        <w:rPr>
          <w:rFonts w:ascii="Times New Roman" w:eastAsia="Times New Roman" w:hAnsi="Times New Roman" w:cs="Times New Roman"/>
          <w:sz w:val="26"/>
          <w:szCs w:val="26"/>
        </w:rPr>
      </w:pPr>
    </w:p>
    <w:p w14:paraId="645AE2B1" w14:textId="77777777" w:rsidR="0044239A" w:rsidRDefault="0044239A" w:rsidP="0044239A">
      <w:pPr>
        <w:shd w:val="clear" w:color="auto" w:fill="FFFFFF"/>
        <w:spacing w:line="360" w:lineRule="auto"/>
        <w:ind w:left="502" w:firstLine="218"/>
        <w:jc w:val="both"/>
        <w:textAlignment w:val="baseline"/>
        <w:outlineLvl w:val="1"/>
        <w:rPr>
          <w:rFonts w:ascii="Times New Roman" w:eastAsia="Times New Roman" w:hAnsi="Times New Roman" w:cs="Times New Roman"/>
          <w:sz w:val="26"/>
          <w:szCs w:val="26"/>
        </w:rPr>
      </w:pPr>
    </w:p>
    <w:p w14:paraId="55C986BC" w14:textId="77777777" w:rsidR="0044239A" w:rsidRPr="0044239A" w:rsidRDefault="0044239A" w:rsidP="0044239A">
      <w:pPr>
        <w:shd w:val="clear" w:color="auto" w:fill="FFFFFF"/>
        <w:spacing w:line="360" w:lineRule="auto"/>
        <w:ind w:left="502" w:firstLine="218"/>
        <w:jc w:val="both"/>
        <w:textAlignment w:val="baseline"/>
        <w:outlineLvl w:val="1"/>
        <w:rPr>
          <w:rFonts w:ascii="Times New Roman" w:eastAsia="Times New Roman" w:hAnsi="Times New Roman" w:cs="Times New Roman"/>
          <w:sz w:val="26"/>
          <w:szCs w:val="26"/>
        </w:rPr>
      </w:pPr>
    </w:p>
    <w:p w14:paraId="644516A9" w14:textId="78FBFF5C" w:rsidR="00E34BC6" w:rsidRPr="006B2E99" w:rsidRDefault="00E34BC6" w:rsidP="00E34BC6">
      <w:pPr>
        <w:pStyle w:val="Heading1"/>
        <w:spacing w:before="0" w:after="0" w:line="360" w:lineRule="auto"/>
        <w:jc w:val="center"/>
        <w:rPr>
          <w:rFonts w:ascii="Times New Roman" w:hAnsi="Times New Roman" w:cs="Times New Roman"/>
          <w:sz w:val="28"/>
          <w:szCs w:val="28"/>
        </w:rPr>
      </w:pPr>
      <w:bookmarkStart w:id="42" w:name="_Toc168962138"/>
      <w:r w:rsidRPr="00E34BC6">
        <w:rPr>
          <w:rFonts w:ascii="Times New Roman" w:hAnsi="Times New Roman" w:cs="Times New Roman"/>
          <w:sz w:val="28"/>
          <w:szCs w:val="28"/>
          <w:lang w:val="vi-VN"/>
        </w:rPr>
        <w:lastRenderedPageBreak/>
        <w:t xml:space="preserve">CHƯƠNG </w:t>
      </w:r>
      <w:r w:rsidR="00514CF4">
        <w:rPr>
          <w:rFonts w:ascii="Times New Roman" w:hAnsi="Times New Roman" w:cs="Times New Roman"/>
          <w:sz w:val="28"/>
          <w:szCs w:val="28"/>
        </w:rPr>
        <w:t>3</w:t>
      </w:r>
      <w:r w:rsidRPr="005E16FF">
        <w:rPr>
          <w:rFonts w:ascii="Times New Roman" w:hAnsi="Times New Roman" w:cs="Times New Roman"/>
          <w:sz w:val="28"/>
          <w:szCs w:val="28"/>
          <w:lang w:val="vi-VN"/>
        </w:rPr>
        <w:t>:</w:t>
      </w:r>
      <w:r w:rsidRPr="00E34BC6">
        <w:rPr>
          <w:rFonts w:ascii="Times New Roman" w:hAnsi="Times New Roman" w:cs="Times New Roman"/>
          <w:sz w:val="28"/>
          <w:szCs w:val="28"/>
          <w:lang w:val="vi-VN"/>
        </w:rPr>
        <w:t xml:space="preserve"> </w:t>
      </w:r>
      <w:bookmarkEnd w:id="42"/>
      <w:r w:rsidR="006B2E99">
        <w:rPr>
          <w:rFonts w:ascii="Times New Roman" w:hAnsi="Times New Roman" w:cs="Times New Roman"/>
          <w:sz w:val="28"/>
          <w:szCs w:val="28"/>
        </w:rPr>
        <w:t>THỰC HÀNH LẬP TRÌNH WEB VỚI PHP</w:t>
      </w:r>
    </w:p>
    <w:p w14:paraId="4DC9527A" w14:textId="354D450C" w:rsidR="006B2E99" w:rsidRDefault="00514CF4" w:rsidP="006B2E99">
      <w:pPr>
        <w:pStyle w:val="Heading2"/>
        <w:rPr>
          <w:rFonts w:ascii="Times New Roman" w:hAnsi="Times New Roman" w:cs="Times New Roman"/>
          <w:sz w:val="26"/>
          <w:szCs w:val="26"/>
        </w:rPr>
      </w:pPr>
      <w:bookmarkStart w:id="43" w:name="_Toc164962004"/>
      <w:bookmarkStart w:id="44" w:name="_Toc168850667"/>
      <w:bookmarkStart w:id="45" w:name="_Toc168859210"/>
      <w:bookmarkStart w:id="46" w:name="_Toc168962139"/>
      <w:r>
        <w:rPr>
          <w:rFonts w:ascii="Times New Roman" w:hAnsi="Times New Roman" w:cs="Times New Roman"/>
          <w:sz w:val="26"/>
          <w:szCs w:val="26"/>
        </w:rPr>
        <w:t>3</w:t>
      </w:r>
      <w:r w:rsidR="00E34BC6" w:rsidRPr="00E34BC6">
        <w:rPr>
          <w:rFonts w:ascii="Times New Roman" w:hAnsi="Times New Roman" w:cs="Times New Roman"/>
          <w:sz w:val="26"/>
          <w:szCs w:val="26"/>
          <w:lang w:val="vi-VN"/>
        </w:rPr>
        <w:t xml:space="preserve">.1 </w:t>
      </w:r>
      <w:bookmarkEnd w:id="43"/>
      <w:bookmarkEnd w:id="44"/>
      <w:bookmarkEnd w:id="45"/>
      <w:bookmarkEnd w:id="46"/>
      <w:r w:rsidR="006B2E99">
        <w:rPr>
          <w:rFonts w:ascii="Times New Roman" w:hAnsi="Times New Roman" w:cs="Times New Roman"/>
          <w:sz w:val="26"/>
          <w:szCs w:val="26"/>
        </w:rPr>
        <w:t>TUẦN 1</w:t>
      </w:r>
    </w:p>
    <w:p w14:paraId="74983AE2" w14:textId="62F9CD4E" w:rsidR="006B2E99" w:rsidRPr="006B2E99" w:rsidRDefault="006B2E99" w:rsidP="006B2E99">
      <w:pPr>
        <w:pStyle w:val="3"/>
        <w:ind w:left="0"/>
        <w:rPr>
          <w:lang w:val="en-US"/>
        </w:rPr>
      </w:pPr>
      <w:r>
        <w:rPr>
          <w:lang w:val="en-US"/>
        </w:rPr>
        <w:tab/>
        <w:t xml:space="preserve">Ở tuần này, nội dung thực hành là xây dựng một trang web cho phép tải lên hình ảnh từ ổ đĩa máy tính và hiển thị ra trang web một danh sách các </w:t>
      </w:r>
      <w:r w:rsidR="00C4101B">
        <w:rPr>
          <w:lang w:val="en-US"/>
        </w:rPr>
        <w:t xml:space="preserve">“sản phẩm” cùng với </w:t>
      </w:r>
      <w:r>
        <w:rPr>
          <w:lang w:val="en-US"/>
        </w:rPr>
        <w:t>thông tin</w:t>
      </w:r>
      <w:r w:rsidR="00C4101B">
        <w:rPr>
          <w:lang w:val="en-US"/>
        </w:rPr>
        <w:t>, hình</w:t>
      </w:r>
      <w:r>
        <w:rPr>
          <w:lang w:val="en-US"/>
        </w:rPr>
        <w:t xml:space="preserve"> ảnh đã tải lên.</w:t>
      </w:r>
    </w:p>
    <w:p w14:paraId="4854B03E" w14:textId="79E990C0" w:rsidR="006B2E99" w:rsidRPr="00FA1950" w:rsidRDefault="00514CF4" w:rsidP="00E34BC6">
      <w:pPr>
        <w:pStyle w:val="Heading3"/>
        <w:spacing w:line="360" w:lineRule="auto"/>
        <w:ind w:firstLine="284"/>
        <w:rPr>
          <w:rFonts w:ascii="Times New Roman" w:hAnsi="Times New Roman" w:cs="Times New Roman"/>
          <w:sz w:val="26"/>
          <w:szCs w:val="26"/>
        </w:rPr>
      </w:pPr>
      <w:bookmarkStart w:id="47" w:name="_Toc168850668"/>
      <w:bookmarkStart w:id="48" w:name="_Toc168859211"/>
      <w:bookmarkStart w:id="49" w:name="_Toc168962140"/>
      <w:r>
        <w:rPr>
          <w:rFonts w:ascii="Times New Roman" w:hAnsi="Times New Roman" w:cs="Times New Roman"/>
          <w:sz w:val="26"/>
          <w:szCs w:val="26"/>
        </w:rPr>
        <w:t>3</w:t>
      </w:r>
      <w:r w:rsidR="00E34BC6" w:rsidRPr="00E34BC6">
        <w:rPr>
          <w:rFonts w:ascii="Times New Roman" w:hAnsi="Times New Roman" w:cs="Times New Roman"/>
          <w:sz w:val="26"/>
          <w:szCs w:val="26"/>
          <w:lang w:val="vi-VN"/>
        </w:rPr>
        <w:t>.1</w:t>
      </w:r>
      <w:r w:rsidR="00E34BC6" w:rsidRPr="005E16FF">
        <w:rPr>
          <w:rFonts w:ascii="Times New Roman" w:hAnsi="Times New Roman" w:cs="Times New Roman"/>
          <w:sz w:val="26"/>
          <w:szCs w:val="26"/>
          <w:lang w:val="vi-VN"/>
        </w:rPr>
        <w:t>.1</w:t>
      </w:r>
      <w:r w:rsidR="00E34BC6" w:rsidRPr="00E34BC6">
        <w:rPr>
          <w:rFonts w:ascii="Times New Roman" w:hAnsi="Times New Roman" w:cs="Times New Roman"/>
          <w:sz w:val="26"/>
          <w:szCs w:val="26"/>
          <w:lang w:val="vi-VN"/>
        </w:rPr>
        <w:t xml:space="preserve"> </w:t>
      </w:r>
      <w:bookmarkEnd w:id="47"/>
      <w:bookmarkEnd w:id="48"/>
      <w:bookmarkEnd w:id="49"/>
      <w:r w:rsidR="00FA1950">
        <w:rPr>
          <w:rFonts w:ascii="Times New Roman" w:hAnsi="Times New Roman" w:cs="Times New Roman"/>
          <w:sz w:val="26"/>
          <w:szCs w:val="26"/>
        </w:rPr>
        <w:t>Cấu trúc thư mục</w:t>
      </w:r>
    </w:p>
    <w:p w14:paraId="6B33A65B" w14:textId="4A7F1F8B" w:rsidR="005B58EC" w:rsidRDefault="005B58EC" w:rsidP="00FA1950">
      <w:pPr>
        <w:pStyle w:val="Heading3"/>
        <w:spacing w:before="0" w:after="0" w:line="276" w:lineRule="auto"/>
        <w:ind w:firstLine="284"/>
        <w:rPr>
          <w:rFonts w:ascii="Consolas" w:hAnsi="Consolas" w:cs="Times New Roman"/>
          <w:b w:val="0"/>
          <w:bCs w:val="0"/>
          <w:sz w:val="20"/>
          <w:szCs w:val="20"/>
        </w:rPr>
      </w:pPr>
      <w:r>
        <w:rPr>
          <w:rFonts w:ascii="Consolas" w:hAnsi="Consolas" w:cs="Times New Roman"/>
          <w:b w:val="0"/>
          <w:bCs w:val="0"/>
          <w:sz w:val="20"/>
          <w:szCs w:val="20"/>
        </w:rPr>
        <w:t>|----CSDL(baitapso1)</w:t>
      </w:r>
    </w:p>
    <w:p w14:paraId="04AC49F7" w14:textId="64AA4E57" w:rsidR="005B58EC" w:rsidRDefault="005B58EC" w:rsidP="00FA1950">
      <w:pPr>
        <w:pStyle w:val="Heading3"/>
        <w:spacing w:before="0" w:after="0" w:line="276" w:lineRule="auto"/>
        <w:ind w:firstLine="284"/>
        <w:rPr>
          <w:rFonts w:ascii="Consolas" w:hAnsi="Consolas" w:cs="Times New Roman"/>
          <w:b w:val="0"/>
          <w:bCs w:val="0"/>
          <w:sz w:val="20"/>
          <w:szCs w:val="20"/>
        </w:rPr>
      </w:pPr>
      <w:r>
        <w:rPr>
          <w:rFonts w:ascii="Consolas" w:hAnsi="Consolas" w:cs="Times New Roman"/>
          <w:b w:val="0"/>
          <w:bCs w:val="0"/>
          <w:sz w:val="20"/>
          <w:szCs w:val="20"/>
        </w:rPr>
        <w:t>|        |--sanpham(id_sp</w:t>
      </w:r>
      <w:r w:rsidR="000A1B45">
        <w:rPr>
          <w:rFonts w:ascii="Consolas" w:hAnsi="Consolas" w:cs="Times New Roman"/>
          <w:b w:val="0"/>
          <w:bCs w:val="0"/>
          <w:sz w:val="20"/>
          <w:szCs w:val="20"/>
        </w:rPr>
        <w:t>[tự động tăng], ten_sp, gia_sp, mota_sp, id_img</w:t>
      </w:r>
      <w:r>
        <w:rPr>
          <w:rFonts w:ascii="Consolas" w:hAnsi="Consolas" w:cs="Times New Roman"/>
          <w:b w:val="0"/>
          <w:bCs w:val="0"/>
          <w:sz w:val="20"/>
          <w:szCs w:val="20"/>
        </w:rPr>
        <w:t>)</w:t>
      </w:r>
    </w:p>
    <w:p w14:paraId="44F73FE5" w14:textId="30C9E835" w:rsidR="000A1B45" w:rsidRDefault="000A1B45" w:rsidP="00FA1950">
      <w:pPr>
        <w:pStyle w:val="Heading3"/>
        <w:spacing w:before="0" w:after="0" w:line="276" w:lineRule="auto"/>
        <w:ind w:firstLine="284"/>
        <w:rPr>
          <w:rFonts w:ascii="Consolas" w:hAnsi="Consolas" w:cs="Times New Roman"/>
          <w:b w:val="0"/>
          <w:bCs w:val="0"/>
          <w:sz w:val="20"/>
          <w:szCs w:val="20"/>
        </w:rPr>
      </w:pPr>
      <w:r>
        <w:rPr>
          <w:rFonts w:ascii="Consolas" w:hAnsi="Consolas" w:cs="Times New Roman"/>
          <w:b w:val="0"/>
          <w:bCs w:val="0"/>
          <w:sz w:val="20"/>
          <w:szCs w:val="20"/>
        </w:rPr>
        <w:t>|        |--hinhanh(id_img[tự động tăng], img_data)</w:t>
      </w:r>
    </w:p>
    <w:p w14:paraId="61F41EDF" w14:textId="748C49C7" w:rsidR="006B2E99" w:rsidRPr="00FA1950" w:rsidRDefault="006B2E99" w:rsidP="00FA1950">
      <w:pPr>
        <w:pStyle w:val="Heading3"/>
        <w:spacing w:before="0" w:after="0" w:line="276" w:lineRule="auto"/>
        <w:ind w:firstLine="284"/>
        <w:rPr>
          <w:rFonts w:ascii="Consolas" w:hAnsi="Consolas" w:cs="Times New Roman"/>
          <w:b w:val="0"/>
          <w:bCs w:val="0"/>
          <w:sz w:val="20"/>
          <w:szCs w:val="20"/>
        </w:rPr>
      </w:pPr>
      <w:r w:rsidRPr="00FA1950">
        <w:rPr>
          <w:rFonts w:ascii="Consolas" w:hAnsi="Consolas" w:cs="Times New Roman"/>
          <w:b w:val="0"/>
          <w:bCs w:val="0"/>
          <w:sz w:val="20"/>
          <w:szCs w:val="20"/>
        </w:rPr>
        <w:t>|----img</w:t>
      </w:r>
      <w:r w:rsidR="00FA1950">
        <w:rPr>
          <w:rFonts w:ascii="Consolas" w:hAnsi="Consolas" w:cs="Times New Roman"/>
          <w:b w:val="0"/>
          <w:bCs w:val="0"/>
          <w:sz w:val="20"/>
          <w:szCs w:val="20"/>
        </w:rPr>
        <w:t xml:space="preserve"> //tập tin chứa các hình ảnh </w:t>
      </w:r>
      <w:r w:rsidR="00A95D5B">
        <w:rPr>
          <w:rFonts w:ascii="Consolas" w:hAnsi="Consolas" w:cs="Times New Roman"/>
          <w:b w:val="0"/>
          <w:bCs w:val="0"/>
          <w:sz w:val="20"/>
          <w:szCs w:val="20"/>
        </w:rPr>
        <w:t>khi đã thêm vào.</w:t>
      </w:r>
    </w:p>
    <w:p w14:paraId="40EF7385" w14:textId="0B20B0B9" w:rsidR="006B2E99" w:rsidRPr="00FA1950" w:rsidRDefault="006B2E99" w:rsidP="00FA1950">
      <w:pPr>
        <w:pStyle w:val="Heading3"/>
        <w:spacing w:before="0" w:after="0" w:line="276" w:lineRule="auto"/>
        <w:ind w:firstLine="284"/>
        <w:rPr>
          <w:rFonts w:ascii="Consolas" w:hAnsi="Consolas" w:cs="Times New Roman"/>
          <w:b w:val="0"/>
          <w:bCs w:val="0"/>
          <w:sz w:val="20"/>
          <w:szCs w:val="20"/>
        </w:rPr>
      </w:pPr>
      <w:r w:rsidRPr="00FA1950">
        <w:rPr>
          <w:rFonts w:ascii="Consolas" w:hAnsi="Consolas" w:cs="Times New Roman"/>
          <w:b w:val="0"/>
          <w:bCs w:val="0"/>
          <w:sz w:val="20"/>
          <w:szCs w:val="20"/>
        </w:rPr>
        <w:t>|</w:t>
      </w:r>
      <w:r w:rsidR="00FA1950" w:rsidRPr="00FA1950">
        <w:rPr>
          <w:rFonts w:ascii="Consolas" w:hAnsi="Consolas" w:cs="Times New Roman"/>
          <w:b w:val="0"/>
          <w:bCs w:val="0"/>
          <w:sz w:val="20"/>
          <w:szCs w:val="20"/>
        </w:rPr>
        <w:t>----connect.php</w:t>
      </w:r>
      <w:r w:rsidR="00FA1950">
        <w:rPr>
          <w:rFonts w:ascii="Consolas" w:hAnsi="Consolas" w:cs="Times New Roman"/>
          <w:b w:val="0"/>
          <w:bCs w:val="0"/>
          <w:sz w:val="20"/>
          <w:szCs w:val="20"/>
        </w:rPr>
        <w:t xml:space="preserve"> //trang kết nối cơ sở dữ liệu MySQL</w:t>
      </w:r>
    </w:p>
    <w:p w14:paraId="7FD5C6E4" w14:textId="2BF274ED" w:rsidR="006B2E99" w:rsidRPr="00FA1950" w:rsidRDefault="006B2E99" w:rsidP="00FA1950">
      <w:pPr>
        <w:pStyle w:val="Heading3"/>
        <w:spacing w:before="0" w:after="0" w:line="276" w:lineRule="auto"/>
        <w:ind w:firstLine="284"/>
        <w:rPr>
          <w:rFonts w:ascii="Consolas" w:hAnsi="Consolas" w:cs="Times New Roman"/>
          <w:b w:val="0"/>
          <w:bCs w:val="0"/>
          <w:sz w:val="20"/>
          <w:szCs w:val="20"/>
        </w:rPr>
      </w:pPr>
      <w:r w:rsidRPr="00FA1950">
        <w:rPr>
          <w:rFonts w:ascii="Consolas" w:hAnsi="Consolas" w:cs="Times New Roman"/>
          <w:b w:val="0"/>
          <w:bCs w:val="0"/>
          <w:sz w:val="20"/>
          <w:szCs w:val="20"/>
        </w:rPr>
        <w:t>|</w:t>
      </w:r>
      <w:r w:rsidR="00FA1950" w:rsidRPr="00FA1950">
        <w:rPr>
          <w:rFonts w:ascii="Consolas" w:hAnsi="Consolas" w:cs="Times New Roman"/>
          <w:b w:val="0"/>
          <w:bCs w:val="0"/>
          <w:sz w:val="20"/>
          <w:szCs w:val="20"/>
        </w:rPr>
        <w:t>----sanpham.php</w:t>
      </w:r>
      <w:r w:rsidR="00FA1950">
        <w:rPr>
          <w:rFonts w:ascii="Consolas" w:hAnsi="Consolas" w:cs="Times New Roman"/>
          <w:b w:val="0"/>
          <w:bCs w:val="0"/>
          <w:sz w:val="20"/>
          <w:szCs w:val="20"/>
        </w:rPr>
        <w:t xml:space="preserve"> //</w:t>
      </w:r>
      <w:r w:rsidR="00C4101B">
        <w:rPr>
          <w:rFonts w:ascii="Consolas" w:hAnsi="Consolas" w:cs="Times New Roman"/>
          <w:b w:val="0"/>
          <w:bCs w:val="0"/>
          <w:sz w:val="20"/>
          <w:szCs w:val="20"/>
        </w:rPr>
        <w:t>trang giao diện sẽ hiển thị danh sách các sản phẩm</w:t>
      </w:r>
    </w:p>
    <w:p w14:paraId="3E2D11F3" w14:textId="540A6177" w:rsidR="00E34BC6" w:rsidRPr="00C4101B" w:rsidRDefault="006B2E99" w:rsidP="00C4101B">
      <w:pPr>
        <w:pStyle w:val="Heading3"/>
        <w:spacing w:before="0" w:after="0" w:line="276" w:lineRule="auto"/>
        <w:ind w:firstLine="284"/>
        <w:rPr>
          <w:rFonts w:ascii="Times New Roman" w:hAnsi="Times New Roman" w:cs="Times New Roman"/>
          <w:sz w:val="26"/>
          <w:szCs w:val="26"/>
        </w:rPr>
      </w:pPr>
      <w:r w:rsidRPr="00FA1950">
        <w:rPr>
          <w:rFonts w:ascii="Consolas" w:hAnsi="Consolas" w:cs="Times New Roman"/>
          <w:b w:val="0"/>
          <w:bCs w:val="0"/>
          <w:sz w:val="20"/>
          <w:szCs w:val="20"/>
        </w:rPr>
        <w:t>|</w:t>
      </w:r>
      <w:r w:rsidR="00FA1950" w:rsidRPr="00FA1950">
        <w:rPr>
          <w:rFonts w:ascii="Consolas" w:hAnsi="Consolas" w:cs="Times New Roman"/>
          <w:b w:val="0"/>
          <w:bCs w:val="0"/>
          <w:sz w:val="20"/>
          <w:szCs w:val="20"/>
        </w:rPr>
        <w:t>----themsanpham.php</w:t>
      </w:r>
      <w:r w:rsidRPr="00FA1950">
        <w:rPr>
          <w:rFonts w:ascii="Consolas" w:hAnsi="Consolas" w:cs="Times New Roman"/>
          <w:b w:val="0"/>
          <w:bCs w:val="0"/>
          <w:sz w:val="20"/>
          <w:szCs w:val="20"/>
        </w:rPr>
        <w:tab/>
      </w:r>
    </w:p>
    <w:p w14:paraId="5DFD05A3" w14:textId="4578F5F0" w:rsidR="004A546B" w:rsidRDefault="00514CF4" w:rsidP="004A546B">
      <w:pPr>
        <w:pStyle w:val="Heading3"/>
        <w:spacing w:line="360" w:lineRule="auto"/>
        <w:ind w:firstLine="284"/>
        <w:rPr>
          <w:rFonts w:ascii="Times New Roman" w:hAnsi="Times New Roman" w:cs="Times New Roman"/>
          <w:sz w:val="26"/>
          <w:szCs w:val="26"/>
        </w:rPr>
      </w:pPr>
      <w:bookmarkStart w:id="50" w:name="_Toc168850670"/>
      <w:bookmarkStart w:id="51" w:name="_Toc168859212"/>
      <w:bookmarkStart w:id="52" w:name="_Toc168962141"/>
      <w:r>
        <w:rPr>
          <w:rFonts w:ascii="Times New Roman" w:hAnsi="Times New Roman" w:cs="Times New Roman"/>
          <w:sz w:val="26"/>
          <w:szCs w:val="26"/>
        </w:rPr>
        <w:t>3</w:t>
      </w:r>
      <w:r w:rsidR="00E34BC6" w:rsidRPr="00E34BC6">
        <w:rPr>
          <w:rFonts w:ascii="Times New Roman" w:hAnsi="Times New Roman" w:cs="Times New Roman"/>
          <w:sz w:val="26"/>
          <w:szCs w:val="26"/>
          <w:lang w:val="vi-VN"/>
        </w:rPr>
        <w:t>.1</w:t>
      </w:r>
      <w:r w:rsidR="00E34BC6" w:rsidRPr="00E34BC6">
        <w:rPr>
          <w:rFonts w:ascii="Times New Roman" w:hAnsi="Times New Roman" w:cs="Times New Roman"/>
          <w:sz w:val="26"/>
          <w:szCs w:val="26"/>
        </w:rPr>
        <w:t>.2</w:t>
      </w:r>
      <w:r w:rsidR="00E34BC6" w:rsidRPr="00E34BC6">
        <w:rPr>
          <w:rFonts w:ascii="Times New Roman" w:hAnsi="Times New Roman" w:cs="Times New Roman"/>
          <w:sz w:val="26"/>
          <w:szCs w:val="26"/>
          <w:lang w:val="vi-VN"/>
        </w:rPr>
        <w:t xml:space="preserve"> </w:t>
      </w:r>
      <w:bookmarkEnd w:id="50"/>
      <w:bookmarkEnd w:id="51"/>
      <w:bookmarkEnd w:id="52"/>
      <w:r w:rsidR="00C4101B">
        <w:rPr>
          <w:rFonts w:ascii="Times New Roman" w:hAnsi="Times New Roman" w:cs="Times New Roman"/>
          <w:sz w:val="26"/>
          <w:szCs w:val="26"/>
        </w:rPr>
        <w:t>connect.php</w:t>
      </w:r>
    </w:p>
    <w:p w14:paraId="73D981C4" w14:textId="2AF17520" w:rsidR="004A546B" w:rsidRPr="004A546B" w:rsidRDefault="004A546B" w:rsidP="004A546B">
      <w:pPr>
        <w:pStyle w:val="3"/>
        <w:rPr>
          <w:lang w:val="en-US"/>
        </w:rPr>
      </w:pPr>
      <w:r>
        <w:rPr>
          <w:lang w:val="en-US"/>
        </w:rPr>
        <w:t>Ở tập tin này sẽ tiến hành kết nối cơ sở dữ liệu.</w:t>
      </w:r>
    </w:p>
    <w:p w14:paraId="08E1D10C" w14:textId="3E64928B" w:rsidR="004A546B" w:rsidRPr="004A546B" w:rsidRDefault="004A546B" w:rsidP="004A546B">
      <w:pPr>
        <w:pStyle w:val="BalloonText"/>
        <w:ind w:left="284"/>
      </w:pPr>
      <w:r w:rsidRPr="004A546B">
        <w:t>//Cú pháp</w:t>
      </w:r>
    </w:p>
    <w:p w14:paraId="040F6BCC" w14:textId="77777777" w:rsidR="004A546B" w:rsidRPr="004A546B" w:rsidRDefault="004A546B" w:rsidP="004A546B">
      <w:pPr>
        <w:pStyle w:val="BalloonText"/>
        <w:ind w:left="284"/>
      </w:pPr>
      <w:r w:rsidRPr="004A546B">
        <w:t>$connection = mysqli_connect(host, username, password, database);</w:t>
      </w:r>
    </w:p>
    <w:p w14:paraId="5EA7313F" w14:textId="77777777" w:rsidR="004A546B" w:rsidRPr="004A546B" w:rsidRDefault="004A546B" w:rsidP="004A546B">
      <w:pPr>
        <w:pStyle w:val="BalloonText"/>
        <w:ind w:left="284"/>
      </w:pPr>
    </w:p>
    <w:p w14:paraId="4F192A4F" w14:textId="77777777" w:rsidR="004A546B" w:rsidRPr="004A546B" w:rsidRDefault="004A546B" w:rsidP="004A546B">
      <w:pPr>
        <w:pStyle w:val="BalloonText"/>
        <w:ind w:left="284"/>
      </w:pPr>
      <w:r w:rsidRPr="004A546B">
        <w:t>if (!$connection) {</w:t>
      </w:r>
    </w:p>
    <w:p w14:paraId="1378EC2C" w14:textId="77777777" w:rsidR="004A546B" w:rsidRPr="004A546B" w:rsidRDefault="004A546B" w:rsidP="004A546B">
      <w:pPr>
        <w:pStyle w:val="BalloonText"/>
        <w:ind w:left="284"/>
      </w:pPr>
      <w:r w:rsidRPr="004A546B">
        <w:t xml:space="preserve">    die("Kết nối thất bại: " . mysqli_connect_error());</w:t>
      </w:r>
    </w:p>
    <w:p w14:paraId="210914CD" w14:textId="77777777" w:rsidR="004A546B" w:rsidRPr="004A546B" w:rsidRDefault="004A546B" w:rsidP="004A546B">
      <w:pPr>
        <w:pStyle w:val="BalloonText"/>
        <w:ind w:left="284"/>
      </w:pPr>
      <w:r w:rsidRPr="004A546B">
        <w:t>} else {</w:t>
      </w:r>
    </w:p>
    <w:p w14:paraId="746FB484" w14:textId="77777777" w:rsidR="004A546B" w:rsidRPr="004A546B" w:rsidRDefault="004A546B" w:rsidP="004A546B">
      <w:pPr>
        <w:pStyle w:val="BalloonText"/>
        <w:ind w:left="284"/>
      </w:pPr>
      <w:r w:rsidRPr="004A546B">
        <w:t xml:space="preserve">    echo "Kết nối thành công!";</w:t>
      </w:r>
    </w:p>
    <w:p w14:paraId="1D8C4AB8" w14:textId="7C6D270F" w:rsidR="004A546B" w:rsidRPr="004A546B" w:rsidRDefault="004A546B" w:rsidP="004A546B">
      <w:pPr>
        <w:pStyle w:val="BalloonText"/>
        <w:ind w:left="284"/>
      </w:pPr>
      <w:r w:rsidRPr="004A546B">
        <w:t>}</w:t>
      </w:r>
    </w:p>
    <w:p w14:paraId="104C7FAA" w14:textId="77777777" w:rsidR="004A546B" w:rsidRPr="004A546B" w:rsidRDefault="004A546B" w:rsidP="004A546B">
      <w:pPr>
        <w:pStyle w:val="BalloonText"/>
        <w:ind w:left="284"/>
      </w:pPr>
    </w:p>
    <w:p w14:paraId="2A130F5C" w14:textId="143614C6" w:rsidR="004A546B" w:rsidRPr="004A546B" w:rsidRDefault="004A546B" w:rsidP="004A546B">
      <w:pPr>
        <w:pStyle w:val="BalloonText"/>
        <w:ind w:left="284"/>
      </w:pPr>
      <w:r w:rsidRPr="004A546B">
        <w:t>//Ví dụ</w:t>
      </w:r>
    </w:p>
    <w:p w14:paraId="74CEB07D" w14:textId="38F4761B" w:rsidR="00C4101B" w:rsidRPr="004A546B" w:rsidRDefault="00C4101B" w:rsidP="004A546B">
      <w:pPr>
        <w:pStyle w:val="BalloonText"/>
        <w:ind w:left="284"/>
      </w:pPr>
      <w:r w:rsidRPr="004A546B">
        <w:t>&lt;?php</w:t>
      </w:r>
    </w:p>
    <w:p w14:paraId="3855956F" w14:textId="77777777" w:rsidR="00C4101B" w:rsidRPr="004A546B" w:rsidRDefault="00C4101B" w:rsidP="004A546B">
      <w:pPr>
        <w:pStyle w:val="BalloonText"/>
        <w:ind w:left="284"/>
      </w:pPr>
      <w:r w:rsidRPr="004A546B">
        <w:t>$host = "localhost";  // Tên máy chủ</w:t>
      </w:r>
    </w:p>
    <w:p w14:paraId="46529E10" w14:textId="77777777" w:rsidR="00C4101B" w:rsidRPr="004A546B" w:rsidRDefault="00C4101B" w:rsidP="004A546B">
      <w:pPr>
        <w:pStyle w:val="BalloonText"/>
        <w:ind w:left="284"/>
      </w:pPr>
      <w:r w:rsidRPr="004A546B">
        <w:t>$username = "root";    // Tên người dùng MySQL</w:t>
      </w:r>
    </w:p>
    <w:p w14:paraId="6A86A460" w14:textId="77777777" w:rsidR="00C4101B" w:rsidRPr="004A546B" w:rsidRDefault="00C4101B" w:rsidP="004A546B">
      <w:pPr>
        <w:pStyle w:val="BalloonText"/>
        <w:ind w:left="284"/>
      </w:pPr>
      <w:r w:rsidRPr="004A546B">
        <w:t>$password = "";        // Mật khẩu (nếu có)</w:t>
      </w:r>
    </w:p>
    <w:p w14:paraId="4A5CEB8A" w14:textId="07B97502" w:rsidR="00C4101B" w:rsidRPr="004A546B" w:rsidRDefault="00C4101B" w:rsidP="004A546B">
      <w:pPr>
        <w:pStyle w:val="BalloonText"/>
        <w:ind w:left="284"/>
      </w:pPr>
      <w:r w:rsidRPr="004A546B">
        <w:t>$database = "</w:t>
      </w:r>
      <w:r w:rsidR="004A546B" w:rsidRPr="004A546B">
        <w:t>your_database</w:t>
      </w:r>
      <w:r w:rsidRPr="004A546B">
        <w:t>"; // Tên cơ sở dữ liệu</w:t>
      </w:r>
    </w:p>
    <w:p w14:paraId="69C4DFDA" w14:textId="77777777" w:rsidR="00C4101B" w:rsidRPr="004A546B" w:rsidRDefault="00C4101B" w:rsidP="004A546B">
      <w:pPr>
        <w:pStyle w:val="BalloonText"/>
        <w:ind w:left="284"/>
      </w:pPr>
    </w:p>
    <w:p w14:paraId="40CC9C6A" w14:textId="77777777" w:rsidR="00C4101B" w:rsidRPr="004A546B" w:rsidRDefault="00C4101B" w:rsidP="004A546B">
      <w:pPr>
        <w:pStyle w:val="BalloonText"/>
        <w:ind w:left="284"/>
      </w:pPr>
      <w:r w:rsidRPr="004A546B">
        <w:t>// Kết nối</w:t>
      </w:r>
    </w:p>
    <w:p w14:paraId="04996FC5" w14:textId="77777777" w:rsidR="00C4101B" w:rsidRPr="004A546B" w:rsidRDefault="00C4101B" w:rsidP="004A546B">
      <w:pPr>
        <w:pStyle w:val="BalloonText"/>
        <w:ind w:left="284"/>
      </w:pPr>
      <w:r w:rsidRPr="004A546B">
        <w:t>$connection = mysqli_connect($host, $username, $password, $database);</w:t>
      </w:r>
    </w:p>
    <w:p w14:paraId="0D618334" w14:textId="77777777" w:rsidR="00C4101B" w:rsidRPr="004A546B" w:rsidRDefault="00C4101B" w:rsidP="004A546B">
      <w:pPr>
        <w:pStyle w:val="BalloonText"/>
        <w:ind w:left="284"/>
      </w:pPr>
    </w:p>
    <w:p w14:paraId="70F322ED" w14:textId="77777777" w:rsidR="00C4101B" w:rsidRPr="004A546B" w:rsidRDefault="00C4101B" w:rsidP="004A546B">
      <w:pPr>
        <w:pStyle w:val="BalloonText"/>
        <w:ind w:left="284"/>
      </w:pPr>
      <w:r w:rsidRPr="004A546B">
        <w:t>// Kiểm tra kết nối</w:t>
      </w:r>
    </w:p>
    <w:p w14:paraId="3A8FD16A" w14:textId="77777777" w:rsidR="00C4101B" w:rsidRPr="004A546B" w:rsidRDefault="00C4101B" w:rsidP="004A546B">
      <w:pPr>
        <w:pStyle w:val="BalloonText"/>
        <w:ind w:left="284"/>
      </w:pPr>
      <w:r w:rsidRPr="004A546B">
        <w:t>if (!$connection) {</w:t>
      </w:r>
    </w:p>
    <w:p w14:paraId="3A6197F7" w14:textId="1563BE1B" w:rsidR="00C4101B" w:rsidRPr="004A546B" w:rsidRDefault="00C4101B" w:rsidP="004A546B">
      <w:pPr>
        <w:pStyle w:val="BalloonText"/>
        <w:ind w:left="284"/>
      </w:pPr>
      <w:r w:rsidRPr="004A546B">
        <w:t>die("Kết nối thất bại: " . mysqli_connect_error());</w:t>
      </w:r>
    </w:p>
    <w:p w14:paraId="4D0FAB02" w14:textId="77777777" w:rsidR="00C4101B" w:rsidRPr="004A546B" w:rsidRDefault="00C4101B" w:rsidP="004A546B">
      <w:pPr>
        <w:pStyle w:val="BalloonText"/>
        <w:ind w:left="284"/>
      </w:pPr>
      <w:r w:rsidRPr="004A546B">
        <w:t>} else {</w:t>
      </w:r>
    </w:p>
    <w:p w14:paraId="6D20421E" w14:textId="2E80D28C" w:rsidR="00C4101B" w:rsidRPr="004A546B" w:rsidRDefault="00C4101B" w:rsidP="004A546B">
      <w:pPr>
        <w:pStyle w:val="BalloonText"/>
        <w:ind w:left="284"/>
      </w:pPr>
      <w:r w:rsidRPr="004A546B">
        <w:t>echo "Kết nối thành công!";</w:t>
      </w:r>
    </w:p>
    <w:p w14:paraId="0995634D" w14:textId="77777777" w:rsidR="00C4101B" w:rsidRPr="004A546B" w:rsidRDefault="00C4101B" w:rsidP="004A546B">
      <w:pPr>
        <w:pStyle w:val="BalloonText"/>
        <w:ind w:left="284"/>
      </w:pPr>
      <w:r w:rsidRPr="004A546B">
        <w:t>}</w:t>
      </w:r>
    </w:p>
    <w:p w14:paraId="2D9F43B5" w14:textId="430F31C0" w:rsidR="00C4101B" w:rsidRPr="004A546B" w:rsidRDefault="00C4101B" w:rsidP="004A546B">
      <w:pPr>
        <w:pStyle w:val="BalloonText"/>
        <w:ind w:left="284"/>
      </w:pPr>
      <w:r w:rsidRPr="004A546B">
        <w:t>?&gt;</w:t>
      </w:r>
    </w:p>
    <w:p w14:paraId="6977E757" w14:textId="77777777" w:rsidR="004A546B" w:rsidRDefault="004A546B" w:rsidP="004A546B">
      <w:pPr>
        <w:rPr>
          <w:rFonts w:ascii="Times New Roman" w:hAnsi="Times New Roman" w:cs="Times New Roman"/>
          <w:b/>
          <w:bCs/>
          <w:sz w:val="26"/>
          <w:szCs w:val="26"/>
        </w:rPr>
      </w:pPr>
      <w:r>
        <w:rPr>
          <w:rFonts w:ascii="Times New Roman" w:hAnsi="Times New Roman" w:cs="Times New Roman"/>
          <w:b/>
          <w:bCs/>
          <w:sz w:val="26"/>
          <w:szCs w:val="26"/>
        </w:rPr>
        <w:tab/>
      </w:r>
    </w:p>
    <w:p w14:paraId="7D7008D6" w14:textId="77777777" w:rsidR="004A546B" w:rsidRDefault="004A546B">
      <w:pPr>
        <w:rPr>
          <w:rFonts w:ascii="Times New Roman" w:hAnsi="Times New Roman" w:cs="Times New Roman"/>
          <w:b/>
          <w:bCs/>
          <w:sz w:val="26"/>
          <w:szCs w:val="26"/>
        </w:rPr>
      </w:pPr>
      <w:r>
        <w:rPr>
          <w:rFonts w:ascii="Times New Roman" w:hAnsi="Times New Roman" w:cs="Times New Roman"/>
          <w:b/>
          <w:bCs/>
          <w:sz w:val="26"/>
          <w:szCs w:val="26"/>
        </w:rPr>
        <w:br w:type="page"/>
      </w:r>
    </w:p>
    <w:p w14:paraId="1420F750" w14:textId="397164A9" w:rsidR="00E34BC6" w:rsidRPr="00E01FDF" w:rsidRDefault="004A546B" w:rsidP="00E01FDF">
      <w:pPr>
        <w:pStyle w:val="ListParagraph"/>
        <w:numPr>
          <w:ilvl w:val="0"/>
          <w:numId w:val="74"/>
        </w:numPr>
        <w:spacing w:line="360" w:lineRule="auto"/>
        <w:rPr>
          <w:rFonts w:ascii="Times New Roman" w:hAnsi="Times New Roman" w:cs="Times New Roman"/>
          <w:b/>
          <w:bCs/>
          <w:sz w:val="26"/>
          <w:szCs w:val="26"/>
        </w:rPr>
      </w:pPr>
      <w:r w:rsidRPr="00E01FDF">
        <w:rPr>
          <w:rFonts w:ascii="Times New Roman" w:hAnsi="Times New Roman" w:cs="Times New Roman"/>
          <w:b/>
          <w:bCs/>
          <w:sz w:val="26"/>
          <w:szCs w:val="26"/>
        </w:rPr>
        <w:lastRenderedPageBreak/>
        <w:t>Khai báo các thông tin kết nối</w:t>
      </w:r>
    </w:p>
    <w:p w14:paraId="51175E13" w14:textId="64A1117C" w:rsidR="004A546B" w:rsidRPr="004A546B" w:rsidRDefault="004A546B" w:rsidP="004A546B">
      <w:pPr>
        <w:pStyle w:val="BalloonText"/>
        <w:pBdr>
          <w:left w:val="dashed" w:sz="4" w:space="0" w:color="auto"/>
        </w:pBdr>
        <w:spacing w:line="360" w:lineRule="auto"/>
      </w:pPr>
      <w:r w:rsidRPr="004A546B">
        <w:t>$host = "localhost";  // Tên máy chủ</w:t>
      </w:r>
    </w:p>
    <w:p w14:paraId="0880E855" w14:textId="77777777" w:rsidR="004A546B" w:rsidRPr="004A546B" w:rsidRDefault="004A546B" w:rsidP="004A546B">
      <w:pPr>
        <w:pStyle w:val="BalloonText"/>
        <w:pBdr>
          <w:left w:val="dashed" w:sz="4" w:space="0" w:color="auto"/>
        </w:pBdr>
        <w:spacing w:line="360" w:lineRule="auto"/>
      </w:pPr>
      <w:r w:rsidRPr="004A546B">
        <w:t>$username = "root";    // Tên người dùng MySQL</w:t>
      </w:r>
    </w:p>
    <w:p w14:paraId="545DA7CB" w14:textId="77777777" w:rsidR="004A546B" w:rsidRPr="004A546B" w:rsidRDefault="004A546B" w:rsidP="004A546B">
      <w:pPr>
        <w:pStyle w:val="BalloonText"/>
        <w:pBdr>
          <w:left w:val="dashed" w:sz="4" w:space="0" w:color="auto"/>
        </w:pBdr>
        <w:spacing w:line="360" w:lineRule="auto"/>
      </w:pPr>
      <w:r w:rsidRPr="004A546B">
        <w:t>$password = "";        // Mật khẩu (nếu có)</w:t>
      </w:r>
    </w:p>
    <w:p w14:paraId="343E4E95" w14:textId="0CC7B4CA" w:rsidR="004A546B" w:rsidRPr="004A546B" w:rsidRDefault="004A546B" w:rsidP="004A546B">
      <w:pPr>
        <w:pStyle w:val="BalloonText"/>
        <w:pBdr>
          <w:left w:val="dashed" w:sz="4" w:space="0" w:color="auto"/>
        </w:pBdr>
        <w:spacing w:line="360" w:lineRule="auto"/>
      </w:pPr>
      <w:r w:rsidRPr="004A546B">
        <w:t>$database = "</w:t>
      </w:r>
      <w:r w:rsidR="00E01FDF">
        <w:t>your_database</w:t>
      </w:r>
      <w:r w:rsidRPr="004A546B">
        <w:t>"; // Tên cơ sở dữ liệu</w:t>
      </w:r>
      <w:r>
        <w:tab/>
      </w:r>
    </w:p>
    <w:p w14:paraId="02682D5D" w14:textId="4E0FEA36" w:rsidR="00B702C4" w:rsidRDefault="00B702C4" w:rsidP="00B702C4">
      <w:pPr>
        <w:keepNext/>
      </w:pPr>
    </w:p>
    <w:p w14:paraId="154AD541" w14:textId="506EFDA8" w:rsidR="00E01FDF" w:rsidRPr="00E01FDF" w:rsidRDefault="00D02B88" w:rsidP="00E01FDF">
      <w:pPr>
        <w:pStyle w:val="3"/>
        <w:ind w:left="0"/>
      </w:pPr>
      <w:r>
        <w:rPr>
          <w:b/>
          <w:bCs/>
          <w:lang w:val="en-US"/>
        </w:rPr>
        <w:tab/>
      </w:r>
      <w:r w:rsidR="00E01FDF" w:rsidRPr="00E01FDF">
        <w:rPr>
          <w:b/>
          <w:bCs/>
        </w:rPr>
        <w:t>$host</w:t>
      </w:r>
      <w:r w:rsidR="00E01FDF" w:rsidRPr="00E01FDF">
        <w:t>: Tên máy chủ của cơ sở dữ liệu. Trong môi trường phát triển, localhost thường được sử dụng để chỉ máy chủ nội bộ.</w:t>
      </w:r>
    </w:p>
    <w:p w14:paraId="72E3DDDA" w14:textId="4D05F2A4" w:rsidR="00E01FDF" w:rsidRPr="00E01FDF" w:rsidRDefault="00D02B88" w:rsidP="00E01FDF">
      <w:pPr>
        <w:pStyle w:val="3"/>
        <w:ind w:left="0"/>
      </w:pPr>
      <w:r>
        <w:rPr>
          <w:b/>
          <w:bCs/>
          <w:lang w:val="en-US"/>
        </w:rPr>
        <w:tab/>
      </w:r>
      <w:r w:rsidR="00E01FDF" w:rsidRPr="00E01FDF">
        <w:rPr>
          <w:b/>
          <w:bCs/>
        </w:rPr>
        <w:t>$username</w:t>
      </w:r>
      <w:r w:rsidR="00E01FDF" w:rsidRPr="00E01FDF">
        <w:t>: Tên người dùng MySQL. Mặc định thường là "root" trong các máy chủ cục bộ như XAMPP, WAMP.</w:t>
      </w:r>
    </w:p>
    <w:p w14:paraId="2AC2D9BA" w14:textId="783A6AE5" w:rsidR="00E01FDF" w:rsidRPr="00E01FDF" w:rsidRDefault="00D02B88" w:rsidP="00E01FDF">
      <w:pPr>
        <w:pStyle w:val="3"/>
        <w:ind w:left="0"/>
      </w:pPr>
      <w:r>
        <w:rPr>
          <w:b/>
          <w:bCs/>
          <w:lang w:val="en-US"/>
        </w:rPr>
        <w:tab/>
      </w:r>
      <w:r w:rsidR="00E01FDF" w:rsidRPr="00E01FDF">
        <w:rPr>
          <w:b/>
          <w:bCs/>
        </w:rPr>
        <w:t>$password</w:t>
      </w:r>
      <w:r w:rsidR="00E01FDF" w:rsidRPr="00E01FDF">
        <w:t>: Mật khẩu của tài khoản MySQL. Trong môi trường cục bộ (localhost), mật khẩu thường để trống ("").</w:t>
      </w:r>
    </w:p>
    <w:p w14:paraId="281C95D6" w14:textId="7423D3EA" w:rsidR="00E34BC6" w:rsidRDefault="00D02B88" w:rsidP="00E01FDF">
      <w:pPr>
        <w:pStyle w:val="3"/>
        <w:ind w:left="0"/>
        <w:rPr>
          <w:lang w:val="en-US"/>
        </w:rPr>
      </w:pPr>
      <w:r>
        <w:rPr>
          <w:b/>
          <w:bCs/>
          <w:lang w:val="en-US"/>
        </w:rPr>
        <w:tab/>
      </w:r>
      <w:r w:rsidR="00E01FDF" w:rsidRPr="00E01FDF">
        <w:rPr>
          <w:b/>
          <w:bCs/>
        </w:rPr>
        <w:t>$database</w:t>
      </w:r>
      <w:r w:rsidR="00E01FDF" w:rsidRPr="00E01FDF">
        <w:t>: Tên cơ sở dữ liệu bạn muốn kết nối</w:t>
      </w:r>
      <w:r w:rsidR="00E01FDF" w:rsidRPr="00E01FDF">
        <w:rPr>
          <w:lang w:val="en-US"/>
        </w:rPr>
        <w:t>.</w:t>
      </w:r>
    </w:p>
    <w:p w14:paraId="4F43CDF5" w14:textId="77777777" w:rsidR="00E01FDF" w:rsidRPr="00E01FDF" w:rsidRDefault="00E01FDF" w:rsidP="00E01FDF">
      <w:pPr>
        <w:pStyle w:val="3"/>
        <w:ind w:left="0"/>
        <w:rPr>
          <w:lang w:val="en-US"/>
        </w:rPr>
      </w:pPr>
    </w:p>
    <w:p w14:paraId="690A8A35" w14:textId="35D5DDE2" w:rsidR="00E34BC6" w:rsidRDefault="00E01FDF" w:rsidP="00E01FDF">
      <w:pPr>
        <w:pStyle w:val="ListParagraph"/>
        <w:numPr>
          <w:ilvl w:val="0"/>
          <w:numId w:val="74"/>
        </w:numPr>
        <w:spacing w:line="360" w:lineRule="auto"/>
      </w:pPr>
      <w:r w:rsidRPr="00E01FDF">
        <w:rPr>
          <w:rStyle w:val="3Char"/>
          <w:rFonts w:eastAsiaTheme="minorEastAsia"/>
          <w:b/>
          <w:bCs/>
        </w:rPr>
        <w:t>Kết nối đến cơ sở dữ liệu bằng MySQL</w:t>
      </w:r>
    </w:p>
    <w:p w14:paraId="428619BF" w14:textId="2CD237CE" w:rsidR="00E34BC6" w:rsidRDefault="00E01FDF" w:rsidP="00E01FDF">
      <w:pPr>
        <w:pStyle w:val="BalloonText"/>
        <w:spacing w:line="360" w:lineRule="auto"/>
      </w:pPr>
      <w:r w:rsidRPr="00E01FDF">
        <w:t>$connection = mysqli_connect($host, $username, $password, $database);</w:t>
      </w:r>
    </w:p>
    <w:p w14:paraId="129E06FF" w14:textId="1B741C51" w:rsidR="00E01FDF" w:rsidRDefault="00D02B88" w:rsidP="00E01FDF">
      <w:pPr>
        <w:pStyle w:val="3"/>
        <w:ind w:left="0"/>
        <w:rPr>
          <w:lang w:val="en-US"/>
        </w:rPr>
      </w:pPr>
      <w:r>
        <w:rPr>
          <w:b/>
          <w:bCs/>
          <w:lang w:val="en-US"/>
        </w:rPr>
        <w:tab/>
      </w:r>
      <w:r w:rsidR="00E01FDF" w:rsidRPr="00E01FDF">
        <w:rPr>
          <w:b/>
          <w:bCs/>
        </w:rPr>
        <w:t>mysqli_connect()</w:t>
      </w:r>
      <w:r w:rsidR="00E01FDF" w:rsidRPr="00E01FDF">
        <w:t>: Hàm này dùng để tạo kết nối đến cơ sở dữ liệu MySQL.</w:t>
      </w:r>
      <w:r w:rsidR="00E01FDF" w:rsidRPr="00E01FDF">
        <w:rPr>
          <w:lang w:val="en-US"/>
        </w:rPr>
        <w:t xml:space="preserve"> </w:t>
      </w:r>
      <w:r w:rsidR="00E01FDF" w:rsidRPr="00E01FDF">
        <w:t>Nó nhận 4 tham số:</w:t>
      </w:r>
      <w:r w:rsidR="00E01FDF">
        <w:rPr>
          <w:lang w:val="en-US"/>
        </w:rPr>
        <w:t xml:space="preserve"> host, username, password, database.</w:t>
      </w:r>
    </w:p>
    <w:p w14:paraId="158AF07D" w14:textId="77777777" w:rsidR="00E01FDF" w:rsidRDefault="00E01FDF" w:rsidP="00E01FDF">
      <w:pPr>
        <w:pStyle w:val="3"/>
        <w:ind w:left="0"/>
        <w:rPr>
          <w:lang w:val="en-US"/>
        </w:rPr>
      </w:pPr>
    </w:p>
    <w:p w14:paraId="2DEC33DC" w14:textId="4C1E1901" w:rsidR="00E01FDF" w:rsidRDefault="00E01FDF" w:rsidP="00E01FDF">
      <w:pPr>
        <w:pStyle w:val="3"/>
        <w:numPr>
          <w:ilvl w:val="0"/>
          <w:numId w:val="75"/>
        </w:numPr>
        <w:rPr>
          <w:b/>
          <w:bCs/>
          <w:lang w:val="en-US"/>
        </w:rPr>
      </w:pPr>
      <w:r w:rsidRPr="00E01FDF">
        <w:rPr>
          <w:b/>
          <w:bCs/>
          <w:lang w:val="en-US"/>
        </w:rPr>
        <w:t>Kiểm tra kết nối thành công hay thất bại</w:t>
      </w:r>
    </w:p>
    <w:p w14:paraId="50446E89" w14:textId="77777777" w:rsidR="00E01FDF" w:rsidRPr="00E01FDF" w:rsidRDefault="00E01FDF" w:rsidP="00E01FDF">
      <w:pPr>
        <w:pStyle w:val="BalloonText"/>
        <w:spacing w:line="360" w:lineRule="auto"/>
      </w:pPr>
      <w:r w:rsidRPr="00E01FDF">
        <w:t>if (!$connection) {</w:t>
      </w:r>
    </w:p>
    <w:p w14:paraId="6C5161DF" w14:textId="77777777" w:rsidR="00E01FDF" w:rsidRPr="00E01FDF" w:rsidRDefault="00E01FDF" w:rsidP="00E01FDF">
      <w:pPr>
        <w:pStyle w:val="BalloonText"/>
        <w:spacing w:line="360" w:lineRule="auto"/>
      </w:pPr>
      <w:r w:rsidRPr="00E01FDF">
        <w:t xml:space="preserve">    die("Kết nối thất bại: " . mysqli_connect_error());</w:t>
      </w:r>
    </w:p>
    <w:p w14:paraId="09249BA1" w14:textId="77777777" w:rsidR="00E01FDF" w:rsidRPr="00E01FDF" w:rsidRDefault="00E01FDF" w:rsidP="00E01FDF">
      <w:pPr>
        <w:pStyle w:val="BalloonText"/>
        <w:spacing w:line="360" w:lineRule="auto"/>
      </w:pPr>
      <w:r w:rsidRPr="00E01FDF">
        <w:t>} else {</w:t>
      </w:r>
    </w:p>
    <w:p w14:paraId="5C732D74" w14:textId="77777777" w:rsidR="00E01FDF" w:rsidRPr="00E01FDF" w:rsidRDefault="00E01FDF" w:rsidP="00E01FDF">
      <w:pPr>
        <w:pStyle w:val="BalloonText"/>
        <w:spacing w:line="360" w:lineRule="auto"/>
      </w:pPr>
      <w:r w:rsidRPr="00E01FDF">
        <w:t xml:space="preserve">    echo "Kết nối thành công!";</w:t>
      </w:r>
    </w:p>
    <w:p w14:paraId="199A6AD7" w14:textId="49A39D4C" w:rsidR="00E01FDF" w:rsidRPr="00E01FDF" w:rsidRDefault="00E01FDF" w:rsidP="00E01FDF">
      <w:pPr>
        <w:pStyle w:val="BalloonText"/>
        <w:spacing w:line="360" w:lineRule="auto"/>
      </w:pPr>
      <w:r w:rsidRPr="00E01FDF">
        <w:t>}</w:t>
      </w:r>
    </w:p>
    <w:p w14:paraId="5011DF4F" w14:textId="3FC67219" w:rsidR="00E01FDF" w:rsidRPr="00E01FDF" w:rsidRDefault="00D02B88" w:rsidP="00E01FDF">
      <w:pPr>
        <w:pStyle w:val="3"/>
        <w:ind w:left="0"/>
      </w:pPr>
      <w:r>
        <w:rPr>
          <w:b/>
          <w:bCs/>
          <w:lang w:val="en-US"/>
        </w:rPr>
        <w:tab/>
      </w:r>
      <w:r w:rsidR="00E01FDF" w:rsidRPr="00E01FDF">
        <w:rPr>
          <w:b/>
          <w:bCs/>
        </w:rPr>
        <w:t>if (!$connection)</w:t>
      </w:r>
      <w:r w:rsidR="00E01FDF" w:rsidRPr="00E01FDF">
        <w:t>: Kiểm tra xem kết nối có thành công không. Dấu ! là phủ định, có nghĩa là nếu kết nối trả về false thì sẽ thực hiện khối lệnh bên trong if.</w:t>
      </w:r>
    </w:p>
    <w:p w14:paraId="58B0C359" w14:textId="3B140432" w:rsidR="00E01FDF" w:rsidRPr="00E01FDF" w:rsidRDefault="00D02B88" w:rsidP="00E01FDF">
      <w:pPr>
        <w:pStyle w:val="3"/>
        <w:ind w:left="0"/>
      </w:pPr>
      <w:r>
        <w:rPr>
          <w:b/>
          <w:bCs/>
          <w:lang w:val="en-US"/>
        </w:rPr>
        <w:tab/>
      </w:r>
      <w:r w:rsidR="00E01FDF" w:rsidRPr="00E01FDF">
        <w:rPr>
          <w:b/>
          <w:bCs/>
        </w:rPr>
        <w:t>mysqli_connect_error()</w:t>
      </w:r>
      <w:r w:rsidR="00E01FDF" w:rsidRPr="00E01FDF">
        <w:t>: Hàm này trả về thông báo lỗi nếu kết nối thất bại.</w:t>
      </w:r>
    </w:p>
    <w:p w14:paraId="18993882" w14:textId="09F1C736" w:rsidR="006C6456" w:rsidRDefault="00D02B88" w:rsidP="00E01FDF">
      <w:pPr>
        <w:pStyle w:val="3"/>
        <w:ind w:left="0"/>
        <w:rPr>
          <w:lang w:val="en-US"/>
        </w:rPr>
      </w:pPr>
      <w:r>
        <w:rPr>
          <w:b/>
          <w:bCs/>
          <w:lang w:val="en-US"/>
        </w:rPr>
        <w:tab/>
      </w:r>
      <w:r w:rsidR="00E01FDF" w:rsidRPr="00E01FDF">
        <w:rPr>
          <w:b/>
          <w:bCs/>
        </w:rPr>
        <w:t xml:space="preserve">die(): </w:t>
      </w:r>
      <w:r w:rsidR="00E01FDF" w:rsidRPr="00E01FDF">
        <w:t>Dừng chương trình và in ra thông báo lỗi.</w:t>
      </w:r>
    </w:p>
    <w:p w14:paraId="54C3DE1B" w14:textId="5EA64858" w:rsidR="006C6456" w:rsidRDefault="00514CF4" w:rsidP="006C6456">
      <w:pPr>
        <w:pStyle w:val="Heading3"/>
        <w:spacing w:line="360" w:lineRule="auto"/>
        <w:rPr>
          <w:rFonts w:ascii="Times New Roman" w:hAnsi="Times New Roman" w:cs="Times New Roman"/>
          <w:sz w:val="26"/>
          <w:szCs w:val="26"/>
        </w:rPr>
      </w:pPr>
      <w:r>
        <w:rPr>
          <w:rFonts w:ascii="Times New Roman" w:hAnsi="Times New Roman" w:cs="Times New Roman"/>
          <w:sz w:val="26"/>
          <w:szCs w:val="26"/>
        </w:rPr>
        <w:t>3</w:t>
      </w:r>
      <w:r w:rsidR="006C6456" w:rsidRPr="00E34BC6">
        <w:rPr>
          <w:rFonts w:ascii="Times New Roman" w:hAnsi="Times New Roman" w:cs="Times New Roman"/>
          <w:sz w:val="26"/>
          <w:szCs w:val="26"/>
          <w:lang w:val="vi-VN"/>
        </w:rPr>
        <w:t>.1</w:t>
      </w:r>
      <w:r w:rsidR="006C6456" w:rsidRPr="00E34BC6">
        <w:rPr>
          <w:rFonts w:ascii="Times New Roman" w:hAnsi="Times New Roman" w:cs="Times New Roman"/>
          <w:sz w:val="26"/>
          <w:szCs w:val="26"/>
        </w:rPr>
        <w:t>.</w:t>
      </w:r>
      <w:r w:rsidR="006C6456">
        <w:rPr>
          <w:rFonts w:ascii="Times New Roman" w:hAnsi="Times New Roman" w:cs="Times New Roman"/>
          <w:sz w:val="26"/>
          <w:szCs w:val="26"/>
        </w:rPr>
        <w:t>3</w:t>
      </w:r>
      <w:r w:rsidR="006C6456" w:rsidRPr="00E34BC6">
        <w:rPr>
          <w:rFonts w:ascii="Times New Roman" w:hAnsi="Times New Roman" w:cs="Times New Roman"/>
          <w:sz w:val="26"/>
          <w:szCs w:val="26"/>
          <w:lang w:val="vi-VN"/>
        </w:rPr>
        <w:t xml:space="preserve"> </w:t>
      </w:r>
      <w:r w:rsidR="006C6456">
        <w:rPr>
          <w:rFonts w:ascii="Times New Roman" w:hAnsi="Times New Roman" w:cs="Times New Roman"/>
          <w:sz w:val="26"/>
          <w:szCs w:val="26"/>
        </w:rPr>
        <w:t>themsanpham.php</w:t>
      </w:r>
    </w:p>
    <w:p w14:paraId="6C2FA0D1" w14:textId="2BFCEAAA" w:rsidR="006C6456" w:rsidRDefault="006C6456" w:rsidP="006C6456">
      <w:pPr>
        <w:pStyle w:val="3"/>
        <w:ind w:left="0"/>
        <w:rPr>
          <w:lang w:val="en-US"/>
        </w:rPr>
      </w:pPr>
      <w:r>
        <w:rPr>
          <w:lang w:val="en-US"/>
        </w:rPr>
        <w:tab/>
        <w:t>Ở tập tin này sẽ tiến hành xây dựng giao diện cũng như xử lý form để cho phép thêm vào một “sản phẩm” bao gồm Tên sản phẩm, Ảnh sản phẩm, Giá, Thương hiệu, Mô tả</w:t>
      </w:r>
      <w:r w:rsidR="000F6016">
        <w:rPr>
          <w:lang w:val="en-US"/>
        </w:rPr>
        <w:t xml:space="preserve"> vào CSDL.</w:t>
      </w:r>
    </w:p>
    <w:p w14:paraId="7E63209C" w14:textId="02F48DB6" w:rsidR="00A95D5B" w:rsidRPr="00A95D5B" w:rsidRDefault="00514CF4" w:rsidP="004346AE">
      <w:pPr>
        <w:pStyle w:val="3"/>
        <w:ind w:left="0" w:firstLine="426"/>
        <w:jc w:val="left"/>
        <w:rPr>
          <w:b/>
          <w:bCs/>
          <w:lang w:val="en-US"/>
        </w:rPr>
      </w:pPr>
      <w:r>
        <w:rPr>
          <w:b/>
          <w:bCs/>
          <w:lang w:val="en-US"/>
        </w:rPr>
        <w:lastRenderedPageBreak/>
        <w:t xml:space="preserve">3.1.3.1 </w:t>
      </w:r>
      <w:r w:rsidR="00A95D5B" w:rsidRPr="00A95D5B">
        <w:rPr>
          <w:b/>
          <w:bCs/>
          <w:lang w:val="en-US"/>
        </w:rPr>
        <w:t>HTML form</w:t>
      </w:r>
    </w:p>
    <w:p w14:paraId="3BE6F9D5" w14:textId="6C9CD7E2" w:rsidR="00A95D5B" w:rsidRPr="00A95D5B" w:rsidRDefault="00A95D5B" w:rsidP="00A95D5B">
      <w:pPr>
        <w:pStyle w:val="BalloonText"/>
      </w:pPr>
      <w:r w:rsidRPr="00A95D5B">
        <w:t>&lt;form method="POST" enctype="multipart/form-data"&gt;</w:t>
      </w:r>
    </w:p>
    <w:p w14:paraId="270B4635" w14:textId="5812F242" w:rsidR="00A95D5B" w:rsidRPr="00A95D5B" w:rsidRDefault="00A95D5B" w:rsidP="00A95D5B">
      <w:pPr>
        <w:pStyle w:val="BalloonText"/>
      </w:pPr>
      <w:r w:rsidRPr="00A95D5B">
        <w:t>&lt;label for="ten_sp"&gt;Tên Sản Phẩm:&lt;/label&gt;&lt;br&gt;</w:t>
      </w:r>
    </w:p>
    <w:p w14:paraId="76913352" w14:textId="69E4C33D" w:rsidR="00A95D5B" w:rsidRPr="00A95D5B" w:rsidRDefault="00A95D5B" w:rsidP="00A95D5B">
      <w:pPr>
        <w:pStyle w:val="BalloonText"/>
      </w:pPr>
      <w:r w:rsidRPr="00A95D5B">
        <w:t>&lt;input type="text" name="ten_sp" required&gt;&lt;br&gt;&lt;br&gt;</w:t>
      </w:r>
    </w:p>
    <w:p w14:paraId="3B6AC959" w14:textId="77777777" w:rsidR="00A95D5B" w:rsidRPr="00A95D5B" w:rsidRDefault="00A95D5B" w:rsidP="00A95D5B">
      <w:pPr>
        <w:pStyle w:val="BalloonText"/>
      </w:pPr>
    </w:p>
    <w:p w14:paraId="0ABB3F37" w14:textId="0822DF45" w:rsidR="00A95D5B" w:rsidRPr="00A95D5B" w:rsidRDefault="00A95D5B" w:rsidP="00A95D5B">
      <w:pPr>
        <w:pStyle w:val="BalloonText"/>
      </w:pPr>
      <w:r w:rsidRPr="00A95D5B">
        <w:t>&lt;label for="image"&gt;Ảnh Sản Phẩm:&lt;/label&gt;&lt;br&gt;</w:t>
      </w:r>
    </w:p>
    <w:p w14:paraId="4C74D953" w14:textId="3CDC00F4" w:rsidR="00A95D5B" w:rsidRPr="00A95D5B" w:rsidRDefault="00A95D5B" w:rsidP="00A95D5B">
      <w:pPr>
        <w:pStyle w:val="BalloonText"/>
      </w:pPr>
      <w:r w:rsidRPr="00A95D5B">
        <w:t>&lt;input type="file" name="image"&gt;&lt;br&gt;&lt;br&gt;</w:t>
      </w:r>
    </w:p>
    <w:p w14:paraId="39C235C5" w14:textId="77777777" w:rsidR="00A95D5B" w:rsidRPr="00A95D5B" w:rsidRDefault="00A95D5B" w:rsidP="00A95D5B">
      <w:pPr>
        <w:pStyle w:val="BalloonText"/>
      </w:pPr>
    </w:p>
    <w:p w14:paraId="6A95A0A1" w14:textId="5F1D74E5" w:rsidR="00A95D5B" w:rsidRPr="00A95D5B" w:rsidRDefault="00A95D5B" w:rsidP="00A95D5B">
      <w:pPr>
        <w:pStyle w:val="BalloonText"/>
      </w:pPr>
      <w:r w:rsidRPr="00A95D5B">
        <w:t>&lt;label for="gia_sp"&gt;Giá:&lt;/label&gt;&lt;br&gt;</w:t>
      </w:r>
    </w:p>
    <w:p w14:paraId="09402712" w14:textId="4D292B92" w:rsidR="00A95D5B" w:rsidRDefault="00A95D5B" w:rsidP="00A95D5B">
      <w:pPr>
        <w:pStyle w:val="BalloonText"/>
      </w:pPr>
      <w:r w:rsidRPr="00A95D5B">
        <w:t>&lt;input type="number" name="gia_sp" required&gt;&lt;br&gt;</w:t>
      </w:r>
    </w:p>
    <w:p w14:paraId="33937DF4" w14:textId="77777777" w:rsidR="00A95D5B" w:rsidRPr="00A95D5B" w:rsidRDefault="00A95D5B" w:rsidP="00A95D5B">
      <w:pPr>
        <w:pStyle w:val="BalloonText"/>
      </w:pPr>
    </w:p>
    <w:p w14:paraId="3C53BCB4" w14:textId="6FED10D0" w:rsidR="00A95D5B" w:rsidRPr="00A95D5B" w:rsidRDefault="00A95D5B" w:rsidP="00A95D5B">
      <w:pPr>
        <w:pStyle w:val="BalloonText"/>
      </w:pPr>
      <w:r w:rsidRPr="00A95D5B">
        <w:t>&lt;label for="hieu_sp"&gt;Thương Hiệu:&lt;/label&gt;&lt;br&gt;</w:t>
      </w:r>
    </w:p>
    <w:p w14:paraId="737B0EAB" w14:textId="74AAFD7C" w:rsidR="00A95D5B" w:rsidRPr="00A95D5B" w:rsidRDefault="00A95D5B" w:rsidP="00A95D5B">
      <w:pPr>
        <w:pStyle w:val="BalloonText"/>
      </w:pPr>
      <w:r w:rsidRPr="00A95D5B">
        <w:t>&lt;input type="text" name="hieu_sp" required&gt;&lt;br&gt;&lt;br&gt;</w:t>
      </w:r>
    </w:p>
    <w:p w14:paraId="52EEA8B0" w14:textId="77777777" w:rsidR="00A95D5B" w:rsidRPr="00A95D5B" w:rsidRDefault="00A95D5B" w:rsidP="00A95D5B">
      <w:pPr>
        <w:pStyle w:val="BalloonText"/>
      </w:pPr>
    </w:p>
    <w:p w14:paraId="28CA3770" w14:textId="5ECB7D0C" w:rsidR="00A95D5B" w:rsidRPr="00A95D5B" w:rsidRDefault="00A95D5B" w:rsidP="00A95D5B">
      <w:pPr>
        <w:pStyle w:val="BalloonText"/>
      </w:pPr>
      <w:r w:rsidRPr="00A95D5B">
        <w:t>&lt;label for="mota_sp"&gt;Mô Tả:&lt;/label&gt;&lt;br&gt;</w:t>
      </w:r>
    </w:p>
    <w:p w14:paraId="70BD92CF" w14:textId="3F893111" w:rsidR="00A95D5B" w:rsidRPr="00A95D5B" w:rsidRDefault="00A95D5B" w:rsidP="00A95D5B">
      <w:pPr>
        <w:pStyle w:val="BalloonText"/>
      </w:pPr>
      <w:r w:rsidRPr="00A95D5B">
        <w:t>&lt;input type="text" name="mota_sp" required&gt;&lt;br&gt;&lt;br&gt;</w:t>
      </w:r>
    </w:p>
    <w:p w14:paraId="33B60836" w14:textId="77777777" w:rsidR="00A95D5B" w:rsidRPr="00A95D5B" w:rsidRDefault="00A95D5B" w:rsidP="00A95D5B">
      <w:pPr>
        <w:pStyle w:val="BalloonText"/>
      </w:pPr>
    </w:p>
    <w:p w14:paraId="6965C094" w14:textId="0D2C2EBF" w:rsidR="00A95D5B" w:rsidRPr="00A95D5B" w:rsidRDefault="00A95D5B" w:rsidP="00A95D5B">
      <w:pPr>
        <w:pStyle w:val="BalloonText"/>
      </w:pPr>
      <w:r w:rsidRPr="00A95D5B">
        <w:t>&lt;button name="them_sp" type="submit"&gt;Thêm&lt;/button&gt;</w:t>
      </w:r>
    </w:p>
    <w:p w14:paraId="4C515709" w14:textId="2B9D1275" w:rsidR="00A95D5B" w:rsidRDefault="00A95D5B" w:rsidP="002F0F24">
      <w:pPr>
        <w:pStyle w:val="BalloonText"/>
      </w:pPr>
      <w:r w:rsidRPr="00A95D5B">
        <w:t>&lt;/form&gt;</w:t>
      </w:r>
    </w:p>
    <w:p w14:paraId="6F899371" w14:textId="26259265" w:rsidR="002F0F24" w:rsidRDefault="002F0F24" w:rsidP="002F0F24">
      <w:pPr>
        <w:pStyle w:val="3"/>
        <w:ind w:left="0"/>
        <w:rPr>
          <w:lang w:val="en-US"/>
        </w:rPr>
      </w:pPr>
      <w:r>
        <w:rPr>
          <w:lang w:val="en-US"/>
        </w:rPr>
        <w:tab/>
      </w:r>
      <w:r w:rsidRPr="002F0F24">
        <w:rPr>
          <w:lang w:val="en-US"/>
        </w:rPr>
        <w:t>Form có phương thức gửi dữ liệu là POST và thuộc tính</w:t>
      </w:r>
      <w:r>
        <w:rPr>
          <w:lang w:val="en-US"/>
        </w:rPr>
        <w:t xml:space="preserve"> </w:t>
      </w:r>
      <w:r w:rsidRPr="002F0F24">
        <w:rPr>
          <w:lang w:val="en-US"/>
        </w:rPr>
        <w:t>enctype</w:t>
      </w:r>
      <w:r>
        <w:rPr>
          <w:lang w:val="en-US"/>
        </w:rPr>
        <w:t xml:space="preserve"> có giá trị là </w:t>
      </w:r>
      <w:r w:rsidRPr="002F0F24">
        <w:rPr>
          <w:lang w:val="en-US"/>
        </w:rPr>
        <w:t>"multipart/form-data"</w:t>
      </w:r>
      <w:r>
        <w:rPr>
          <w:lang w:val="en-US"/>
        </w:rPr>
        <w:t xml:space="preserve">. </w:t>
      </w:r>
      <w:r w:rsidRPr="002F0F24">
        <w:rPr>
          <w:lang w:val="en-US"/>
        </w:rPr>
        <w:t>Thuộc tính này xác định cách dữ liệu từ form sẽ được mã hóa khi gửi tới server và khi form chứa các trường cho phép người dùng tải lên tệp (ví dụ: ảnh, video, tài liệu). Nó cho phép gửi cả văn bản và tệp dưới dạng các phần riêng biệt (multipart), mà không mã hóa chúng vào dạng URL.</w:t>
      </w:r>
    </w:p>
    <w:p w14:paraId="174A6BCE" w14:textId="7857831C" w:rsidR="002F0F24" w:rsidRDefault="002F0F24" w:rsidP="002F0F24">
      <w:pPr>
        <w:pStyle w:val="3"/>
        <w:ind w:left="0"/>
        <w:rPr>
          <w:lang w:val="en-US"/>
        </w:rPr>
      </w:pPr>
      <w:r>
        <w:rPr>
          <w:lang w:val="en-US"/>
        </w:rPr>
        <w:tab/>
        <w:t>Nội dung trong form là các input</w:t>
      </w:r>
      <w:r w:rsidRPr="00A95D5B">
        <w:rPr>
          <w:lang w:val="en-US"/>
        </w:rPr>
        <w:t xml:space="preserve"> nhập thông tin sản phẩm với các trường cần thiết như tên sản phẩm, giá, thương hiệu, mô tả, và ảnh.</w:t>
      </w:r>
      <w:r>
        <w:rPr>
          <w:lang w:val="en-US"/>
        </w:rPr>
        <w:t xml:space="preserve"> Các trường được đặt tên &lt;name&gt; tương ứng để xử lý dữ liệu.</w:t>
      </w:r>
    </w:p>
    <w:p w14:paraId="0A35A608" w14:textId="5186ECF7" w:rsidR="00514CF4" w:rsidRPr="002F0F24" w:rsidRDefault="002F0F24" w:rsidP="002F0F24">
      <w:pPr>
        <w:rPr>
          <w:rFonts w:ascii="Times New Roman" w:eastAsia="Times New Roman" w:hAnsi="Times New Roman" w:cs="Times New Roman"/>
          <w:sz w:val="26"/>
          <w:szCs w:val="26"/>
          <w:lang w:eastAsia="en-US"/>
        </w:rPr>
      </w:pPr>
      <w:r>
        <w:br w:type="page"/>
      </w:r>
    </w:p>
    <w:p w14:paraId="2F17CBCA" w14:textId="6E3F5C52" w:rsidR="00A95D5B" w:rsidRDefault="00514CF4" w:rsidP="004346AE">
      <w:pPr>
        <w:pStyle w:val="3"/>
        <w:ind w:left="0" w:firstLine="426"/>
        <w:rPr>
          <w:b/>
          <w:bCs/>
          <w:lang w:val="en-US"/>
        </w:rPr>
      </w:pPr>
      <w:r>
        <w:rPr>
          <w:b/>
          <w:bCs/>
          <w:lang w:val="en-US"/>
        </w:rPr>
        <w:lastRenderedPageBreak/>
        <w:t xml:space="preserve">3.1.3.2 </w:t>
      </w:r>
      <w:r w:rsidR="00A95D5B">
        <w:rPr>
          <w:b/>
          <w:bCs/>
          <w:lang w:val="en-US"/>
        </w:rPr>
        <w:t>Xử lý dữ liệu bằng PHP</w:t>
      </w:r>
    </w:p>
    <w:p w14:paraId="16787D71" w14:textId="28E79E62" w:rsidR="00A95D5B" w:rsidRPr="00A95D5B" w:rsidRDefault="00A95D5B" w:rsidP="00A95D5B">
      <w:pPr>
        <w:pStyle w:val="BalloonText"/>
      </w:pPr>
      <w:r w:rsidRPr="00A95D5B">
        <w:t>&lt;?php</w:t>
      </w:r>
    </w:p>
    <w:p w14:paraId="277103BC" w14:textId="58B3E9E5" w:rsidR="00A95D5B" w:rsidRPr="00A95D5B" w:rsidRDefault="00A95D5B" w:rsidP="00A95D5B">
      <w:pPr>
        <w:pStyle w:val="BalloonText"/>
      </w:pPr>
      <w:r w:rsidRPr="00A95D5B">
        <w:t>include './connect.php'; // Kết nối với cơ sở dữ liệu</w:t>
      </w:r>
    </w:p>
    <w:p w14:paraId="35A9192A" w14:textId="77777777" w:rsidR="00A95D5B" w:rsidRPr="00A95D5B" w:rsidRDefault="00A95D5B" w:rsidP="00A95D5B">
      <w:pPr>
        <w:pStyle w:val="BalloonText"/>
      </w:pPr>
    </w:p>
    <w:p w14:paraId="3337403E" w14:textId="0920DD4C" w:rsidR="00A95D5B" w:rsidRPr="00A95D5B" w:rsidRDefault="00A95D5B" w:rsidP="00A95D5B">
      <w:pPr>
        <w:pStyle w:val="BalloonText"/>
      </w:pPr>
      <w:r w:rsidRPr="00A95D5B">
        <w:t>if (isset($_POST['them_sp'])) {</w:t>
      </w:r>
    </w:p>
    <w:p w14:paraId="69A85826" w14:textId="4CD65DB0" w:rsidR="00A95D5B" w:rsidRPr="00A95D5B" w:rsidRDefault="00A95D5B" w:rsidP="00A95D5B">
      <w:pPr>
        <w:pStyle w:val="BalloonText"/>
      </w:pPr>
      <w:r w:rsidRPr="00A95D5B">
        <w:t>$ten_sp = $_POST['ten_sp'];</w:t>
      </w:r>
    </w:p>
    <w:p w14:paraId="7A4A8A89" w14:textId="56D501CD" w:rsidR="00A95D5B" w:rsidRPr="00A95D5B" w:rsidRDefault="00A95D5B" w:rsidP="00A95D5B">
      <w:pPr>
        <w:pStyle w:val="BalloonText"/>
      </w:pPr>
      <w:r w:rsidRPr="00A95D5B">
        <w:t>$gia_sp = $_POST['gia_sp'];</w:t>
      </w:r>
    </w:p>
    <w:p w14:paraId="18B196B8" w14:textId="44B2FFA5" w:rsidR="00A95D5B" w:rsidRPr="00A95D5B" w:rsidRDefault="00A95D5B" w:rsidP="00A95D5B">
      <w:pPr>
        <w:pStyle w:val="BalloonText"/>
      </w:pPr>
      <w:r w:rsidRPr="00A95D5B">
        <w:t>$mota_sp = $_POST['mota_sp'];</w:t>
      </w:r>
    </w:p>
    <w:p w14:paraId="6FEFC883" w14:textId="2206458B" w:rsidR="00A95D5B" w:rsidRPr="00A95D5B" w:rsidRDefault="00A95D5B" w:rsidP="00A95D5B">
      <w:pPr>
        <w:pStyle w:val="BalloonText"/>
      </w:pPr>
      <w:r w:rsidRPr="00A95D5B">
        <w:t>$hieu_sp = $_POST['hieu_sp'];</w:t>
      </w:r>
    </w:p>
    <w:p w14:paraId="5CEC4838" w14:textId="77777777" w:rsidR="00A95D5B" w:rsidRPr="00A95D5B" w:rsidRDefault="00A95D5B" w:rsidP="00A95D5B">
      <w:pPr>
        <w:pStyle w:val="BalloonText"/>
      </w:pPr>
    </w:p>
    <w:p w14:paraId="6F9B6548" w14:textId="65A6AED9" w:rsidR="00A95D5B" w:rsidRPr="00A95D5B" w:rsidRDefault="00A95D5B" w:rsidP="00A95D5B">
      <w:pPr>
        <w:pStyle w:val="BalloonText"/>
      </w:pPr>
      <w:r w:rsidRPr="00A95D5B">
        <w:t>$image = $_FILES['image']['name'];</w:t>
      </w:r>
    </w:p>
    <w:p w14:paraId="37896C4C" w14:textId="468EB45E" w:rsidR="00A95D5B" w:rsidRPr="00A95D5B" w:rsidRDefault="00A95D5B" w:rsidP="00A95D5B">
      <w:pPr>
        <w:pStyle w:val="BalloonText"/>
      </w:pPr>
      <w:r w:rsidRPr="00A95D5B">
        <w:t>$image_tmp = $_FILES['image']['tmp_name'];</w:t>
      </w:r>
    </w:p>
    <w:p w14:paraId="2E0C843D" w14:textId="77777777" w:rsidR="00A95D5B" w:rsidRPr="00A95D5B" w:rsidRDefault="00A95D5B" w:rsidP="00A95D5B">
      <w:pPr>
        <w:pStyle w:val="BalloonText"/>
      </w:pPr>
    </w:p>
    <w:p w14:paraId="3139EFD4" w14:textId="6BAA4573" w:rsidR="00A95D5B" w:rsidRPr="00A95D5B" w:rsidRDefault="00A95D5B" w:rsidP="00A95D5B">
      <w:pPr>
        <w:pStyle w:val="BalloonText"/>
      </w:pPr>
      <w:r w:rsidRPr="00A95D5B">
        <w:t>// Chèn dữ liệu ảnh vào bảng 'hinhanh'</w:t>
      </w:r>
    </w:p>
    <w:p w14:paraId="16B25F6D" w14:textId="7E373BAB" w:rsidR="00A95D5B" w:rsidRPr="00A95D5B" w:rsidRDefault="00A95D5B" w:rsidP="00A95D5B">
      <w:pPr>
        <w:pStyle w:val="BalloonText"/>
      </w:pPr>
      <w:r w:rsidRPr="00A95D5B">
        <w:t>$sql_image = "INSERT INTO hinhanh (img_data) VALUES ('$image')";</w:t>
      </w:r>
    </w:p>
    <w:p w14:paraId="5403900B" w14:textId="27F908BB" w:rsidR="00A95D5B" w:rsidRPr="00A95D5B" w:rsidRDefault="00A95D5B" w:rsidP="00A95D5B">
      <w:pPr>
        <w:pStyle w:val="BalloonText"/>
      </w:pPr>
      <w:r w:rsidRPr="00A95D5B">
        <w:t>mysqli_query($connect, $sql_image);</w:t>
      </w:r>
    </w:p>
    <w:p w14:paraId="27B9DFB9" w14:textId="77777777" w:rsidR="00A95D5B" w:rsidRPr="00A95D5B" w:rsidRDefault="00A95D5B" w:rsidP="00A95D5B">
      <w:pPr>
        <w:pStyle w:val="BalloonText"/>
      </w:pPr>
    </w:p>
    <w:p w14:paraId="20C87B00" w14:textId="17D0C048" w:rsidR="00A95D5B" w:rsidRPr="00A95D5B" w:rsidRDefault="00A95D5B" w:rsidP="00A95D5B">
      <w:pPr>
        <w:pStyle w:val="BalloonText"/>
      </w:pPr>
      <w:r w:rsidRPr="00A95D5B">
        <w:t>$image_id = mysqli_insert_id($connect);</w:t>
      </w:r>
    </w:p>
    <w:p w14:paraId="46236AB8" w14:textId="77777777" w:rsidR="00A95D5B" w:rsidRPr="00A95D5B" w:rsidRDefault="00A95D5B" w:rsidP="00A95D5B">
      <w:pPr>
        <w:pStyle w:val="BalloonText"/>
      </w:pPr>
    </w:p>
    <w:p w14:paraId="57C1E5C4" w14:textId="3E6D5589" w:rsidR="00A95D5B" w:rsidRPr="00A95D5B" w:rsidRDefault="00A95D5B" w:rsidP="00A95D5B">
      <w:pPr>
        <w:pStyle w:val="BalloonText"/>
      </w:pPr>
      <w:r w:rsidRPr="00A95D5B">
        <w:t>// Chèn dữ liệu sản phẩm vào bảng 'sanpham'</w:t>
      </w:r>
    </w:p>
    <w:p w14:paraId="449870A3" w14:textId="0FB67E32" w:rsidR="00A95D5B" w:rsidRPr="00A95D5B" w:rsidRDefault="00A95D5B" w:rsidP="00A95D5B">
      <w:pPr>
        <w:pStyle w:val="BalloonText"/>
      </w:pPr>
      <w:r w:rsidRPr="00A95D5B">
        <w:t>$sql_product = "INSERT INTO sanpham (ten_sp, gia_sp, hieu_sp, mota_sp, id_img)</w:t>
      </w:r>
    </w:p>
    <w:p w14:paraId="2725EE4A" w14:textId="6713F072" w:rsidR="00A95D5B" w:rsidRPr="00A95D5B" w:rsidRDefault="00A95D5B" w:rsidP="00A95D5B">
      <w:pPr>
        <w:pStyle w:val="BalloonText"/>
      </w:pPr>
      <w:r w:rsidRPr="00A95D5B">
        <w:t>VALUES ('$ten_sp', '$gia_sp', '$hieu_sp', '$mota_sp', '$image_id')";</w:t>
      </w:r>
    </w:p>
    <w:p w14:paraId="753354E3" w14:textId="02FC2CAB" w:rsidR="00A95D5B" w:rsidRPr="00A95D5B" w:rsidRDefault="00A95D5B" w:rsidP="00A95D5B">
      <w:pPr>
        <w:pStyle w:val="BalloonText"/>
      </w:pPr>
      <w:r w:rsidRPr="00A95D5B">
        <w:t>mysqli_query($connect, $sql_product);</w:t>
      </w:r>
    </w:p>
    <w:p w14:paraId="4D4C77A8" w14:textId="77777777" w:rsidR="00A95D5B" w:rsidRPr="00A95D5B" w:rsidRDefault="00A95D5B" w:rsidP="00A95D5B">
      <w:pPr>
        <w:pStyle w:val="BalloonText"/>
      </w:pPr>
    </w:p>
    <w:p w14:paraId="09975727" w14:textId="1F4A5B23" w:rsidR="00A95D5B" w:rsidRPr="00A95D5B" w:rsidRDefault="00A95D5B" w:rsidP="00A95D5B">
      <w:pPr>
        <w:pStyle w:val="BalloonText"/>
      </w:pPr>
      <w:r w:rsidRPr="00A95D5B">
        <w:t>move_uploaded_file($image_tmp, 'img/' . $image);</w:t>
      </w:r>
    </w:p>
    <w:p w14:paraId="0DF734F5" w14:textId="02971E58" w:rsidR="00A95D5B" w:rsidRPr="00A95D5B" w:rsidRDefault="00A95D5B" w:rsidP="00A95D5B">
      <w:pPr>
        <w:pStyle w:val="BalloonText"/>
      </w:pPr>
      <w:r w:rsidRPr="00A95D5B">
        <w:t>header('Location: sanpham.php');</w:t>
      </w:r>
    </w:p>
    <w:p w14:paraId="5FB760E9" w14:textId="7A73CB2A" w:rsidR="00A95D5B" w:rsidRPr="00A95D5B" w:rsidRDefault="00A95D5B" w:rsidP="00A95D5B">
      <w:pPr>
        <w:pStyle w:val="BalloonText"/>
      </w:pPr>
      <w:r w:rsidRPr="00A95D5B">
        <w:t>}</w:t>
      </w:r>
    </w:p>
    <w:p w14:paraId="3095F516" w14:textId="4746091D" w:rsidR="00A95D5B" w:rsidRPr="00A95D5B" w:rsidRDefault="00A95D5B" w:rsidP="00A95D5B">
      <w:pPr>
        <w:pStyle w:val="BalloonText"/>
      </w:pPr>
      <w:r w:rsidRPr="00A95D5B">
        <w:t>?&gt;</w:t>
      </w:r>
    </w:p>
    <w:p w14:paraId="72B6400B" w14:textId="403DA748" w:rsidR="009A0E1A" w:rsidRDefault="009A0E1A">
      <w:pPr>
        <w:rPr>
          <w:rFonts w:ascii="Times New Roman" w:eastAsia="Times New Roman" w:hAnsi="Times New Roman" w:cs="Times New Roman"/>
          <w:sz w:val="26"/>
          <w:szCs w:val="26"/>
          <w:lang w:eastAsia="en-US"/>
        </w:rPr>
      </w:pPr>
    </w:p>
    <w:p w14:paraId="05C74572" w14:textId="3A6BE508" w:rsidR="006C6456" w:rsidRDefault="00514CF4" w:rsidP="004346AE">
      <w:pPr>
        <w:pStyle w:val="3"/>
        <w:ind w:left="0" w:firstLine="426"/>
        <w:rPr>
          <w:b/>
          <w:bCs/>
          <w:lang w:val="en-US"/>
        </w:rPr>
      </w:pPr>
      <w:r>
        <w:rPr>
          <w:b/>
          <w:bCs/>
          <w:lang w:val="en-US"/>
        </w:rPr>
        <w:t xml:space="preserve">3.1.3.3 </w:t>
      </w:r>
      <w:r w:rsidR="009A0E1A" w:rsidRPr="009A0E1A">
        <w:rPr>
          <w:b/>
          <w:bCs/>
          <w:lang w:val="en-US"/>
        </w:rPr>
        <w:t>Kiểm tra xem người dùng có gửi biểu mẫu không</w:t>
      </w:r>
    </w:p>
    <w:p w14:paraId="6695AAB9" w14:textId="2309AE2A" w:rsidR="009A0E1A" w:rsidRDefault="009A0E1A" w:rsidP="009A0E1A">
      <w:pPr>
        <w:pStyle w:val="BalloonText"/>
      </w:pPr>
      <w:r w:rsidRPr="009A0E1A">
        <w:t>if (isset($_POST['them_sp'])) {</w:t>
      </w:r>
    </w:p>
    <w:p w14:paraId="3101EF39" w14:textId="77777777" w:rsidR="009A0E1A" w:rsidRDefault="009A0E1A" w:rsidP="009A0E1A">
      <w:pPr>
        <w:pStyle w:val="BalloonText"/>
      </w:pPr>
    </w:p>
    <w:p w14:paraId="3F34468D" w14:textId="64CD3F4A" w:rsidR="009A0E1A" w:rsidRPr="009A0E1A" w:rsidRDefault="009A0E1A" w:rsidP="009A0E1A">
      <w:pPr>
        <w:pStyle w:val="BalloonText"/>
      </w:pPr>
      <w:r>
        <w:t>}</w:t>
      </w:r>
    </w:p>
    <w:p w14:paraId="787D471E" w14:textId="64B646C9" w:rsidR="00E01FDF" w:rsidRDefault="00D02B88" w:rsidP="00E01FDF">
      <w:pPr>
        <w:pStyle w:val="3"/>
        <w:ind w:left="0"/>
        <w:rPr>
          <w:lang w:val="en-US"/>
        </w:rPr>
      </w:pPr>
      <w:r>
        <w:rPr>
          <w:b/>
          <w:bCs/>
          <w:lang w:val="en-US"/>
        </w:rPr>
        <w:tab/>
      </w:r>
      <w:r w:rsidR="009A0E1A" w:rsidRPr="009A0E1A">
        <w:rPr>
          <w:b/>
          <w:bCs/>
          <w:lang w:val="en-US"/>
        </w:rPr>
        <w:t>isset($_POST['them_sp'])</w:t>
      </w:r>
      <w:r w:rsidR="009A0E1A" w:rsidRPr="009A0E1A">
        <w:rPr>
          <w:lang w:val="en-US"/>
        </w:rPr>
        <w:t xml:space="preserve">: Kiểm tra xem nút "Thêm" trong biểu mẫu đã được nhấn chưa. Nếu biểu mẫu đã được gửi, khối mã bên trong </w:t>
      </w:r>
      <w:r w:rsidR="009A0E1A" w:rsidRPr="009A0E1A">
        <w:rPr>
          <w:b/>
          <w:bCs/>
          <w:lang w:val="en-US"/>
        </w:rPr>
        <w:t>if</w:t>
      </w:r>
      <w:r w:rsidR="009A0E1A" w:rsidRPr="009A0E1A">
        <w:rPr>
          <w:lang w:val="en-US"/>
        </w:rPr>
        <w:t xml:space="preserve"> sẽ được thực thi.</w:t>
      </w:r>
    </w:p>
    <w:p w14:paraId="79B9FC9B" w14:textId="77777777" w:rsidR="00514CF4" w:rsidRDefault="00514CF4" w:rsidP="00E01FDF">
      <w:pPr>
        <w:pStyle w:val="3"/>
        <w:ind w:left="0"/>
        <w:rPr>
          <w:lang w:val="en-US"/>
        </w:rPr>
      </w:pPr>
    </w:p>
    <w:p w14:paraId="30AE5DB2" w14:textId="671517ED" w:rsidR="009A0E1A" w:rsidRDefault="00514CF4" w:rsidP="004346AE">
      <w:pPr>
        <w:pStyle w:val="3"/>
        <w:ind w:left="0" w:firstLine="426"/>
        <w:rPr>
          <w:b/>
          <w:bCs/>
          <w:lang w:val="en-US"/>
        </w:rPr>
      </w:pPr>
      <w:r>
        <w:rPr>
          <w:b/>
          <w:bCs/>
          <w:lang w:val="en-US"/>
        </w:rPr>
        <w:t xml:space="preserve">3.1.3.4 </w:t>
      </w:r>
      <w:r w:rsidR="009A0E1A" w:rsidRPr="009A0E1A">
        <w:rPr>
          <w:b/>
          <w:bCs/>
          <w:lang w:val="en-US"/>
        </w:rPr>
        <w:t xml:space="preserve">Nhận dữ liệu từ </w:t>
      </w:r>
      <w:r w:rsidR="009A0E1A">
        <w:rPr>
          <w:b/>
          <w:bCs/>
          <w:lang w:val="en-US"/>
        </w:rPr>
        <w:t>form</w:t>
      </w:r>
    </w:p>
    <w:p w14:paraId="7A644CD9" w14:textId="77777777" w:rsidR="009A0E1A" w:rsidRPr="009A0E1A" w:rsidRDefault="009A0E1A" w:rsidP="000F6016">
      <w:pPr>
        <w:pStyle w:val="BalloonText"/>
        <w:spacing w:line="360" w:lineRule="auto"/>
      </w:pPr>
      <w:r w:rsidRPr="009A0E1A">
        <w:t>$ten_sp = $_POST['ten_sp'];</w:t>
      </w:r>
    </w:p>
    <w:p w14:paraId="74E51D49" w14:textId="77777777" w:rsidR="009A0E1A" w:rsidRPr="009A0E1A" w:rsidRDefault="009A0E1A" w:rsidP="000F6016">
      <w:pPr>
        <w:pStyle w:val="BalloonText"/>
        <w:spacing w:line="360" w:lineRule="auto"/>
      </w:pPr>
      <w:r w:rsidRPr="009A0E1A">
        <w:t>$gia_sp = $_POST['gia_sp'];</w:t>
      </w:r>
    </w:p>
    <w:p w14:paraId="14A16E7C" w14:textId="77777777" w:rsidR="009A0E1A" w:rsidRPr="009A0E1A" w:rsidRDefault="009A0E1A" w:rsidP="000F6016">
      <w:pPr>
        <w:pStyle w:val="BalloonText"/>
        <w:spacing w:line="360" w:lineRule="auto"/>
      </w:pPr>
      <w:r w:rsidRPr="009A0E1A">
        <w:t>$mota_sp = $_POST['mota_sp'];</w:t>
      </w:r>
    </w:p>
    <w:p w14:paraId="79D3E4D3" w14:textId="1018535B" w:rsidR="009A0E1A" w:rsidRPr="009A0E1A" w:rsidRDefault="009A0E1A" w:rsidP="000F6016">
      <w:pPr>
        <w:pStyle w:val="BalloonText"/>
        <w:spacing w:line="360" w:lineRule="auto"/>
      </w:pPr>
      <w:r w:rsidRPr="009A0E1A">
        <w:t>$hieu_sp = $_POST['hieu_sp'];</w:t>
      </w:r>
    </w:p>
    <w:p w14:paraId="0D737F50" w14:textId="6B52FF2B" w:rsidR="002F0F24" w:rsidRDefault="00D02B88" w:rsidP="000F6016">
      <w:pPr>
        <w:pStyle w:val="3"/>
        <w:ind w:left="0"/>
        <w:rPr>
          <w:lang w:val="en-US"/>
        </w:rPr>
      </w:pPr>
      <w:r>
        <w:rPr>
          <w:lang w:val="en-US"/>
        </w:rPr>
        <w:tab/>
      </w:r>
      <w:r w:rsidR="009A0E1A">
        <w:rPr>
          <w:lang w:val="en-US"/>
        </w:rPr>
        <w:t xml:space="preserve">Ở đây các dữ liệu </w:t>
      </w:r>
      <w:r w:rsidR="000F6016">
        <w:rPr>
          <w:lang w:val="en-US"/>
        </w:rPr>
        <w:t xml:space="preserve">với </w:t>
      </w:r>
      <w:r w:rsidR="009A0E1A" w:rsidRPr="009A0E1A">
        <w:rPr>
          <w:lang w:val="en-US"/>
        </w:rPr>
        <w:t>'</w:t>
      </w:r>
      <w:r w:rsidR="009A0E1A" w:rsidRPr="009A0E1A">
        <w:rPr>
          <w:i/>
          <w:iCs/>
          <w:lang w:val="en-US"/>
        </w:rPr>
        <w:t>name</w:t>
      </w:r>
      <w:r w:rsidR="009A0E1A" w:rsidRPr="009A0E1A">
        <w:rPr>
          <w:lang w:val="en-US"/>
        </w:rPr>
        <w:t>'</w:t>
      </w:r>
      <w:r w:rsidR="009A0E1A">
        <w:rPr>
          <w:lang w:val="en-US"/>
        </w:rPr>
        <w:t xml:space="preserve"> </w:t>
      </w:r>
      <w:r w:rsidR="000F6016">
        <w:rPr>
          <w:lang w:val="en-US"/>
        </w:rPr>
        <w:t>trong &lt;</w:t>
      </w:r>
      <w:r w:rsidR="009A0E1A">
        <w:rPr>
          <w:lang w:val="en-US"/>
        </w:rPr>
        <w:t>input</w:t>
      </w:r>
      <w:r w:rsidR="000F6016">
        <w:rPr>
          <w:lang w:val="en-US"/>
        </w:rPr>
        <w:t>&gt;</w:t>
      </w:r>
      <w:r w:rsidR="009A0E1A">
        <w:rPr>
          <w:lang w:val="en-US"/>
        </w:rPr>
        <w:t xml:space="preserve"> sẽ được lấy ra bằng phương thức $_POST và gán vào biến với tên tương ứng</w:t>
      </w:r>
      <w:r w:rsidR="000F6016">
        <w:rPr>
          <w:lang w:val="en-US"/>
        </w:rPr>
        <w:t>. Lúc này các biến $ten_sp, $gia_sp…</w:t>
      </w:r>
      <w:r w:rsidR="007C0D29">
        <w:rPr>
          <w:lang w:val="en-US"/>
        </w:rPr>
        <w:t>..</w:t>
      </w:r>
      <w:r w:rsidR="000F6016">
        <w:rPr>
          <w:lang w:val="en-US"/>
        </w:rPr>
        <w:t xml:space="preserve"> sẽ lưu trữ giá trị nhập vào từ form.</w:t>
      </w:r>
    </w:p>
    <w:p w14:paraId="3CC4CF1A" w14:textId="47804420" w:rsidR="00514CF4" w:rsidRPr="002F0F24" w:rsidRDefault="002F0F24" w:rsidP="002F0F24">
      <w:pPr>
        <w:rPr>
          <w:rFonts w:ascii="Times New Roman" w:eastAsia="Times New Roman" w:hAnsi="Times New Roman" w:cs="Times New Roman"/>
          <w:sz w:val="26"/>
          <w:szCs w:val="26"/>
          <w:lang w:eastAsia="en-US"/>
        </w:rPr>
      </w:pPr>
      <w:r>
        <w:br w:type="page"/>
      </w:r>
    </w:p>
    <w:p w14:paraId="36181927" w14:textId="72C5E462" w:rsidR="000F6016" w:rsidRPr="000F6016" w:rsidRDefault="00514CF4" w:rsidP="004346AE">
      <w:pPr>
        <w:pStyle w:val="3"/>
        <w:ind w:left="0" w:firstLine="426"/>
        <w:rPr>
          <w:b/>
          <w:bCs/>
          <w:lang w:val="en-US"/>
        </w:rPr>
      </w:pPr>
      <w:r>
        <w:rPr>
          <w:b/>
          <w:bCs/>
          <w:lang w:val="en-US"/>
        </w:rPr>
        <w:lastRenderedPageBreak/>
        <w:t xml:space="preserve">3.1.3.5 </w:t>
      </w:r>
      <w:r w:rsidR="000F6016" w:rsidRPr="000F6016">
        <w:rPr>
          <w:b/>
          <w:bCs/>
        </w:rPr>
        <w:t>Xử lý file ảnh tải lên</w:t>
      </w:r>
    </w:p>
    <w:p w14:paraId="6C6DEA52" w14:textId="77777777" w:rsidR="000F6016" w:rsidRPr="000F6016" w:rsidRDefault="000F6016" w:rsidP="00E17898">
      <w:pPr>
        <w:pStyle w:val="BalloonText"/>
        <w:spacing w:line="360" w:lineRule="auto"/>
      </w:pPr>
      <w:r w:rsidRPr="000F6016">
        <w:t>$image = $_FILES['image']['name'];</w:t>
      </w:r>
    </w:p>
    <w:p w14:paraId="7F8690A4" w14:textId="64FBF698" w:rsidR="00E17898" w:rsidRPr="004346AE" w:rsidRDefault="000F6016" w:rsidP="004346AE">
      <w:pPr>
        <w:pStyle w:val="BalloonText"/>
        <w:spacing w:line="360" w:lineRule="auto"/>
      </w:pPr>
      <w:r w:rsidRPr="000F6016">
        <w:t>$image_tmp = $_FILES['image']['tmp_name'];</w:t>
      </w:r>
    </w:p>
    <w:p w14:paraId="72B861C5" w14:textId="49F517D7" w:rsidR="00E83D84" w:rsidRDefault="00D02B88" w:rsidP="00E17898">
      <w:pPr>
        <w:pStyle w:val="3"/>
        <w:ind w:left="0"/>
        <w:rPr>
          <w:b/>
          <w:bCs/>
          <w:lang w:val="en-US"/>
        </w:rPr>
      </w:pPr>
      <w:r>
        <w:rPr>
          <w:b/>
          <w:bCs/>
          <w:lang w:val="en-US"/>
        </w:rPr>
        <w:tab/>
      </w:r>
      <w:r w:rsidR="00E83D84" w:rsidRPr="00E83D84">
        <w:rPr>
          <w:b/>
          <w:bCs/>
          <w:lang w:val="en-US"/>
        </w:rPr>
        <w:t xml:space="preserve">$_FILES </w:t>
      </w:r>
      <w:r w:rsidR="00E83D84" w:rsidRPr="00E83D84">
        <w:rPr>
          <w:lang w:val="en-US"/>
        </w:rPr>
        <w:t>là một biến toàn cục chứa dữ liệu file tải lên. Hai thuộc tính chính được sử dụng:</w:t>
      </w:r>
    </w:p>
    <w:p w14:paraId="6D92C077" w14:textId="4433A8BD" w:rsidR="00E17898" w:rsidRPr="00E17898" w:rsidRDefault="00E17898" w:rsidP="00E83D84">
      <w:pPr>
        <w:pStyle w:val="3"/>
        <w:numPr>
          <w:ilvl w:val="0"/>
          <w:numId w:val="86"/>
        </w:numPr>
        <w:rPr>
          <w:lang w:val="en-US"/>
        </w:rPr>
      </w:pPr>
      <w:r w:rsidRPr="00E17898">
        <w:rPr>
          <w:b/>
          <w:bCs/>
        </w:rPr>
        <w:t>$_FILES['image']['name']</w:t>
      </w:r>
      <w:r w:rsidRPr="00E17898">
        <w:t>: Lấy tên file ảnh mà người dùng tải lên</w:t>
      </w:r>
      <w:r>
        <w:rPr>
          <w:lang w:val="en-US"/>
        </w:rPr>
        <w:t xml:space="preserve"> và gán vào biến $image.</w:t>
      </w:r>
    </w:p>
    <w:p w14:paraId="6BD93C18" w14:textId="4C245C70" w:rsidR="00E34BC6" w:rsidRDefault="00E17898" w:rsidP="00E83D84">
      <w:pPr>
        <w:pStyle w:val="3"/>
        <w:numPr>
          <w:ilvl w:val="0"/>
          <w:numId w:val="86"/>
        </w:numPr>
        <w:rPr>
          <w:lang w:val="en-US"/>
        </w:rPr>
      </w:pPr>
      <w:r w:rsidRPr="00E17898">
        <w:rPr>
          <w:b/>
          <w:bCs/>
        </w:rPr>
        <w:t>$_FILES['image']['tmp_name']</w:t>
      </w:r>
      <w:r w:rsidRPr="00E17898">
        <w:t xml:space="preserve">: Đường dẫn tạm thời </w:t>
      </w:r>
      <w:r w:rsidR="00E83D84">
        <w:rPr>
          <w:lang w:val="en-US"/>
        </w:rPr>
        <w:t>nơi file được lưu trên</w:t>
      </w:r>
      <w:r w:rsidRPr="00E17898">
        <w:t xml:space="preserve"> máy chủ</w:t>
      </w:r>
      <w:r w:rsidR="00E83D84">
        <w:rPr>
          <w:lang w:val="en-US"/>
        </w:rPr>
        <w:t xml:space="preserve"> sau khi tải lên</w:t>
      </w:r>
      <w:r>
        <w:rPr>
          <w:lang w:val="en-US"/>
        </w:rPr>
        <w:t xml:space="preserve"> và gán vào biến $image_tmp (có nghĩa là biến tạm).</w:t>
      </w:r>
    </w:p>
    <w:p w14:paraId="5DE9CE55" w14:textId="77777777" w:rsidR="00514CF4" w:rsidRDefault="00514CF4" w:rsidP="00E17898">
      <w:pPr>
        <w:pStyle w:val="3"/>
        <w:ind w:left="0"/>
        <w:rPr>
          <w:lang w:val="en-US"/>
        </w:rPr>
      </w:pPr>
    </w:p>
    <w:p w14:paraId="62220714" w14:textId="7E92AAE3" w:rsidR="00E17898" w:rsidRPr="00E17898" w:rsidRDefault="00514CF4" w:rsidP="004346AE">
      <w:pPr>
        <w:pStyle w:val="3"/>
        <w:ind w:left="0" w:firstLine="426"/>
        <w:rPr>
          <w:b/>
          <w:bCs/>
          <w:lang w:val="en-US"/>
        </w:rPr>
      </w:pPr>
      <w:r>
        <w:rPr>
          <w:b/>
          <w:bCs/>
          <w:lang w:val="en-US"/>
        </w:rPr>
        <w:t xml:space="preserve">3.1.3.6 </w:t>
      </w:r>
      <w:r w:rsidR="00E17898" w:rsidRPr="00E17898">
        <w:rPr>
          <w:b/>
          <w:bCs/>
        </w:rPr>
        <w:t>Chèn dữ liệu ảnh vào bảng hinhanh</w:t>
      </w:r>
    </w:p>
    <w:p w14:paraId="0966BA3E" w14:textId="77777777" w:rsidR="00E17898" w:rsidRPr="00E17898" w:rsidRDefault="00E17898" w:rsidP="00E17898">
      <w:pPr>
        <w:pStyle w:val="BalloonText"/>
        <w:spacing w:line="360" w:lineRule="auto"/>
      </w:pPr>
      <w:r w:rsidRPr="00E17898">
        <w:t>$sql_image = "INSERT INTO hinhanh (img_data) VALUES ('$image')";</w:t>
      </w:r>
    </w:p>
    <w:p w14:paraId="7FED5562" w14:textId="3447BB6A" w:rsidR="00E17898" w:rsidRDefault="00E17898" w:rsidP="004346AE">
      <w:pPr>
        <w:pStyle w:val="BalloonText"/>
        <w:spacing w:line="360" w:lineRule="auto"/>
      </w:pPr>
      <w:r w:rsidRPr="00E17898">
        <w:t>mysqli_query($connect, $sql_image);</w:t>
      </w:r>
    </w:p>
    <w:p w14:paraId="1567ECFF" w14:textId="3B7E531F" w:rsidR="00E17898" w:rsidRPr="00E17898" w:rsidRDefault="00D02B88" w:rsidP="00E17898">
      <w:pPr>
        <w:pStyle w:val="3"/>
        <w:ind w:left="0"/>
      </w:pPr>
      <w:r>
        <w:rPr>
          <w:lang w:val="en-US"/>
        </w:rPr>
        <w:tab/>
      </w:r>
      <w:r w:rsidR="00E17898" w:rsidRPr="00E17898">
        <w:t xml:space="preserve">Câu </w:t>
      </w:r>
      <w:r w:rsidR="00E17898">
        <w:rPr>
          <w:lang w:val="en-US"/>
        </w:rPr>
        <w:t xml:space="preserve">lệnh </w:t>
      </w:r>
      <w:r w:rsidR="00E17898" w:rsidRPr="00E17898">
        <w:t>SQL: Chèn tên ảnh vào bảng hinhanh trong cơ sở dữ liệu.</w:t>
      </w:r>
    </w:p>
    <w:p w14:paraId="38173BA4" w14:textId="29FB0BC1" w:rsidR="002F0F24" w:rsidRDefault="00E17898" w:rsidP="002F0F24">
      <w:pPr>
        <w:pStyle w:val="3"/>
        <w:ind w:left="426"/>
        <w:rPr>
          <w:lang w:val="en-US"/>
        </w:rPr>
      </w:pPr>
      <w:r w:rsidRPr="00E17898">
        <w:rPr>
          <w:b/>
          <w:bCs/>
        </w:rPr>
        <w:t>mysqli_query()</w:t>
      </w:r>
      <w:r w:rsidRPr="00E17898">
        <w:t xml:space="preserve">: </w:t>
      </w:r>
      <w:r>
        <w:rPr>
          <w:lang w:val="en-US"/>
        </w:rPr>
        <w:t>Lệnh t</w:t>
      </w:r>
      <w:r w:rsidRPr="00E17898">
        <w:t>hực thi câu lệnh SQL với kết nối cơ sở dữ liệu.</w:t>
      </w:r>
    </w:p>
    <w:p w14:paraId="5F9FEDFC" w14:textId="77777777" w:rsidR="002F0F24" w:rsidRPr="002F0F24" w:rsidRDefault="002F0F24" w:rsidP="002F0F24">
      <w:pPr>
        <w:pStyle w:val="3"/>
        <w:ind w:left="426"/>
        <w:rPr>
          <w:lang w:val="en-US"/>
        </w:rPr>
      </w:pPr>
    </w:p>
    <w:p w14:paraId="13F2B2F6" w14:textId="7AD4DF5B" w:rsidR="00E17898" w:rsidRPr="002F0F24" w:rsidRDefault="00514CF4" w:rsidP="002F0F24">
      <w:pPr>
        <w:pStyle w:val="3"/>
        <w:ind w:left="426"/>
      </w:pPr>
      <w:r>
        <w:rPr>
          <w:b/>
          <w:bCs/>
          <w:lang w:val="en-US"/>
        </w:rPr>
        <w:t xml:space="preserve">3.1.3.7 </w:t>
      </w:r>
      <w:r w:rsidR="00E17898" w:rsidRPr="00E17898">
        <w:rPr>
          <w:b/>
          <w:bCs/>
        </w:rPr>
        <w:t>Lấy id của ảnh vừa được thêm</w:t>
      </w:r>
      <w:r w:rsidR="004346AE">
        <w:rPr>
          <w:b/>
          <w:bCs/>
          <w:lang w:val="en-US"/>
        </w:rPr>
        <w:t xml:space="preserve"> vào CSDL</w:t>
      </w:r>
    </w:p>
    <w:p w14:paraId="579C08CA" w14:textId="77777777" w:rsidR="00E17898" w:rsidRPr="00E17898" w:rsidRDefault="00E17898" w:rsidP="00E17898">
      <w:pPr>
        <w:pStyle w:val="BalloonText"/>
        <w:spacing w:line="360" w:lineRule="auto"/>
      </w:pPr>
      <w:r w:rsidRPr="00E17898">
        <w:t>$image_id = mysqli_insert_id($connect);</w:t>
      </w:r>
    </w:p>
    <w:p w14:paraId="296A398A" w14:textId="79C7811F" w:rsidR="004346AE" w:rsidRDefault="00D02B88" w:rsidP="004346AE">
      <w:pPr>
        <w:pStyle w:val="3"/>
        <w:ind w:left="0"/>
        <w:rPr>
          <w:lang w:val="en-US"/>
        </w:rPr>
      </w:pPr>
      <w:r>
        <w:rPr>
          <w:b/>
          <w:bCs/>
          <w:lang w:val="en-US"/>
        </w:rPr>
        <w:tab/>
      </w:r>
      <w:r w:rsidR="00E17898" w:rsidRPr="00E17898">
        <w:rPr>
          <w:b/>
          <w:bCs/>
        </w:rPr>
        <w:t>mysqli_insert_id($connect)</w:t>
      </w:r>
      <w:r w:rsidR="00E17898" w:rsidRPr="00E17898">
        <w:t>: Lấy ID tự động</w:t>
      </w:r>
      <w:r w:rsidR="00E83D84">
        <w:rPr>
          <w:lang w:val="en-US"/>
        </w:rPr>
        <w:t xml:space="preserve"> tăng</w:t>
      </w:r>
      <w:r w:rsidR="00E17898" w:rsidRPr="00E17898">
        <w:t xml:space="preserve"> của bản ghi ảnh vừa được thêm vào bảng hinhanh.</w:t>
      </w:r>
      <w:r w:rsidR="00E17898">
        <w:rPr>
          <w:lang w:val="en-US"/>
        </w:rPr>
        <w:t xml:space="preserve"> ( </w:t>
      </w:r>
      <w:r w:rsidR="00E17898" w:rsidRPr="00E17898">
        <w:t>ID này sẽ được dùng làm khóa ngoại trong bảng sanpham</w:t>
      </w:r>
      <w:r w:rsidR="00E17898">
        <w:rPr>
          <w:lang w:val="en-US"/>
        </w:rPr>
        <w:t>)</w:t>
      </w:r>
    </w:p>
    <w:p w14:paraId="0F1A49EC" w14:textId="77777777" w:rsidR="004346AE" w:rsidRDefault="004346AE" w:rsidP="004346AE">
      <w:pPr>
        <w:pStyle w:val="3"/>
        <w:ind w:left="0"/>
        <w:rPr>
          <w:lang w:val="en-US"/>
        </w:rPr>
      </w:pPr>
    </w:p>
    <w:p w14:paraId="6DB00669" w14:textId="0771878F" w:rsidR="00E17898" w:rsidRPr="004346AE" w:rsidRDefault="00514CF4" w:rsidP="004346AE">
      <w:pPr>
        <w:pStyle w:val="3"/>
        <w:ind w:left="0" w:firstLine="426"/>
        <w:rPr>
          <w:lang w:val="en-US"/>
        </w:rPr>
      </w:pPr>
      <w:r>
        <w:rPr>
          <w:b/>
          <w:bCs/>
          <w:lang w:val="en-US"/>
        </w:rPr>
        <w:t xml:space="preserve">3.1.3.8 </w:t>
      </w:r>
      <w:r w:rsidR="00E17898" w:rsidRPr="00E17898">
        <w:rPr>
          <w:b/>
          <w:bCs/>
        </w:rPr>
        <w:t>Chèn dữ liệu sản phẩm vào bảng sanpham</w:t>
      </w:r>
    </w:p>
    <w:p w14:paraId="291654D0" w14:textId="77777777" w:rsidR="00E17898" w:rsidRPr="00E17898" w:rsidRDefault="00E17898" w:rsidP="00514CF4">
      <w:pPr>
        <w:pStyle w:val="BalloonText"/>
        <w:spacing w:line="360" w:lineRule="auto"/>
      </w:pPr>
      <w:r w:rsidRPr="00E17898">
        <w:t xml:space="preserve">$sql_product = "INSERT INTO sanpham (ten_sp, gia_sp, hieu_sp, mota_sp, id_img) </w:t>
      </w:r>
    </w:p>
    <w:p w14:paraId="58C08A26" w14:textId="77777777" w:rsidR="00E17898" w:rsidRPr="00E17898" w:rsidRDefault="00E17898" w:rsidP="00514CF4">
      <w:pPr>
        <w:pStyle w:val="BalloonText"/>
        <w:spacing w:line="360" w:lineRule="auto"/>
      </w:pPr>
      <w:r w:rsidRPr="00E17898">
        <w:t xml:space="preserve">                VALUES ('$ten_sp', '$gia_sp', '$hieu_sp', '$mota_sp', '$image_id')";</w:t>
      </w:r>
    </w:p>
    <w:p w14:paraId="3BC9D031" w14:textId="5DB49163" w:rsidR="00514CF4" w:rsidRDefault="00E17898" w:rsidP="00514CF4">
      <w:pPr>
        <w:pStyle w:val="BalloonText"/>
        <w:spacing w:line="360" w:lineRule="auto"/>
      </w:pPr>
      <w:r w:rsidRPr="00E17898">
        <w:t>mysqli_query($connect, $sql_product);</w:t>
      </w:r>
    </w:p>
    <w:p w14:paraId="23881FAC" w14:textId="149903E1" w:rsidR="00514CF4" w:rsidRDefault="00D02B88" w:rsidP="00514CF4">
      <w:pPr>
        <w:pStyle w:val="3"/>
        <w:ind w:left="0"/>
        <w:rPr>
          <w:b/>
          <w:bCs/>
          <w:lang w:val="en-US"/>
        </w:rPr>
      </w:pPr>
      <w:r>
        <w:rPr>
          <w:lang w:val="en-US"/>
        </w:rPr>
        <w:tab/>
      </w:r>
      <w:r w:rsidR="00E17898" w:rsidRPr="00E17898">
        <w:t xml:space="preserve">Câu </w:t>
      </w:r>
      <w:r w:rsidR="00514CF4">
        <w:rPr>
          <w:lang w:val="en-US"/>
        </w:rPr>
        <w:t xml:space="preserve">lệnh </w:t>
      </w:r>
      <w:r w:rsidR="00E17898" w:rsidRPr="00E17898">
        <w:t>SQL: Chèn dữ liệu sản phẩm vào bảng sanpham với các thông tin:</w:t>
      </w:r>
      <w:r w:rsidR="00E17898">
        <w:rPr>
          <w:lang w:val="en-US"/>
        </w:rPr>
        <w:t xml:space="preserve"> </w:t>
      </w:r>
      <w:r w:rsidR="00E17898" w:rsidRPr="00E17898">
        <w:t>ten_sp</w:t>
      </w:r>
      <w:r w:rsidR="00E17898">
        <w:rPr>
          <w:lang w:val="en-US"/>
        </w:rPr>
        <w:t xml:space="preserve">, </w:t>
      </w:r>
      <w:r w:rsidR="00E17898" w:rsidRPr="00E17898">
        <w:t>gia_sp</w:t>
      </w:r>
      <w:r w:rsidR="00E17898">
        <w:rPr>
          <w:lang w:val="en-US"/>
        </w:rPr>
        <w:t xml:space="preserve">, </w:t>
      </w:r>
      <w:r w:rsidR="00E17898" w:rsidRPr="00E17898">
        <w:t>hieu_sp</w:t>
      </w:r>
      <w:r w:rsidR="00E17898">
        <w:rPr>
          <w:lang w:val="en-US"/>
        </w:rPr>
        <w:t xml:space="preserve">, </w:t>
      </w:r>
      <w:r w:rsidR="00E17898" w:rsidRPr="00E17898">
        <w:t>mota_sp</w:t>
      </w:r>
      <w:r w:rsidR="00E17898">
        <w:rPr>
          <w:lang w:val="en-US"/>
        </w:rPr>
        <w:t xml:space="preserve">, </w:t>
      </w:r>
      <w:r w:rsidR="00E17898" w:rsidRPr="00E17898">
        <w:t>id_img</w:t>
      </w:r>
      <w:r w:rsidR="00E17898">
        <w:rPr>
          <w:lang w:val="en-US"/>
        </w:rPr>
        <w:t xml:space="preserve"> (ID ảnh – khóa ngoại)</w:t>
      </w:r>
      <w:r w:rsidR="00514CF4">
        <w:rPr>
          <w:lang w:val="en-US"/>
        </w:rPr>
        <w:t xml:space="preserve"> với dữ liệu thêm vào là các $biến đã được gán giá trị tương ứng ở câu lệnh </w:t>
      </w:r>
      <w:r w:rsidR="00514CF4">
        <w:rPr>
          <w:b/>
          <w:bCs/>
          <w:lang w:val="en-US"/>
        </w:rPr>
        <w:t xml:space="preserve">Nhận dữ liệu từ form. </w:t>
      </w:r>
    </w:p>
    <w:p w14:paraId="33A51B0C" w14:textId="600B7319" w:rsidR="004346AE" w:rsidRPr="00E83D84" w:rsidRDefault="00E83D84" w:rsidP="00E83D84">
      <w:pPr>
        <w:rPr>
          <w:rFonts w:ascii="Times New Roman" w:eastAsia="Times New Roman" w:hAnsi="Times New Roman" w:cs="Times New Roman"/>
          <w:b/>
          <w:bCs/>
          <w:sz w:val="26"/>
          <w:szCs w:val="26"/>
          <w:lang w:eastAsia="en-US"/>
        </w:rPr>
      </w:pPr>
      <w:r>
        <w:rPr>
          <w:b/>
          <w:bCs/>
        </w:rPr>
        <w:br w:type="page"/>
      </w:r>
    </w:p>
    <w:p w14:paraId="05A3BCED" w14:textId="1893C919" w:rsidR="00514CF4" w:rsidRPr="00514CF4" w:rsidRDefault="00514CF4" w:rsidP="004346AE">
      <w:pPr>
        <w:pStyle w:val="3"/>
        <w:ind w:left="0" w:firstLine="426"/>
        <w:rPr>
          <w:b/>
          <w:bCs/>
          <w:lang w:val="en-US"/>
        </w:rPr>
      </w:pPr>
      <w:r>
        <w:rPr>
          <w:b/>
          <w:bCs/>
          <w:lang w:val="en-US"/>
        </w:rPr>
        <w:lastRenderedPageBreak/>
        <w:t xml:space="preserve">3.1.3.9 </w:t>
      </w:r>
      <w:r w:rsidRPr="00514CF4">
        <w:rPr>
          <w:b/>
          <w:bCs/>
          <w:lang w:val="en-US"/>
        </w:rPr>
        <w:t>Di chuyển file ảnh từ thư mục tạm vào thư mục img/</w:t>
      </w:r>
    </w:p>
    <w:p w14:paraId="51B02709" w14:textId="77777777" w:rsidR="00514CF4" w:rsidRPr="00514CF4" w:rsidRDefault="00514CF4" w:rsidP="00514CF4">
      <w:pPr>
        <w:pStyle w:val="BalloonText"/>
        <w:spacing w:line="360" w:lineRule="auto"/>
      </w:pPr>
      <w:r w:rsidRPr="00514CF4">
        <w:t>move_uploaded_file($image_tmp, 'img/' . $image);</w:t>
      </w:r>
    </w:p>
    <w:p w14:paraId="6DD668F8" w14:textId="34BF2B13" w:rsidR="00514CF4" w:rsidRDefault="00D02B88" w:rsidP="00514CF4">
      <w:pPr>
        <w:pStyle w:val="3"/>
        <w:tabs>
          <w:tab w:val="clear" w:pos="426"/>
        </w:tabs>
        <w:ind w:left="0"/>
        <w:rPr>
          <w:lang w:val="en-US"/>
        </w:rPr>
      </w:pPr>
      <w:r>
        <w:rPr>
          <w:b/>
          <w:bCs/>
          <w:lang w:val="en-US"/>
        </w:rPr>
        <w:t xml:space="preserve">      </w:t>
      </w:r>
      <w:r w:rsidR="00514CF4" w:rsidRPr="00514CF4">
        <w:rPr>
          <w:b/>
          <w:bCs/>
          <w:lang w:val="en-US"/>
        </w:rPr>
        <w:t>move_uploaded_file()</w:t>
      </w:r>
      <w:r w:rsidR="00514CF4" w:rsidRPr="00514CF4">
        <w:rPr>
          <w:lang w:val="en-US"/>
        </w:rPr>
        <w:t>: Di chuyển ảnh từ thư mục tạm thời</w:t>
      </w:r>
      <w:r w:rsidR="00514CF4">
        <w:rPr>
          <w:lang w:val="en-US"/>
        </w:rPr>
        <w:t xml:space="preserve"> $image_tmp</w:t>
      </w:r>
      <w:r w:rsidR="00514CF4" w:rsidRPr="00514CF4">
        <w:rPr>
          <w:lang w:val="en-US"/>
        </w:rPr>
        <w:t xml:space="preserve"> vào thư mục </w:t>
      </w:r>
      <w:r w:rsidR="00514CF4" w:rsidRPr="00514CF4">
        <w:rPr>
          <w:b/>
          <w:bCs/>
          <w:lang w:val="en-US"/>
        </w:rPr>
        <w:t>img/</w:t>
      </w:r>
      <w:r w:rsidR="00514CF4" w:rsidRPr="00514CF4">
        <w:rPr>
          <w:lang w:val="en-US"/>
        </w:rPr>
        <w:t xml:space="preserve"> trên máy chủ, với tên file</w:t>
      </w:r>
      <w:r w:rsidR="00514CF4">
        <w:rPr>
          <w:lang w:val="en-US"/>
        </w:rPr>
        <w:t xml:space="preserve"> từ biến $image</w:t>
      </w:r>
      <w:r w:rsidR="00514CF4" w:rsidRPr="00514CF4">
        <w:rPr>
          <w:lang w:val="en-US"/>
        </w:rPr>
        <w:t xml:space="preserve"> được giữ nguyên.</w:t>
      </w:r>
    </w:p>
    <w:p w14:paraId="41802109" w14:textId="77777777" w:rsidR="004346AE" w:rsidRPr="00514CF4" w:rsidRDefault="004346AE" w:rsidP="00514CF4">
      <w:pPr>
        <w:pStyle w:val="3"/>
        <w:tabs>
          <w:tab w:val="clear" w:pos="426"/>
        </w:tabs>
        <w:ind w:left="0"/>
        <w:rPr>
          <w:lang w:val="en-US"/>
        </w:rPr>
      </w:pPr>
    </w:p>
    <w:p w14:paraId="3DF927A7" w14:textId="64B4B2AB" w:rsidR="00514CF4" w:rsidRPr="00514CF4" w:rsidRDefault="00514CF4" w:rsidP="004346AE">
      <w:pPr>
        <w:pStyle w:val="3"/>
        <w:ind w:left="0" w:firstLine="426"/>
        <w:rPr>
          <w:b/>
          <w:bCs/>
          <w:lang w:val="en-US"/>
        </w:rPr>
      </w:pPr>
      <w:r>
        <w:rPr>
          <w:b/>
          <w:bCs/>
          <w:lang w:val="en-US"/>
        </w:rPr>
        <w:t xml:space="preserve">3.1.3.10 </w:t>
      </w:r>
      <w:r w:rsidRPr="00514CF4">
        <w:rPr>
          <w:b/>
          <w:bCs/>
          <w:lang w:val="en-US"/>
        </w:rPr>
        <w:t>Chuyển hướng người dùng</w:t>
      </w:r>
    </w:p>
    <w:p w14:paraId="558E182A" w14:textId="77777777" w:rsidR="00514CF4" w:rsidRPr="00514CF4" w:rsidRDefault="00514CF4" w:rsidP="00514CF4">
      <w:pPr>
        <w:pStyle w:val="BalloonText"/>
        <w:spacing w:line="360" w:lineRule="auto"/>
      </w:pPr>
      <w:r w:rsidRPr="00514CF4">
        <w:t>header('Location: sanpham.php');</w:t>
      </w:r>
    </w:p>
    <w:p w14:paraId="206E4D75" w14:textId="396F59BE" w:rsidR="00C07E6F" w:rsidRDefault="00D02B88" w:rsidP="002F0F24">
      <w:pPr>
        <w:pStyle w:val="3"/>
        <w:tabs>
          <w:tab w:val="clear" w:pos="426"/>
        </w:tabs>
        <w:ind w:left="0"/>
        <w:rPr>
          <w:lang w:val="en-US"/>
        </w:rPr>
      </w:pPr>
      <w:r>
        <w:rPr>
          <w:b/>
          <w:bCs/>
          <w:lang w:val="en-US"/>
        </w:rPr>
        <w:t xml:space="preserve">     </w:t>
      </w:r>
      <w:r w:rsidR="00514CF4" w:rsidRPr="00514CF4">
        <w:rPr>
          <w:b/>
          <w:bCs/>
          <w:lang w:val="en-US"/>
        </w:rPr>
        <w:t>header()</w:t>
      </w:r>
      <w:r w:rsidR="00514CF4" w:rsidRPr="00514CF4">
        <w:rPr>
          <w:lang w:val="en-US"/>
        </w:rPr>
        <w:t xml:space="preserve">: Chuyển hướng người dùng sang trang </w:t>
      </w:r>
      <w:r w:rsidR="00514CF4" w:rsidRPr="00514CF4">
        <w:rPr>
          <w:b/>
          <w:bCs/>
          <w:lang w:val="en-US"/>
        </w:rPr>
        <w:t>sanpham.php</w:t>
      </w:r>
      <w:r w:rsidR="00514CF4" w:rsidRPr="00514CF4">
        <w:rPr>
          <w:lang w:val="en-US"/>
        </w:rPr>
        <w:t xml:space="preserve"> sau khi sản phẩm được thêm thành công.</w:t>
      </w:r>
    </w:p>
    <w:p w14:paraId="2B1400CC" w14:textId="4D79323C" w:rsidR="004346AE" w:rsidRPr="00C07E6F" w:rsidRDefault="00C07E6F" w:rsidP="00C07E6F">
      <w:pPr>
        <w:rPr>
          <w:rFonts w:ascii="Times New Roman" w:eastAsia="Times New Roman" w:hAnsi="Times New Roman" w:cs="Times New Roman"/>
          <w:sz w:val="26"/>
          <w:szCs w:val="26"/>
          <w:lang w:eastAsia="en-US"/>
        </w:rPr>
      </w:pPr>
      <w:r>
        <w:br w:type="page"/>
      </w:r>
    </w:p>
    <w:p w14:paraId="7B39A246" w14:textId="042F2A16" w:rsidR="004346AE" w:rsidRDefault="004346AE" w:rsidP="004346AE">
      <w:pPr>
        <w:pStyle w:val="Heading3"/>
        <w:spacing w:line="360" w:lineRule="auto"/>
        <w:rPr>
          <w:rFonts w:ascii="Times New Roman" w:hAnsi="Times New Roman" w:cs="Times New Roman"/>
          <w:sz w:val="26"/>
          <w:szCs w:val="26"/>
        </w:rPr>
      </w:pPr>
      <w:r>
        <w:rPr>
          <w:rFonts w:ascii="Times New Roman" w:hAnsi="Times New Roman" w:cs="Times New Roman"/>
          <w:sz w:val="26"/>
          <w:szCs w:val="26"/>
        </w:rPr>
        <w:lastRenderedPageBreak/>
        <w:t>3</w:t>
      </w:r>
      <w:r w:rsidRPr="00E34BC6">
        <w:rPr>
          <w:rFonts w:ascii="Times New Roman" w:hAnsi="Times New Roman" w:cs="Times New Roman"/>
          <w:sz w:val="26"/>
          <w:szCs w:val="26"/>
          <w:lang w:val="vi-VN"/>
        </w:rPr>
        <w:t>.1</w:t>
      </w:r>
      <w:r w:rsidRPr="00E34BC6">
        <w:rPr>
          <w:rFonts w:ascii="Times New Roman" w:hAnsi="Times New Roman" w:cs="Times New Roman"/>
          <w:sz w:val="26"/>
          <w:szCs w:val="26"/>
        </w:rPr>
        <w:t>.</w:t>
      </w:r>
      <w:r>
        <w:rPr>
          <w:rFonts w:ascii="Times New Roman" w:hAnsi="Times New Roman" w:cs="Times New Roman"/>
          <w:sz w:val="26"/>
          <w:szCs w:val="26"/>
        </w:rPr>
        <w:t>4</w:t>
      </w:r>
      <w:r w:rsidRPr="00E34BC6">
        <w:rPr>
          <w:rFonts w:ascii="Times New Roman" w:hAnsi="Times New Roman" w:cs="Times New Roman"/>
          <w:sz w:val="26"/>
          <w:szCs w:val="26"/>
          <w:lang w:val="vi-VN"/>
        </w:rPr>
        <w:t xml:space="preserve"> </w:t>
      </w:r>
      <w:r>
        <w:rPr>
          <w:rFonts w:ascii="Times New Roman" w:hAnsi="Times New Roman" w:cs="Times New Roman"/>
          <w:sz w:val="26"/>
          <w:szCs w:val="26"/>
        </w:rPr>
        <w:t>sanpham.php</w:t>
      </w:r>
    </w:p>
    <w:p w14:paraId="515F5994" w14:textId="76C3BD71" w:rsidR="004346AE" w:rsidRDefault="004346AE" w:rsidP="004346AE">
      <w:pPr>
        <w:pStyle w:val="3"/>
        <w:ind w:left="0"/>
        <w:rPr>
          <w:lang w:val="en-US"/>
        </w:rPr>
      </w:pPr>
      <w:r>
        <w:rPr>
          <w:lang w:val="en-US"/>
        </w:rPr>
        <w:tab/>
        <w:t>Đây là trang mà chúng ta sẽ xây dựng giao diện chính để hiển thị danh sách các sản phẩm từ CSDL.</w:t>
      </w:r>
    </w:p>
    <w:p w14:paraId="3A979B84" w14:textId="2E114064" w:rsidR="00204767" w:rsidRDefault="00204767" w:rsidP="00204767">
      <w:pPr>
        <w:pStyle w:val="BalloonText"/>
      </w:pPr>
      <w:r>
        <w:t>&lt;body&gt;</w:t>
      </w:r>
    </w:p>
    <w:p w14:paraId="43F4F87A" w14:textId="3B74DBAD" w:rsidR="00204767" w:rsidRPr="00204767" w:rsidRDefault="00204767" w:rsidP="00204767">
      <w:pPr>
        <w:pStyle w:val="BalloonText"/>
      </w:pPr>
      <w:r w:rsidRPr="00204767">
        <w:t>&lt;div&gt;</w:t>
      </w:r>
    </w:p>
    <w:p w14:paraId="27ED3777" w14:textId="12805914" w:rsidR="00204767" w:rsidRPr="00204767" w:rsidRDefault="00204767" w:rsidP="00204767">
      <w:pPr>
        <w:pStyle w:val="BalloonText"/>
      </w:pPr>
      <w:r w:rsidRPr="00204767">
        <w:t>        &lt;h2&gt;Danh Sách Sản Phẩm&lt;/h2&gt;          </w:t>
      </w:r>
    </w:p>
    <w:p w14:paraId="52758D39" w14:textId="75D4BDE5" w:rsidR="00204767" w:rsidRPr="00204767" w:rsidRDefault="00204767" w:rsidP="00204767">
      <w:pPr>
        <w:pStyle w:val="BalloonText"/>
      </w:pPr>
      <w:r w:rsidRPr="00204767">
        <w:t>        &lt;table&gt;</w:t>
      </w:r>
    </w:p>
    <w:p w14:paraId="02B79801" w14:textId="77777777" w:rsidR="00204767" w:rsidRPr="00204767" w:rsidRDefault="00204767" w:rsidP="00204767">
      <w:pPr>
        <w:pStyle w:val="BalloonText"/>
      </w:pPr>
      <w:r w:rsidRPr="00204767">
        <w:t>            &lt;thead&gt;</w:t>
      </w:r>
    </w:p>
    <w:p w14:paraId="584F1F1A" w14:textId="77777777" w:rsidR="00204767" w:rsidRPr="00204767" w:rsidRDefault="00204767" w:rsidP="00204767">
      <w:pPr>
        <w:pStyle w:val="BalloonText"/>
      </w:pPr>
      <w:r w:rsidRPr="00204767">
        <w:t>            &lt;tr&gt;</w:t>
      </w:r>
    </w:p>
    <w:p w14:paraId="6E68FFE3" w14:textId="77777777" w:rsidR="00204767" w:rsidRPr="00204767" w:rsidRDefault="00204767" w:rsidP="00204767">
      <w:pPr>
        <w:pStyle w:val="BalloonText"/>
      </w:pPr>
      <w:r w:rsidRPr="00204767">
        <w:t>                &lt;th&gt;STT&lt;/th&gt;</w:t>
      </w:r>
    </w:p>
    <w:p w14:paraId="4D2D9755" w14:textId="77777777" w:rsidR="00204767" w:rsidRPr="00204767" w:rsidRDefault="00204767" w:rsidP="00204767">
      <w:pPr>
        <w:pStyle w:val="BalloonText"/>
      </w:pPr>
      <w:r w:rsidRPr="00204767">
        <w:t>                &lt;th&gt;Tên Sản Phẩm&lt;/th&gt;</w:t>
      </w:r>
    </w:p>
    <w:p w14:paraId="6913790F" w14:textId="77777777" w:rsidR="00204767" w:rsidRPr="00204767" w:rsidRDefault="00204767" w:rsidP="00204767">
      <w:pPr>
        <w:pStyle w:val="BalloonText"/>
      </w:pPr>
      <w:r w:rsidRPr="00204767">
        <w:t>                &lt;th&gt;Ảnh Sản Phẩm&lt;/th&gt;</w:t>
      </w:r>
    </w:p>
    <w:p w14:paraId="2B1824D8" w14:textId="77777777" w:rsidR="00204767" w:rsidRPr="00204767" w:rsidRDefault="00204767" w:rsidP="00204767">
      <w:pPr>
        <w:pStyle w:val="BalloonText"/>
      </w:pPr>
      <w:r w:rsidRPr="00204767">
        <w:t>                &lt;th&gt;Giá&lt;/th&gt;</w:t>
      </w:r>
    </w:p>
    <w:p w14:paraId="584A37A0" w14:textId="77777777" w:rsidR="00204767" w:rsidRPr="00204767" w:rsidRDefault="00204767" w:rsidP="00204767">
      <w:pPr>
        <w:pStyle w:val="BalloonText"/>
      </w:pPr>
      <w:r w:rsidRPr="00204767">
        <w:t>                &lt;th&gt;Thương Hiệu&lt;/th&gt;</w:t>
      </w:r>
    </w:p>
    <w:p w14:paraId="3244E811" w14:textId="77777777" w:rsidR="00204767" w:rsidRPr="00204767" w:rsidRDefault="00204767" w:rsidP="00204767">
      <w:pPr>
        <w:pStyle w:val="BalloonText"/>
      </w:pPr>
      <w:r w:rsidRPr="00204767">
        <w:t>                &lt;th&gt;Mô Tả&lt;/th&gt;</w:t>
      </w:r>
    </w:p>
    <w:p w14:paraId="1887A015" w14:textId="77777777" w:rsidR="00204767" w:rsidRPr="00204767" w:rsidRDefault="00204767" w:rsidP="00204767">
      <w:pPr>
        <w:pStyle w:val="BalloonText"/>
      </w:pPr>
      <w:r w:rsidRPr="00204767">
        <w:t>            &lt;/tr&gt;</w:t>
      </w:r>
    </w:p>
    <w:p w14:paraId="2614F92E" w14:textId="77777777" w:rsidR="00204767" w:rsidRPr="00204767" w:rsidRDefault="00204767" w:rsidP="00204767">
      <w:pPr>
        <w:pStyle w:val="BalloonText"/>
      </w:pPr>
      <w:r w:rsidRPr="00204767">
        <w:t>            &lt;/thead&gt;</w:t>
      </w:r>
    </w:p>
    <w:p w14:paraId="0DA8325B" w14:textId="77777777" w:rsidR="00204767" w:rsidRPr="00204767" w:rsidRDefault="00204767" w:rsidP="00204767">
      <w:pPr>
        <w:pStyle w:val="BalloonText"/>
      </w:pPr>
      <w:r w:rsidRPr="00204767">
        <w:t>            &lt;tbody&gt;</w:t>
      </w:r>
    </w:p>
    <w:p w14:paraId="08A07BF8" w14:textId="77777777" w:rsidR="00204767" w:rsidRPr="00204767" w:rsidRDefault="00204767" w:rsidP="00204767">
      <w:pPr>
        <w:pStyle w:val="BalloonText"/>
      </w:pPr>
      <w:r w:rsidRPr="00204767">
        <w:t>            &lt;?php</w:t>
      </w:r>
    </w:p>
    <w:p w14:paraId="0FC08155" w14:textId="77777777" w:rsidR="00204767" w:rsidRPr="00204767" w:rsidRDefault="00204767" w:rsidP="00204767">
      <w:pPr>
        <w:pStyle w:val="BalloonText"/>
      </w:pPr>
      <w:r w:rsidRPr="00204767">
        <w:t>            include './connect.php';</w:t>
      </w:r>
    </w:p>
    <w:p w14:paraId="672E621C" w14:textId="77777777" w:rsidR="00204767" w:rsidRPr="00204767" w:rsidRDefault="00204767" w:rsidP="00204767">
      <w:pPr>
        <w:pStyle w:val="BalloonText"/>
      </w:pPr>
    </w:p>
    <w:p w14:paraId="7976A9E7" w14:textId="77777777" w:rsidR="00204767" w:rsidRPr="00204767" w:rsidRDefault="00204767" w:rsidP="00204767">
      <w:pPr>
        <w:pStyle w:val="BalloonText"/>
      </w:pPr>
      <w:r w:rsidRPr="00204767">
        <w:t xml:space="preserve">            $sql_products = "SELECT * FROM sanpham inner join hinhanh on sanpham.id_img = hinhanh.id_img";         </w:t>
      </w:r>
    </w:p>
    <w:p w14:paraId="58610C09" w14:textId="77777777" w:rsidR="00204767" w:rsidRPr="00204767" w:rsidRDefault="00204767" w:rsidP="00204767">
      <w:pPr>
        <w:pStyle w:val="BalloonText"/>
      </w:pPr>
      <w:r w:rsidRPr="00204767">
        <w:t>            $query_products = mysqli_query($connect,$sql_products);</w:t>
      </w:r>
    </w:p>
    <w:p w14:paraId="1E179EB2" w14:textId="77777777" w:rsidR="00204767" w:rsidRPr="00204767" w:rsidRDefault="00204767" w:rsidP="00204767">
      <w:pPr>
        <w:pStyle w:val="BalloonText"/>
      </w:pPr>
    </w:p>
    <w:p w14:paraId="0B2FDBF3" w14:textId="77777777" w:rsidR="00204767" w:rsidRPr="00204767" w:rsidRDefault="00204767" w:rsidP="00204767">
      <w:pPr>
        <w:pStyle w:val="BalloonText"/>
      </w:pPr>
      <w:r w:rsidRPr="00204767">
        <w:t>                $i = 1;</w:t>
      </w:r>
    </w:p>
    <w:p w14:paraId="46159F1E" w14:textId="77777777" w:rsidR="00204767" w:rsidRPr="00204767" w:rsidRDefault="00204767" w:rsidP="00204767">
      <w:pPr>
        <w:pStyle w:val="BalloonText"/>
      </w:pPr>
      <w:r w:rsidRPr="00204767">
        <w:t>                    while($row = mysqli_fetch_assoc($query_products)){ ?&gt;</w:t>
      </w:r>
    </w:p>
    <w:p w14:paraId="46861153" w14:textId="77777777" w:rsidR="00204767" w:rsidRPr="00204767" w:rsidRDefault="00204767" w:rsidP="00204767">
      <w:pPr>
        <w:pStyle w:val="BalloonText"/>
      </w:pPr>
      <w:r w:rsidRPr="00204767">
        <w:t>                    &lt;tr&gt;</w:t>
      </w:r>
    </w:p>
    <w:p w14:paraId="20536550" w14:textId="77777777" w:rsidR="00204767" w:rsidRPr="00204767" w:rsidRDefault="00204767" w:rsidP="00204767">
      <w:pPr>
        <w:pStyle w:val="BalloonText"/>
      </w:pPr>
      <w:r w:rsidRPr="00204767">
        <w:t>                        &lt;td&gt;&lt;?php echo $i++; ?&gt;&lt;/td&gt;</w:t>
      </w:r>
    </w:p>
    <w:p w14:paraId="3A625E78" w14:textId="77777777" w:rsidR="00204767" w:rsidRPr="00204767" w:rsidRDefault="00204767" w:rsidP="00204767">
      <w:pPr>
        <w:pStyle w:val="BalloonText"/>
      </w:pPr>
      <w:r w:rsidRPr="00204767">
        <w:t>                        &lt;td&gt;&lt;?php echo $row['ten_sp']; ?&gt;&lt;/td&gt;</w:t>
      </w:r>
    </w:p>
    <w:p w14:paraId="6ACEE21B" w14:textId="77777777" w:rsidR="00204767" w:rsidRPr="00204767" w:rsidRDefault="00204767" w:rsidP="00204767">
      <w:pPr>
        <w:pStyle w:val="BalloonText"/>
      </w:pPr>
    </w:p>
    <w:p w14:paraId="1DC50EB6" w14:textId="77777777" w:rsidR="00204767" w:rsidRPr="00204767" w:rsidRDefault="00204767" w:rsidP="00204767">
      <w:pPr>
        <w:pStyle w:val="BalloonText"/>
      </w:pPr>
      <w:r w:rsidRPr="00204767">
        <w:t>                        &lt;td&gt;</w:t>
      </w:r>
    </w:p>
    <w:p w14:paraId="2BD21AFC" w14:textId="77777777" w:rsidR="00204767" w:rsidRPr="00204767" w:rsidRDefault="00204767" w:rsidP="00204767">
      <w:pPr>
        <w:pStyle w:val="BalloonText"/>
      </w:pPr>
      <w:r w:rsidRPr="00204767">
        <w:t xml:space="preserve">                            &lt;img </w:t>
      </w:r>
      <w:r w:rsidRPr="00204767">
        <w:rPr>
          <w:i/>
          <w:iCs/>
        </w:rPr>
        <w:t>style</w:t>
      </w:r>
      <w:r w:rsidRPr="00204767">
        <w:t xml:space="preserve"> ="width: 120px; height: auto;" </w:t>
      </w:r>
      <w:r w:rsidRPr="00204767">
        <w:rPr>
          <w:i/>
          <w:iCs/>
        </w:rPr>
        <w:t>src</w:t>
      </w:r>
      <w:r w:rsidRPr="00204767">
        <w:t>="img/&lt;?php echo $row['img_data']; ?&gt;"&gt;</w:t>
      </w:r>
    </w:p>
    <w:p w14:paraId="3661F83C" w14:textId="77777777" w:rsidR="00204767" w:rsidRPr="00204767" w:rsidRDefault="00204767" w:rsidP="00204767">
      <w:pPr>
        <w:pStyle w:val="BalloonText"/>
      </w:pPr>
      <w:r w:rsidRPr="00204767">
        <w:t xml:space="preserve">                        &lt;/td&gt;   </w:t>
      </w:r>
    </w:p>
    <w:p w14:paraId="677CE299" w14:textId="77777777" w:rsidR="00204767" w:rsidRPr="00204767" w:rsidRDefault="00204767" w:rsidP="00204767">
      <w:pPr>
        <w:pStyle w:val="BalloonText"/>
      </w:pPr>
      <w:r w:rsidRPr="00204767">
        <w:t xml:space="preserve">                        &lt;td </w:t>
      </w:r>
      <w:r w:rsidRPr="00204767">
        <w:rPr>
          <w:i/>
          <w:iCs/>
        </w:rPr>
        <w:t>style</w:t>
      </w:r>
      <w:r w:rsidRPr="00204767">
        <w:t>="color:red"&gt;&lt;?php echo number_format($row['gia_sp']),'',''.' VND' ;?&gt;&lt;/td&gt;</w:t>
      </w:r>
    </w:p>
    <w:p w14:paraId="3D0DE864" w14:textId="77777777" w:rsidR="00204767" w:rsidRPr="00204767" w:rsidRDefault="00204767" w:rsidP="00204767">
      <w:pPr>
        <w:pStyle w:val="BalloonText"/>
      </w:pPr>
      <w:r w:rsidRPr="00204767">
        <w:t>                        &lt;td&gt;&lt;?php echo $row['hieu_sp']; ?&gt;&lt;/td&gt;</w:t>
      </w:r>
    </w:p>
    <w:p w14:paraId="599911E1" w14:textId="77777777" w:rsidR="00204767" w:rsidRPr="00204767" w:rsidRDefault="00204767" w:rsidP="00204767">
      <w:pPr>
        <w:pStyle w:val="BalloonText"/>
      </w:pPr>
      <w:r w:rsidRPr="00204767">
        <w:t xml:space="preserve">                        </w:t>
      </w:r>
    </w:p>
    <w:p w14:paraId="604FBE80" w14:textId="77777777" w:rsidR="00204767" w:rsidRPr="00204767" w:rsidRDefault="00204767" w:rsidP="00204767">
      <w:pPr>
        <w:pStyle w:val="BalloonText"/>
      </w:pPr>
      <w:r w:rsidRPr="00204767">
        <w:t>                        &lt;td&gt;&lt;?php echo $row['mota_sp']; ?&gt;&lt;/td&gt;</w:t>
      </w:r>
    </w:p>
    <w:p w14:paraId="6E4C2590" w14:textId="77777777" w:rsidR="00204767" w:rsidRPr="00204767" w:rsidRDefault="00204767" w:rsidP="00204767">
      <w:pPr>
        <w:pStyle w:val="BalloonText"/>
      </w:pPr>
      <w:r w:rsidRPr="00204767">
        <w:t xml:space="preserve">                    &lt;/tr&gt; </w:t>
      </w:r>
    </w:p>
    <w:p w14:paraId="7A4A092F" w14:textId="77777777" w:rsidR="00204767" w:rsidRPr="00204767" w:rsidRDefault="00204767" w:rsidP="00204767">
      <w:pPr>
        <w:pStyle w:val="BalloonText"/>
      </w:pPr>
      <w:r w:rsidRPr="00204767">
        <w:t>                &lt;?php  }?&gt;</w:t>
      </w:r>
    </w:p>
    <w:p w14:paraId="054F444B" w14:textId="77777777" w:rsidR="00204767" w:rsidRPr="00204767" w:rsidRDefault="00204767" w:rsidP="00204767">
      <w:pPr>
        <w:pStyle w:val="BalloonText"/>
      </w:pPr>
      <w:r w:rsidRPr="00204767">
        <w:t>            &lt;/tbody&gt;</w:t>
      </w:r>
    </w:p>
    <w:p w14:paraId="4CFB9A3B" w14:textId="77777777" w:rsidR="00204767" w:rsidRPr="00204767" w:rsidRDefault="00204767" w:rsidP="00204767">
      <w:pPr>
        <w:pStyle w:val="BalloonText"/>
      </w:pPr>
      <w:r w:rsidRPr="00204767">
        <w:t>        &lt;/table&gt;</w:t>
      </w:r>
    </w:p>
    <w:p w14:paraId="6B58B0FB" w14:textId="77777777" w:rsidR="00204767" w:rsidRPr="00204767" w:rsidRDefault="00204767" w:rsidP="00204767">
      <w:pPr>
        <w:pStyle w:val="BalloonText"/>
      </w:pPr>
      <w:r w:rsidRPr="00204767">
        <w:t>    &lt;/div&gt;</w:t>
      </w:r>
    </w:p>
    <w:p w14:paraId="448A8E6F" w14:textId="77777777" w:rsidR="00204767" w:rsidRPr="00204767" w:rsidRDefault="00204767" w:rsidP="00204767">
      <w:pPr>
        <w:pStyle w:val="BalloonText"/>
      </w:pPr>
      <w:r w:rsidRPr="00204767">
        <w:t>&lt;/body&gt;</w:t>
      </w:r>
    </w:p>
    <w:p w14:paraId="4DF38629" w14:textId="126EAA7D" w:rsidR="00204767" w:rsidRDefault="00C07E6F">
      <w:pPr>
        <w:rPr>
          <w:rFonts w:ascii="Times New Roman" w:eastAsia="Times New Roman" w:hAnsi="Times New Roman" w:cs="Times New Roman"/>
          <w:b/>
          <w:bCs/>
          <w:sz w:val="26"/>
          <w:szCs w:val="26"/>
          <w:lang w:eastAsia="en-US"/>
        </w:rPr>
      </w:pPr>
      <w:r>
        <w:rPr>
          <w:rFonts w:ascii="Times New Roman" w:eastAsia="Times New Roman" w:hAnsi="Times New Roman" w:cs="Times New Roman"/>
          <w:b/>
          <w:bCs/>
          <w:sz w:val="26"/>
          <w:szCs w:val="26"/>
          <w:lang w:eastAsia="en-US"/>
        </w:rPr>
        <w:br w:type="page"/>
      </w:r>
    </w:p>
    <w:p w14:paraId="7811A4D1" w14:textId="43F23E64" w:rsidR="00204767" w:rsidRPr="00204767" w:rsidRDefault="00204767" w:rsidP="00204767">
      <w:pPr>
        <w:pStyle w:val="3"/>
        <w:numPr>
          <w:ilvl w:val="3"/>
          <w:numId w:val="43"/>
        </w:numPr>
        <w:jc w:val="left"/>
        <w:rPr>
          <w:b/>
          <w:bCs/>
          <w:lang w:val="en-US"/>
        </w:rPr>
      </w:pPr>
      <w:r w:rsidRPr="00204767">
        <w:rPr>
          <w:b/>
          <w:bCs/>
          <w:lang w:val="en-US"/>
        </w:rPr>
        <w:lastRenderedPageBreak/>
        <w:t>Tạo giao diện hiển thị danh sách sản phẩm</w:t>
      </w:r>
    </w:p>
    <w:p w14:paraId="57ECED8C" w14:textId="59F2EFE3" w:rsidR="00204767" w:rsidRPr="00204767" w:rsidRDefault="00204767" w:rsidP="00204767">
      <w:pPr>
        <w:pStyle w:val="BalloonText"/>
      </w:pPr>
      <w:r w:rsidRPr="00204767">
        <w:t xml:space="preserve">&lt;h2&gt;Danh Sách Sản Phẩm&lt;/h2&gt;          </w:t>
      </w:r>
    </w:p>
    <w:p w14:paraId="3761FBF0" w14:textId="0C7CBDE0" w:rsidR="00204767" w:rsidRPr="00204767" w:rsidRDefault="00204767" w:rsidP="00204767">
      <w:pPr>
        <w:pStyle w:val="BalloonText"/>
      </w:pPr>
      <w:r w:rsidRPr="00204767">
        <w:t xml:space="preserve">  &lt;table&gt;</w:t>
      </w:r>
    </w:p>
    <w:p w14:paraId="450AE521" w14:textId="7BC5E283" w:rsidR="00204767" w:rsidRPr="00204767" w:rsidRDefault="00204767" w:rsidP="00204767">
      <w:pPr>
        <w:pStyle w:val="BalloonText"/>
      </w:pPr>
      <w:r w:rsidRPr="00204767">
        <w:t xml:space="preserve">  </w:t>
      </w:r>
      <w:r>
        <w:t xml:space="preserve">  </w:t>
      </w:r>
      <w:r w:rsidRPr="00204767">
        <w:t>&lt;thead&gt;</w:t>
      </w:r>
    </w:p>
    <w:p w14:paraId="4E04ECA4" w14:textId="164C0974" w:rsidR="00204767" w:rsidRPr="00204767" w:rsidRDefault="00204767" w:rsidP="00204767">
      <w:pPr>
        <w:pStyle w:val="BalloonText"/>
      </w:pPr>
      <w:r w:rsidRPr="00204767">
        <w:t xml:space="preserve">    </w:t>
      </w:r>
      <w:r>
        <w:t xml:space="preserve">  </w:t>
      </w:r>
      <w:r w:rsidRPr="00204767">
        <w:t>&lt;tr&gt;</w:t>
      </w:r>
    </w:p>
    <w:p w14:paraId="2DF73EA0" w14:textId="6BD710B5" w:rsidR="00204767" w:rsidRPr="00204767" w:rsidRDefault="00204767" w:rsidP="00204767">
      <w:pPr>
        <w:pStyle w:val="BalloonText"/>
      </w:pPr>
      <w:r w:rsidRPr="00204767">
        <w:t xml:space="preserve">      </w:t>
      </w:r>
      <w:r>
        <w:t xml:space="preserve">  </w:t>
      </w:r>
      <w:r w:rsidRPr="00204767">
        <w:t>&lt;th&gt;STT&lt;/th&gt;</w:t>
      </w:r>
    </w:p>
    <w:p w14:paraId="012A3AF3" w14:textId="07AA485E" w:rsidR="00204767" w:rsidRPr="00204767" w:rsidRDefault="00204767" w:rsidP="00204767">
      <w:pPr>
        <w:pStyle w:val="BalloonText"/>
      </w:pPr>
      <w:r w:rsidRPr="00204767">
        <w:t xml:space="preserve">        &lt;th&gt;Tên Sản Phẩm&lt;/th&gt;</w:t>
      </w:r>
    </w:p>
    <w:p w14:paraId="4C241FF1" w14:textId="1409A86E" w:rsidR="00204767" w:rsidRPr="00204767" w:rsidRDefault="00204767" w:rsidP="00204767">
      <w:pPr>
        <w:pStyle w:val="BalloonText"/>
      </w:pPr>
      <w:r w:rsidRPr="00204767">
        <w:t xml:space="preserve">        &lt;th&gt;Ảnh Sản Phẩm&lt;/th&gt;</w:t>
      </w:r>
    </w:p>
    <w:p w14:paraId="20EA4C14" w14:textId="6393F2E3" w:rsidR="00204767" w:rsidRPr="00204767" w:rsidRDefault="00204767" w:rsidP="00204767">
      <w:pPr>
        <w:pStyle w:val="BalloonText"/>
      </w:pPr>
      <w:r w:rsidRPr="00204767">
        <w:t xml:space="preserve">        &lt;th&gt;Giá&lt;/th&gt;</w:t>
      </w:r>
    </w:p>
    <w:p w14:paraId="57754CF1" w14:textId="5D553278" w:rsidR="00204767" w:rsidRPr="00204767" w:rsidRDefault="00204767" w:rsidP="00204767">
      <w:pPr>
        <w:pStyle w:val="BalloonText"/>
      </w:pPr>
      <w:r w:rsidRPr="00204767">
        <w:t xml:space="preserve">        &lt;th&gt;Thương Hiệu&lt;/th&gt;</w:t>
      </w:r>
    </w:p>
    <w:p w14:paraId="4A15A3CC" w14:textId="2D693DCD" w:rsidR="00204767" w:rsidRPr="00204767" w:rsidRDefault="00204767" w:rsidP="00204767">
      <w:pPr>
        <w:pStyle w:val="BalloonText"/>
      </w:pPr>
      <w:r w:rsidRPr="00204767">
        <w:t xml:space="preserve">        &lt;th&gt;Mô Tả&lt;/th&gt;</w:t>
      </w:r>
    </w:p>
    <w:p w14:paraId="3B39B8AE" w14:textId="4E459D9B" w:rsidR="00204767" w:rsidRPr="00204767" w:rsidRDefault="00204767" w:rsidP="00204767">
      <w:pPr>
        <w:pStyle w:val="BalloonText"/>
      </w:pPr>
      <w:r w:rsidRPr="00204767">
        <w:t xml:space="preserve">      &lt;/tr&gt;</w:t>
      </w:r>
    </w:p>
    <w:p w14:paraId="20258390" w14:textId="47B9BBD2" w:rsidR="00204767" w:rsidRDefault="00204767" w:rsidP="00204767">
      <w:pPr>
        <w:pStyle w:val="BalloonText"/>
      </w:pPr>
      <w:r w:rsidRPr="00204767">
        <w:t xml:space="preserve">    &lt;/thead&gt;</w:t>
      </w:r>
    </w:p>
    <w:p w14:paraId="2DDF177C" w14:textId="768CF98D" w:rsidR="00204767" w:rsidRDefault="00D02B88" w:rsidP="006075AC">
      <w:pPr>
        <w:pStyle w:val="3"/>
        <w:ind w:left="0"/>
        <w:jc w:val="left"/>
        <w:rPr>
          <w:lang w:val="en-US"/>
        </w:rPr>
      </w:pPr>
      <w:r>
        <w:rPr>
          <w:lang w:val="en-US"/>
        </w:rPr>
        <w:tab/>
      </w:r>
      <w:r w:rsidR="006075AC">
        <w:rPr>
          <w:lang w:val="en-US"/>
        </w:rPr>
        <w:t>Sử dụng thẻ &lt;table&gt; để tạo thành một hàng các tên cột chứa dữ liệu tương ứng.</w:t>
      </w:r>
    </w:p>
    <w:p w14:paraId="10EC6949" w14:textId="77777777" w:rsidR="006075AC" w:rsidRDefault="006075AC" w:rsidP="006075AC">
      <w:pPr>
        <w:pStyle w:val="3"/>
        <w:ind w:left="0"/>
        <w:jc w:val="left"/>
        <w:rPr>
          <w:lang w:val="en-US"/>
        </w:rPr>
      </w:pPr>
    </w:p>
    <w:p w14:paraId="0D29DC21" w14:textId="0A727E08" w:rsidR="006075AC" w:rsidRDefault="006075AC" w:rsidP="006075AC">
      <w:pPr>
        <w:pStyle w:val="3"/>
        <w:numPr>
          <w:ilvl w:val="3"/>
          <w:numId w:val="43"/>
        </w:numPr>
        <w:jc w:val="left"/>
        <w:rPr>
          <w:b/>
          <w:bCs/>
          <w:lang w:val="en-US"/>
        </w:rPr>
      </w:pPr>
      <w:r>
        <w:rPr>
          <w:b/>
          <w:bCs/>
          <w:lang w:val="en-US"/>
        </w:rPr>
        <w:t xml:space="preserve"> Kết nối CSDL và truy vấn dữ liệu sản phẩm</w:t>
      </w:r>
    </w:p>
    <w:p w14:paraId="4ABEF799" w14:textId="555313A4" w:rsidR="006075AC" w:rsidRDefault="006075AC" w:rsidP="006075AC">
      <w:pPr>
        <w:pStyle w:val="BalloonText"/>
        <w:jc w:val="both"/>
      </w:pPr>
      <w:r w:rsidRPr="006075AC">
        <w:t>include './connect.php';  // Kết nối với cơ sở dữ liệu thông qua file connect.php</w:t>
      </w:r>
    </w:p>
    <w:p w14:paraId="033E1405" w14:textId="77777777" w:rsidR="006075AC" w:rsidRDefault="006075AC" w:rsidP="006075AC">
      <w:pPr>
        <w:pStyle w:val="BalloonText"/>
        <w:jc w:val="both"/>
      </w:pPr>
    </w:p>
    <w:p w14:paraId="3BAB289D" w14:textId="77777777" w:rsidR="006075AC" w:rsidRDefault="006075AC" w:rsidP="006075AC">
      <w:pPr>
        <w:pStyle w:val="BalloonText"/>
        <w:jc w:val="both"/>
      </w:pPr>
      <w:r>
        <w:t xml:space="preserve">$sql_products = "SELECT * FROM sanpham </w:t>
      </w:r>
    </w:p>
    <w:p w14:paraId="65B03C89" w14:textId="7F92BEB5" w:rsidR="006075AC" w:rsidRDefault="006075AC" w:rsidP="006075AC">
      <w:pPr>
        <w:pStyle w:val="BalloonText"/>
        <w:jc w:val="both"/>
      </w:pPr>
      <w:r>
        <w:t xml:space="preserve">INNER JOIN hinhanh </w:t>
      </w:r>
    </w:p>
    <w:p w14:paraId="27E46B54" w14:textId="77777777" w:rsidR="006075AC" w:rsidRDefault="006075AC" w:rsidP="006075AC">
      <w:pPr>
        <w:pStyle w:val="BalloonText"/>
        <w:jc w:val="both"/>
      </w:pPr>
      <w:r>
        <w:t>ON sanpham.id_img = hinhanh.id_img";</w:t>
      </w:r>
    </w:p>
    <w:p w14:paraId="539F776A" w14:textId="350F52B3" w:rsidR="006075AC" w:rsidRDefault="006075AC" w:rsidP="006075AC">
      <w:pPr>
        <w:pStyle w:val="BalloonText"/>
        <w:jc w:val="both"/>
      </w:pPr>
      <w:r>
        <w:t xml:space="preserve">         </w:t>
      </w:r>
    </w:p>
    <w:p w14:paraId="67A0B42C" w14:textId="27B50117" w:rsidR="006075AC" w:rsidRPr="006075AC" w:rsidRDefault="006075AC" w:rsidP="006075AC">
      <w:pPr>
        <w:pStyle w:val="BalloonText"/>
        <w:jc w:val="both"/>
      </w:pPr>
      <w:r>
        <w:t>$query_products = mysqli_query($connect, $sql_products);</w:t>
      </w:r>
    </w:p>
    <w:p w14:paraId="73C8BDB3" w14:textId="3A16475E" w:rsidR="006075AC" w:rsidRPr="006075AC" w:rsidRDefault="00D02B88" w:rsidP="006075AC">
      <w:pPr>
        <w:pStyle w:val="3"/>
        <w:ind w:left="0"/>
      </w:pPr>
      <w:r>
        <w:rPr>
          <w:b/>
          <w:bCs/>
          <w:lang w:val="en-US"/>
        </w:rPr>
        <w:tab/>
      </w:r>
      <w:r w:rsidR="006075AC" w:rsidRPr="006075AC">
        <w:rPr>
          <w:b/>
          <w:bCs/>
        </w:rPr>
        <w:t>$sql_products</w:t>
      </w:r>
      <w:r w:rsidR="006075AC" w:rsidRPr="006075AC">
        <w:t xml:space="preserve">: Lệnh SQL dùng để lấy tất cả dữ liệu từ bảng sanpham và hinhanh bằng cách JOIN hai bảng thông qua cột chung </w:t>
      </w:r>
      <w:r w:rsidR="006075AC" w:rsidRPr="006075AC">
        <w:rPr>
          <w:b/>
          <w:bCs/>
        </w:rPr>
        <w:t>id_img</w:t>
      </w:r>
      <w:r w:rsidR="006075AC" w:rsidRPr="006075AC">
        <w:t xml:space="preserve"> (khóa ngoại từ bảng sanpham liên kết đến khóa chính trong bảng hinhanh).</w:t>
      </w:r>
    </w:p>
    <w:p w14:paraId="772265E6" w14:textId="03BCA184" w:rsidR="006075AC" w:rsidRDefault="00D02B88" w:rsidP="006075AC">
      <w:pPr>
        <w:pStyle w:val="3"/>
        <w:ind w:left="0"/>
        <w:rPr>
          <w:lang w:val="en-US"/>
        </w:rPr>
      </w:pPr>
      <w:r>
        <w:rPr>
          <w:b/>
          <w:bCs/>
          <w:lang w:val="en-US"/>
        </w:rPr>
        <w:tab/>
      </w:r>
      <w:r w:rsidR="006075AC" w:rsidRPr="006075AC">
        <w:rPr>
          <w:b/>
          <w:bCs/>
        </w:rPr>
        <w:t>mysqli_query()</w:t>
      </w:r>
      <w:r w:rsidR="006075AC" w:rsidRPr="006075AC">
        <w:t>: Thực thi lệnh SQL trên kết nối cơ sở dữ liệu và lưu kết quả vào</w:t>
      </w:r>
      <w:r w:rsidR="006075AC">
        <w:rPr>
          <w:lang w:val="en-US"/>
        </w:rPr>
        <w:t xml:space="preserve"> biến</w:t>
      </w:r>
      <w:r w:rsidR="006075AC" w:rsidRPr="006075AC">
        <w:t xml:space="preserve"> $query_products.</w:t>
      </w:r>
    </w:p>
    <w:p w14:paraId="3ADC2E06" w14:textId="77777777" w:rsidR="006075AC" w:rsidRPr="006075AC" w:rsidRDefault="006075AC" w:rsidP="006075AC">
      <w:pPr>
        <w:pStyle w:val="3"/>
        <w:ind w:left="0"/>
        <w:rPr>
          <w:lang w:val="en-US"/>
        </w:rPr>
      </w:pPr>
    </w:p>
    <w:p w14:paraId="2DFCA969" w14:textId="2BA2F274" w:rsidR="006075AC" w:rsidRDefault="00C07E6F" w:rsidP="006075AC">
      <w:pPr>
        <w:pStyle w:val="3"/>
        <w:numPr>
          <w:ilvl w:val="3"/>
          <w:numId w:val="43"/>
        </w:numPr>
        <w:jc w:val="left"/>
        <w:rPr>
          <w:b/>
          <w:bCs/>
          <w:lang w:val="en-US"/>
        </w:rPr>
      </w:pPr>
      <w:r>
        <w:rPr>
          <w:b/>
          <w:bCs/>
          <w:lang w:val="en-US"/>
        </w:rPr>
        <w:t>Xử lý hiển thị từng sản phẩm trong bảng</w:t>
      </w:r>
    </w:p>
    <w:p w14:paraId="5C7729BE" w14:textId="77777777" w:rsidR="006075AC" w:rsidRPr="006075AC" w:rsidRDefault="006075AC" w:rsidP="006075AC">
      <w:pPr>
        <w:pStyle w:val="BalloonText"/>
      </w:pPr>
      <w:r w:rsidRPr="006075AC">
        <w:t>$i = 1;</w:t>
      </w:r>
    </w:p>
    <w:p w14:paraId="62894C9E" w14:textId="77777777" w:rsidR="006075AC" w:rsidRPr="006075AC" w:rsidRDefault="006075AC" w:rsidP="006075AC">
      <w:pPr>
        <w:pStyle w:val="BalloonText"/>
      </w:pPr>
      <w:r w:rsidRPr="006075AC">
        <w:t>while ($row = mysqli_fetch_assoc($query_products)) { ?&gt;</w:t>
      </w:r>
    </w:p>
    <w:p w14:paraId="484D2722" w14:textId="77777777" w:rsidR="006075AC" w:rsidRPr="006075AC" w:rsidRDefault="006075AC" w:rsidP="006075AC">
      <w:pPr>
        <w:pStyle w:val="BalloonText"/>
      </w:pPr>
      <w:r w:rsidRPr="006075AC">
        <w:t xml:space="preserve">    &lt;tr&gt;</w:t>
      </w:r>
    </w:p>
    <w:p w14:paraId="52E3261B" w14:textId="77777777" w:rsidR="006075AC" w:rsidRPr="006075AC" w:rsidRDefault="006075AC" w:rsidP="006075AC">
      <w:pPr>
        <w:pStyle w:val="BalloonText"/>
      </w:pPr>
      <w:r w:rsidRPr="006075AC">
        <w:t xml:space="preserve">        &lt;td&gt;&lt;?php echo $i++; ?&gt;&lt;/td&gt;</w:t>
      </w:r>
    </w:p>
    <w:p w14:paraId="6F39C315" w14:textId="77777777" w:rsidR="006075AC" w:rsidRPr="006075AC" w:rsidRDefault="006075AC" w:rsidP="006075AC">
      <w:pPr>
        <w:pStyle w:val="BalloonText"/>
      </w:pPr>
      <w:r w:rsidRPr="006075AC">
        <w:t xml:space="preserve">        &lt;td&gt;&lt;?php echo $row['ten_sp']; ?&gt;&lt;/td&gt;</w:t>
      </w:r>
    </w:p>
    <w:p w14:paraId="15FDDE57" w14:textId="77777777" w:rsidR="006075AC" w:rsidRPr="006075AC" w:rsidRDefault="006075AC" w:rsidP="006075AC">
      <w:pPr>
        <w:pStyle w:val="BalloonText"/>
      </w:pPr>
      <w:r w:rsidRPr="006075AC">
        <w:t xml:space="preserve">        &lt;td&gt;</w:t>
      </w:r>
    </w:p>
    <w:p w14:paraId="47475DB0" w14:textId="77777777" w:rsidR="006075AC" w:rsidRPr="006075AC" w:rsidRDefault="006075AC" w:rsidP="006075AC">
      <w:pPr>
        <w:pStyle w:val="BalloonText"/>
      </w:pPr>
      <w:r w:rsidRPr="006075AC">
        <w:t xml:space="preserve">            &lt;img style="width: 120px; height: auto;" src="img/&lt;?php echo $row['img_data']; ?&gt;"&gt;</w:t>
      </w:r>
    </w:p>
    <w:p w14:paraId="17E1F79D" w14:textId="77777777" w:rsidR="006075AC" w:rsidRPr="006075AC" w:rsidRDefault="006075AC" w:rsidP="006075AC">
      <w:pPr>
        <w:pStyle w:val="BalloonText"/>
      </w:pPr>
      <w:r w:rsidRPr="006075AC">
        <w:t xml:space="preserve">        &lt;/td&gt;   </w:t>
      </w:r>
    </w:p>
    <w:p w14:paraId="52E5113C" w14:textId="77777777" w:rsidR="006075AC" w:rsidRPr="006075AC" w:rsidRDefault="006075AC" w:rsidP="006075AC">
      <w:pPr>
        <w:pStyle w:val="BalloonText"/>
      </w:pPr>
      <w:r w:rsidRPr="006075AC">
        <w:t xml:space="preserve">        &lt;td style="color:red"&gt;&lt;?php echo number_format($row['gia_sp'], 0, '', ',') . ' VND'; ?&gt;&lt;/td&gt;</w:t>
      </w:r>
    </w:p>
    <w:p w14:paraId="38D30469" w14:textId="77777777" w:rsidR="006075AC" w:rsidRPr="006075AC" w:rsidRDefault="006075AC" w:rsidP="006075AC">
      <w:pPr>
        <w:pStyle w:val="BalloonText"/>
      </w:pPr>
      <w:r w:rsidRPr="006075AC">
        <w:t xml:space="preserve">        &lt;td&gt;&lt;?php echo $row['hieu_sp']; ?&gt;&lt;/td&gt;</w:t>
      </w:r>
    </w:p>
    <w:p w14:paraId="125D1347" w14:textId="77777777" w:rsidR="006075AC" w:rsidRPr="006075AC" w:rsidRDefault="006075AC" w:rsidP="006075AC">
      <w:pPr>
        <w:pStyle w:val="BalloonText"/>
      </w:pPr>
      <w:r w:rsidRPr="006075AC">
        <w:t xml:space="preserve">        &lt;td&gt;&lt;?php echo $row['mota_sp']; ?&gt;&lt;/td&gt;</w:t>
      </w:r>
    </w:p>
    <w:p w14:paraId="17B94A2F" w14:textId="77777777" w:rsidR="006075AC" w:rsidRPr="006075AC" w:rsidRDefault="006075AC" w:rsidP="006075AC">
      <w:pPr>
        <w:pStyle w:val="BalloonText"/>
      </w:pPr>
      <w:r w:rsidRPr="006075AC">
        <w:t xml:space="preserve">    &lt;/tr&gt; </w:t>
      </w:r>
    </w:p>
    <w:p w14:paraId="1E277B6F" w14:textId="3A5FBA2D" w:rsidR="006075AC" w:rsidRDefault="006075AC" w:rsidP="006075AC">
      <w:pPr>
        <w:pStyle w:val="BalloonText"/>
      </w:pPr>
      <w:r w:rsidRPr="006075AC">
        <w:t>&lt;?php } ?&gt;</w:t>
      </w:r>
    </w:p>
    <w:p w14:paraId="2240E0CC" w14:textId="6CD1C0FF" w:rsidR="006075AC" w:rsidRDefault="006075AC">
      <w:pPr>
        <w:rPr>
          <w:rFonts w:ascii="Times New Roman" w:eastAsia="Times New Roman" w:hAnsi="Times New Roman" w:cs="Times New Roman"/>
          <w:sz w:val="26"/>
          <w:szCs w:val="26"/>
          <w:lang w:eastAsia="en-US"/>
        </w:rPr>
      </w:pPr>
      <w:r>
        <w:br w:type="page"/>
      </w:r>
    </w:p>
    <w:p w14:paraId="45E5DA5E" w14:textId="50D6D1B1" w:rsidR="006075AC" w:rsidRDefault="006075AC" w:rsidP="00D02B88">
      <w:pPr>
        <w:pStyle w:val="3"/>
        <w:numPr>
          <w:ilvl w:val="0"/>
          <w:numId w:val="75"/>
        </w:numPr>
        <w:rPr>
          <w:lang w:val="en-US"/>
        </w:rPr>
      </w:pPr>
      <w:r w:rsidRPr="006075AC">
        <w:rPr>
          <w:b/>
          <w:bCs/>
          <w:lang w:val="en-US"/>
        </w:rPr>
        <w:lastRenderedPageBreak/>
        <w:t>$i = 1;</w:t>
      </w:r>
      <w:r w:rsidR="00712D7D">
        <w:rPr>
          <w:lang w:val="en-US"/>
        </w:rPr>
        <w:t xml:space="preserve"> </w:t>
      </w:r>
      <w:r>
        <w:rPr>
          <w:lang w:val="en-US"/>
        </w:rPr>
        <w:t>Khởi tạo</w:t>
      </w:r>
      <w:r w:rsidRPr="006075AC">
        <w:rPr>
          <w:lang w:val="en-US"/>
        </w:rPr>
        <w:t xml:space="preserve"> </w:t>
      </w:r>
      <w:r>
        <w:rPr>
          <w:lang w:val="en-US"/>
        </w:rPr>
        <w:t>b</w:t>
      </w:r>
      <w:r w:rsidRPr="006075AC">
        <w:rPr>
          <w:lang w:val="en-US"/>
        </w:rPr>
        <w:t>iến đếm số thứ tự (STT) cho mỗi sản phẩm</w:t>
      </w:r>
      <w:r w:rsidR="00712D7D">
        <w:rPr>
          <w:lang w:val="en-US"/>
        </w:rPr>
        <w:t xml:space="preserve"> với giá trị ban đầu là 1</w:t>
      </w:r>
      <w:r w:rsidRPr="006075AC">
        <w:rPr>
          <w:lang w:val="en-US"/>
        </w:rPr>
        <w:t>.</w:t>
      </w:r>
    </w:p>
    <w:p w14:paraId="36AB96FE" w14:textId="77777777" w:rsidR="00712D7D" w:rsidRPr="00712D7D" w:rsidRDefault="00712D7D" w:rsidP="00712D7D">
      <w:pPr>
        <w:pStyle w:val="BalloonText"/>
      </w:pPr>
      <w:r w:rsidRPr="00712D7D">
        <w:t>while ($row = mysqli_fetch_assoc($query_products)) {</w:t>
      </w:r>
    </w:p>
    <w:p w14:paraId="6FCC6BB5" w14:textId="4F6D05B2" w:rsidR="00712D7D" w:rsidRPr="00712D7D" w:rsidRDefault="00712D7D" w:rsidP="00712D7D">
      <w:pPr>
        <w:pStyle w:val="BalloonText"/>
      </w:pPr>
      <w:r w:rsidRPr="00712D7D">
        <w:t xml:space="preserve">    // Sử dụng $row để truy cập thông tin sản phẩm</w:t>
      </w:r>
    </w:p>
    <w:p w14:paraId="24C72F2B" w14:textId="104CEC01" w:rsidR="00712D7D" w:rsidRDefault="00712D7D" w:rsidP="00712D7D">
      <w:pPr>
        <w:pStyle w:val="BalloonText"/>
      </w:pPr>
      <w:r w:rsidRPr="00712D7D">
        <w:t>}</w:t>
      </w:r>
    </w:p>
    <w:p w14:paraId="7E6D8CC8" w14:textId="5368967E" w:rsidR="00D02B88" w:rsidRPr="00D02B88" w:rsidRDefault="00D02B88" w:rsidP="00D02B88">
      <w:pPr>
        <w:pStyle w:val="3"/>
        <w:numPr>
          <w:ilvl w:val="0"/>
          <w:numId w:val="75"/>
        </w:numPr>
        <w:ind w:left="522" w:hanging="522"/>
        <w:jc w:val="left"/>
        <w:rPr>
          <w:lang w:val="en-US"/>
        </w:rPr>
      </w:pPr>
      <w:r w:rsidRPr="00712D7D">
        <w:rPr>
          <w:b/>
          <w:bCs/>
        </w:rPr>
        <w:t>mysqli_fetch_assoc()</w:t>
      </w:r>
      <w:r w:rsidRPr="00712D7D">
        <w:t>:</w:t>
      </w:r>
      <w:r>
        <w:rPr>
          <w:lang w:val="en-US"/>
        </w:rPr>
        <w:t xml:space="preserve"> </w:t>
      </w:r>
      <w:r w:rsidRPr="00712D7D">
        <w:t>Đây là một hàm trong PHP được sử dụng để lấy một hàng dữ liệu từ kết quả của truy vấn cơ sở dữ liệu</w:t>
      </w:r>
      <w:r>
        <w:rPr>
          <w:lang w:val="en-US"/>
        </w:rPr>
        <w:t xml:space="preserve"> </w:t>
      </w:r>
      <w:r w:rsidRPr="00712D7D">
        <w:rPr>
          <w:b/>
          <w:bCs/>
          <w:lang w:val="en-US"/>
        </w:rPr>
        <w:t>($query_products</w:t>
      </w:r>
      <w:r>
        <w:rPr>
          <w:lang w:val="en-US"/>
        </w:rPr>
        <w:t>)</w:t>
      </w:r>
      <w:r w:rsidRPr="00712D7D">
        <w:t xml:space="preserve"> dưới dạng một mảng kết hợp</w:t>
      </w:r>
      <w:r>
        <w:rPr>
          <w:lang w:val="en-US"/>
        </w:rPr>
        <w:t xml:space="preserve"> và gán vào biến </w:t>
      </w:r>
      <w:r w:rsidRPr="00712D7D">
        <w:rPr>
          <w:b/>
          <w:bCs/>
          <w:lang w:val="en-US"/>
        </w:rPr>
        <w:t>$row</w:t>
      </w:r>
      <w:r>
        <w:rPr>
          <w:b/>
          <w:bCs/>
          <w:lang w:val="en-US"/>
        </w:rPr>
        <w:t xml:space="preserve">. </w:t>
      </w:r>
    </w:p>
    <w:p w14:paraId="29154D86" w14:textId="3CF69ABF" w:rsidR="00712D7D" w:rsidRDefault="00712D7D" w:rsidP="00712D7D">
      <w:pPr>
        <w:pStyle w:val="3"/>
        <w:numPr>
          <w:ilvl w:val="0"/>
          <w:numId w:val="75"/>
        </w:numPr>
        <w:rPr>
          <w:lang w:val="en-US"/>
        </w:rPr>
      </w:pPr>
      <w:r w:rsidRPr="00712D7D">
        <w:rPr>
          <w:b/>
          <w:bCs/>
          <w:lang w:val="en-US"/>
        </w:rPr>
        <w:t>while</w:t>
      </w:r>
      <w:r w:rsidRPr="00712D7D">
        <w:rPr>
          <w:lang w:val="en-US"/>
        </w:rPr>
        <w:t xml:space="preserve">: </w:t>
      </w:r>
      <w:r w:rsidR="00C07E6F">
        <w:rPr>
          <w:lang w:val="en-US"/>
        </w:rPr>
        <w:t>Sử dụng v</w:t>
      </w:r>
      <w:r w:rsidRPr="00712D7D">
        <w:rPr>
          <w:lang w:val="en-US"/>
        </w:rPr>
        <w:t xml:space="preserve">òng lặp lấy từng dòng dữ liệu từ </w:t>
      </w:r>
      <w:r w:rsidR="00D02B88">
        <w:rPr>
          <w:lang w:val="en-US"/>
        </w:rPr>
        <w:t xml:space="preserve">kết quả truy vấn </w:t>
      </w:r>
      <w:r w:rsidRPr="00712D7D">
        <w:rPr>
          <w:lang w:val="en-US"/>
        </w:rPr>
        <w:t>dưới dạng mảng kết hợp</w:t>
      </w:r>
      <w:r w:rsidR="00D02B88">
        <w:rPr>
          <w:lang w:val="en-US"/>
        </w:rPr>
        <w:t xml:space="preserve"> được gán vào biến </w:t>
      </w:r>
      <w:r w:rsidR="00D02B88">
        <w:rPr>
          <w:b/>
          <w:bCs/>
          <w:lang w:val="en-US"/>
        </w:rPr>
        <w:t>$row</w:t>
      </w:r>
      <w:r w:rsidRPr="00712D7D">
        <w:rPr>
          <w:lang w:val="en-US"/>
        </w:rPr>
        <w:t xml:space="preserve"> và hiển thị từng dòng trong bảng.</w:t>
      </w:r>
    </w:p>
    <w:p w14:paraId="4563944E" w14:textId="3470EA2A" w:rsidR="00712D7D" w:rsidRPr="00712D7D" w:rsidRDefault="00712D7D" w:rsidP="00712D7D">
      <w:pPr>
        <w:pStyle w:val="3"/>
        <w:ind w:left="426"/>
      </w:pPr>
      <w:r w:rsidRPr="00712D7D">
        <w:rPr>
          <w:b/>
          <w:bCs/>
        </w:rPr>
        <w:t>Trong mỗi dòng</w:t>
      </w:r>
      <w:r>
        <w:rPr>
          <w:b/>
          <w:bCs/>
          <w:lang w:val="en-US"/>
        </w:rPr>
        <w:t xml:space="preserve"> dữ liệu của &lt;td&gt;</w:t>
      </w:r>
      <w:r w:rsidRPr="00712D7D">
        <w:rPr>
          <w:b/>
          <w:bCs/>
        </w:rPr>
        <w:t>:</w:t>
      </w:r>
    </w:p>
    <w:p w14:paraId="183D561F" w14:textId="06649E99" w:rsidR="00712D7D" w:rsidRPr="00712D7D" w:rsidRDefault="00712D7D" w:rsidP="00712D7D">
      <w:pPr>
        <w:pStyle w:val="3"/>
        <w:numPr>
          <w:ilvl w:val="0"/>
          <w:numId w:val="85"/>
        </w:numPr>
        <w:tabs>
          <w:tab w:val="clear" w:pos="720"/>
          <w:tab w:val="num" w:pos="426"/>
        </w:tabs>
        <w:ind w:left="426"/>
      </w:pPr>
      <w:r w:rsidRPr="00712D7D">
        <w:t>Cột STT: Hiển thị số thứ tự và tăng dần</w:t>
      </w:r>
      <w:r>
        <w:rPr>
          <w:lang w:val="en-US"/>
        </w:rPr>
        <w:t xml:space="preserve"> thông qua biến $i++</w:t>
      </w:r>
      <w:r w:rsidRPr="00712D7D">
        <w:t>.</w:t>
      </w:r>
    </w:p>
    <w:p w14:paraId="041D9851" w14:textId="20053243" w:rsidR="00712D7D" w:rsidRPr="00712D7D" w:rsidRDefault="00712D7D" w:rsidP="00712D7D">
      <w:pPr>
        <w:pStyle w:val="3"/>
        <w:numPr>
          <w:ilvl w:val="0"/>
          <w:numId w:val="85"/>
        </w:numPr>
        <w:tabs>
          <w:tab w:val="clear" w:pos="720"/>
          <w:tab w:val="num" w:pos="426"/>
        </w:tabs>
        <w:ind w:left="426"/>
      </w:pPr>
      <w:r w:rsidRPr="00712D7D">
        <w:t xml:space="preserve">Cột Tên Sản Phẩm: Lấy từ </w:t>
      </w:r>
      <w:r w:rsidRPr="00712D7D">
        <w:rPr>
          <w:i/>
          <w:iCs/>
        </w:rPr>
        <w:t>ten_sp</w:t>
      </w:r>
      <w:r w:rsidR="00D02B88">
        <w:rPr>
          <w:lang w:val="en-US"/>
        </w:rPr>
        <w:t xml:space="preserve"> trong CSDL.</w:t>
      </w:r>
    </w:p>
    <w:p w14:paraId="7E68FF9D" w14:textId="77777777" w:rsidR="00712D7D" w:rsidRPr="00712D7D" w:rsidRDefault="00712D7D" w:rsidP="00712D7D">
      <w:pPr>
        <w:pStyle w:val="3"/>
        <w:numPr>
          <w:ilvl w:val="0"/>
          <w:numId w:val="85"/>
        </w:numPr>
        <w:tabs>
          <w:tab w:val="clear" w:pos="720"/>
          <w:tab w:val="num" w:pos="426"/>
        </w:tabs>
        <w:ind w:left="426"/>
      </w:pPr>
      <w:r w:rsidRPr="00712D7D">
        <w:t xml:space="preserve">Cột Ảnh Sản Phẩm: Hiển thị ảnh từ thư mục img/ với tên ảnh từ cột </w:t>
      </w:r>
      <w:r w:rsidRPr="00712D7D">
        <w:rPr>
          <w:i/>
          <w:iCs/>
        </w:rPr>
        <w:t>img_data</w:t>
      </w:r>
      <w:r w:rsidRPr="00712D7D">
        <w:t xml:space="preserve"> trong cơ sở dữ liệu.</w:t>
      </w:r>
    </w:p>
    <w:p w14:paraId="1D231FFA" w14:textId="6F030E8E" w:rsidR="00712D7D" w:rsidRPr="00712D7D" w:rsidRDefault="00712D7D" w:rsidP="00712D7D">
      <w:pPr>
        <w:pStyle w:val="3"/>
        <w:numPr>
          <w:ilvl w:val="0"/>
          <w:numId w:val="85"/>
        </w:numPr>
        <w:tabs>
          <w:tab w:val="clear" w:pos="720"/>
          <w:tab w:val="num" w:pos="426"/>
        </w:tabs>
        <w:ind w:left="426"/>
      </w:pPr>
      <w:r w:rsidRPr="00712D7D">
        <w:t xml:space="preserve">Cột Giá: Hiển thị giá </w:t>
      </w:r>
      <w:r w:rsidR="00D02B88">
        <w:rPr>
          <w:lang w:val="en-US"/>
        </w:rPr>
        <w:t xml:space="preserve">lấy từ </w:t>
      </w:r>
      <w:r w:rsidR="00D02B88">
        <w:rPr>
          <w:i/>
          <w:iCs/>
          <w:lang w:val="en-US"/>
        </w:rPr>
        <w:t xml:space="preserve">gia_sp </w:t>
      </w:r>
      <w:r w:rsidR="00D02B88">
        <w:rPr>
          <w:lang w:val="en-US"/>
        </w:rPr>
        <w:t>và sử dụng</w:t>
      </w:r>
      <w:r w:rsidRPr="00712D7D">
        <w:t xml:space="preserve"> number_format() để định dạng số (thêm dấu phân cách hàng nghìn).</w:t>
      </w:r>
    </w:p>
    <w:p w14:paraId="678E69B3" w14:textId="77777777" w:rsidR="00712D7D" w:rsidRPr="00712D7D" w:rsidRDefault="00712D7D" w:rsidP="00712D7D">
      <w:pPr>
        <w:pStyle w:val="3"/>
        <w:numPr>
          <w:ilvl w:val="0"/>
          <w:numId w:val="85"/>
        </w:numPr>
        <w:tabs>
          <w:tab w:val="clear" w:pos="720"/>
          <w:tab w:val="num" w:pos="426"/>
        </w:tabs>
        <w:ind w:left="426"/>
      </w:pPr>
      <w:r w:rsidRPr="00712D7D">
        <w:t xml:space="preserve">Cột Thương Hiệu: Lấy từ </w:t>
      </w:r>
      <w:r w:rsidRPr="00712D7D">
        <w:rPr>
          <w:i/>
          <w:iCs/>
        </w:rPr>
        <w:t>hieu_sp</w:t>
      </w:r>
      <w:r w:rsidRPr="00712D7D">
        <w:t>.</w:t>
      </w:r>
    </w:p>
    <w:p w14:paraId="2A852088" w14:textId="2E9DCFB4" w:rsidR="00D02B88" w:rsidRPr="00D02B88" w:rsidRDefault="00712D7D" w:rsidP="00D02B88">
      <w:pPr>
        <w:pStyle w:val="3"/>
        <w:numPr>
          <w:ilvl w:val="0"/>
          <w:numId w:val="85"/>
        </w:numPr>
        <w:tabs>
          <w:tab w:val="clear" w:pos="720"/>
          <w:tab w:val="num" w:pos="426"/>
        </w:tabs>
        <w:ind w:left="426"/>
      </w:pPr>
      <w:r w:rsidRPr="00712D7D">
        <w:t xml:space="preserve">Cột Mô Tả: Lấy từ </w:t>
      </w:r>
      <w:r w:rsidRPr="00712D7D">
        <w:rPr>
          <w:i/>
          <w:iCs/>
        </w:rPr>
        <w:t>mota_sp</w:t>
      </w:r>
      <w:r w:rsidRPr="00712D7D">
        <w:t>.</w:t>
      </w:r>
    </w:p>
    <w:p w14:paraId="70530C8B" w14:textId="2561F58F" w:rsidR="00D02B88" w:rsidRPr="00712D7D" w:rsidRDefault="00D02B88" w:rsidP="00D02B88">
      <w:pPr>
        <w:pStyle w:val="Heading3"/>
        <w:spacing w:line="360" w:lineRule="auto"/>
        <w:rPr>
          <w:rFonts w:ascii="Times New Roman" w:hAnsi="Times New Roman" w:cs="Times New Roman"/>
          <w:sz w:val="26"/>
          <w:szCs w:val="26"/>
        </w:rPr>
      </w:pPr>
      <w:r>
        <w:rPr>
          <w:rFonts w:ascii="Times New Roman" w:hAnsi="Times New Roman" w:cs="Times New Roman"/>
          <w:sz w:val="26"/>
          <w:szCs w:val="26"/>
        </w:rPr>
        <w:t>3</w:t>
      </w:r>
      <w:r w:rsidRPr="00E34BC6">
        <w:rPr>
          <w:rFonts w:ascii="Times New Roman" w:hAnsi="Times New Roman" w:cs="Times New Roman"/>
          <w:sz w:val="26"/>
          <w:szCs w:val="26"/>
          <w:lang w:val="vi-VN"/>
        </w:rPr>
        <w:t>.1</w:t>
      </w:r>
      <w:r w:rsidRPr="00E34BC6">
        <w:rPr>
          <w:rFonts w:ascii="Times New Roman" w:hAnsi="Times New Roman" w:cs="Times New Roman"/>
          <w:sz w:val="26"/>
          <w:szCs w:val="26"/>
        </w:rPr>
        <w:t>.</w:t>
      </w:r>
      <w:r>
        <w:rPr>
          <w:rFonts w:ascii="Times New Roman" w:hAnsi="Times New Roman" w:cs="Times New Roman"/>
          <w:sz w:val="26"/>
          <w:szCs w:val="26"/>
        </w:rPr>
        <w:t>5</w:t>
      </w:r>
      <w:r w:rsidRPr="00E34BC6">
        <w:rPr>
          <w:rFonts w:ascii="Times New Roman" w:hAnsi="Times New Roman" w:cs="Times New Roman"/>
          <w:sz w:val="26"/>
          <w:szCs w:val="26"/>
          <w:lang w:val="vi-VN"/>
        </w:rPr>
        <w:t xml:space="preserve"> </w:t>
      </w:r>
      <w:r>
        <w:rPr>
          <w:rFonts w:ascii="Times New Roman" w:hAnsi="Times New Roman" w:cs="Times New Roman"/>
          <w:sz w:val="26"/>
          <w:szCs w:val="26"/>
        </w:rPr>
        <w:t>Kết quả đạt được</w:t>
      </w:r>
    </w:p>
    <w:p w14:paraId="34A9F5EE" w14:textId="61945322" w:rsidR="00712D7D" w:rsidRDefault="00E823FD" w:rsidP="006075AC">
      <w:pPr>
        <w:pStyle w:val="3"/>
        <w:ind w:left="0"/>
        <w:rPr>
          <w:lang w:val="en-US"/>
        </w:rPr>
      </w:pPr>
      <w:r>
        <w:rPr>
          <w:lang w:val="en-US"/>
        </w:rPr>
        <w:t>Qua các đoạn code trên, bạn có thể sử dụng thêm các câu lệnh định dạng cho giao diện trang web trông thân thiện, đẹp mắt hơn bằng cách sử dụng các thư viện Bootstrap, CSS…..cùng với các câu lệnh kiểm tra điều kiện trong việc xử lý khi nhập nội dung từ form, khi thêm dữ liệu vào CSDL để có được một dự án hoàn hảo.</w:t>
      </w:r>
    </w:p>
    <w:p w14:paraId="11289542" w14:textId="1EE632CB" w:rsidR="00C52A9C" w:rsidRDefault="00C52A9C" w:rsidP="00C52A9C">
      <w:pPr>
        <w:pStyle w:val="3"/>
        <w:ind w:left="0"/>
        <w:jc w:val="left"/>
        <w:rPr>
          <w:lang w:val="en-US"/>
        </w:rPr>
      </w:pPr>
      <w:r>
        <w:rPr>
          <w:noProof/>
        </w:rPr>
        <w:drawing>
          <wp:inline distT="0" distB="0" distL="0" distR="0" wp14:anchorId="4296644F" wp14:editId="5D28D5DC">
            <wp:extent cx="2790825" cy="1569126"/>
            <wp:effectExtent l="0" t="0" r="0" b="0"/>
            <wp:docPr id="82135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50796" name=""/>
                    <pic:cNvPicPr/>
                  </pic:nvPicPr>
                  <pic:blipFill>
                    <a:blip r:embed="rId14"/>
                    <a:stretch>
                      <a:fillRect/>
                    </a:stretch>
                  </pic:blipFill>
                  <pic:spPr>
                    <a:xfrm>
                      <a:off x="0" y="0"/>
                      <a:ext cx="2846861" cy="1600632"/>
                    </a:xfrm>
                    <a:prstGeom prst="rect">
                      <a:avLst/>
                    </a:prstGeom>
                  </pic:spPr>
                </pic:pic>
              </a:graphicData>
            </a:graphic>
          </wp:inline>
        </w:drawing>
      </w:r>
      <w:r>
        <w:rPr>
          <w:noProof/>
        </w:rPr>
        <w:drawing>
          <wp:inline distT="0" distB="0" distL="0" distR="0" wp14:anchorId="00374BEC" wp14:editId="3B47FE65">
            <wp:extent cx="2722880" cy="1530923"/>
            <wp:effectExtent l="0" t="0" r="1270" b="0"/>
            <wp:docPr id="200068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86424" name=""/>
                    <pic:cNvPicPr/>
                  </pic:nvPicPr>
                  <pic:blipFill>
                    <a:blip r:embed="rId15"/>
                    <a:stretch>
                      <a:fillRect/>
                    </a:stretch>
                  </pic:blipFill>
                  <pic:spPr>
                    <a:xfrm>
                      <a:off x="0" y="0"/>
                      <a:ext cx="2758419" cy="1550904"/>
                    </a:xfrm>
                    <a:prstGeom prst="rect">
                      <a:avLst/>
                    </a:prstGeom>
                  </pic:spPr>
                </pic:pic>
              </a:graphicData>
            </a:graphic>
          </wp:inline>
        </w:drawing>
      </w:r>
    </w:p>
    <w:p w14:paraId="2A043326" w14:textId="5FE84D2B" w:rsidR="00E823FD" w:rsidRDefault="00E823FD" w:rsidP="00C52A9C">
      <w:pPr>
        <w:pStyle w:val="3"/>
        <w:ind w:left="0"/>
        <w:jc w:val="center"/>
        <w:rPr>
          <w:lang w:val="en-US"/>
        </w:rPr>
      </w:pPr>
    </w:p>
    <w:p w14:paraId="5CE2971D" w14:textId="77777777" w:rsidR="006075AC" w:rsidRDefault="006075AC" w:rsidP="006075AC">
      <w:pPr>
        <w:pStyle w:val="3"/>
        <w:ind w:left="0"/>
        <w:rPr>
          <w:lang w:val="en-US"/>
        </w:rPr>
      </w:pPr>
    </w:p>
    <w:p w14:paraId="444752F5" w14:textId="1005FF9A" w:rsidR="00615D41" w:rsidRDefault="00615D41" w:rsidP="00615D41">
      <w:pPr>
        <w:pStyle w:val="Heading2"/>
        <w:spacing w:line="360" w:lineRule="auto"/>
        <w:rPr>
          <w:rFonts w:ascii="Times New Roman" w:hAnsi="Times New Roman" w:cs="Times New Roman"/>
          <w:sz w:val="26"/>
          <w:szCs w:val="26"/>
        </w:rPr>
      </w:pPr>
      <w:r>
        <w:rPr>
          <w:rFonts w:ascii="Times New Roman" w:hAnsi="Times New Roman" w:cs="Times New Roman"/>
          <w:sz w:val="26"/>
          <w:szCs w:val="26"/>
        </w:rPr>
        <w:lastRenderedPageBreak/>
        <w:t>3</w:t>
      </w:r>
      <w:r w:rsidRPr="00E34BC6">
        <w:rPr>
          <w:rFonts w:ascii="Times New Roman" w:hAnsi="Times New Roman" w:cs="Times New Roman"/>
          <w:sz w:val="26"/>
          <w:szCs w:val="26"/>
          <w:lang w:val="vi-VN"/>
        </w:rPr>
        <w:t>.</w:t>
      </w:r>
      <w:r>
        <w:rPr>
          <w:rFonts w:ascii="Times New Roman" w:hAnsi="Times New Roman" w:cs="Times New Roman"/>
          <w:sz w:val="26"/>
          <w:szCs w:val="26"/>
        </w:rPr>
        <w:t>2</w:t>
      </w:r>
      <w:r w:rsidRPr="00E34BC6">
        <w:rPr>
          <w:rFonts w:ascii="Times New Roman" w:hAnsi="Times New Roman" w:cs="Times New Roman"/>
          <w:sz w:val="26"/>
          <w:szCs w:val="26"/>
          <w:lang w:val="vi-VN"/>
        </w:rPr>
        <w:t xml:space="preserve"> </w:t>
      </w:r>
      <w:r>
        <w:rPr>
          <w:rFonts w:ascii="Times New Roman" w:hAnsi="Times New Roman" w:cs="Times New Roman"/>
          <w:sz w:val="26"/>
          <w:szCs w:val="26"/>
        </w:rPr>
        <w:t>TUẦN 2</w:t>
      </w:r>
    </w:p>
    <w:p w14:paraId="7F4647E2" w14:textId="587ECD73" w:rsidR="00615D41" w:rsidRDefault="000C20C0" w:rsidP="000C20C0">
      <w:pPr>
        <w:pStyle w:val="3"/>
        <w:ind w:left="0"/>
        <w:rPr>
          <w:lang w:val="en-US"/>
        </w:rPr>
      </w:pPr>
      <w:r>
        <w:rPr>
          <w:lang w:val="en-US"/>
        </w:rPr>
        <w:tab/>
      </w:r>
      <w:r w:rsidR="00615D41" w:rsidRPr="000C20C0">
        <w:t xml:space="preserve">Ở tuần này, </w:t>
      </w:r>
      <w:r w:rsidR="00271950">
        <w:rPr>
          <w:lang w:val="en-US"/>
        </w:rPr>
        <w:t>sẽ xây dựng trang web để quản lý thông tin sinh viên, lớp học. Trong đó sẽ bao gồm các chức năng Đăng nhập/Đăng ký, thêm-sửa-xóa thông tin sinh viên, lớp học.</w:t>
      </w:r>
    </w:p>
    <w:p w14:paraId="3275B986" w14:textId="75919DBA" w:rsidR="000813DD" w:rsidRPr="00271950" w:rsidRDefault="000813DD" w:rsidP="000C20C0">
      <w:pPr>
        <w:pStyle w:val="3"/>
        <w:ind w:left="0"/>
        <w:rPr>
          <w:lang w:val="en-US"/>
        </w:rPr>
      </w:pPr>
      <w:r>
        <w:rPr>
          <w:lang w:val="en-US"/>
        </w:rPr>
        <w:tab/>
        <w:t>Vì các chức năng và giao diện của Quản lý Lớp học và Sinh viên gần như là giống nhau chỉ khác về dữ liệu nên phần này sẽ lấy Quản lý Sinh viên là chính.</w:t>
      </w:r>
    </w:p>
    <w:p w14:paraId="554B4949" w14:textId="461A0751" w:rsidR="00615D41" w:rsidRDefault="00615D41" w:rsidP="00615D41">
      <w:pPr>
        <w:pStyle w:val="3"/>
        <w:numPr>
          <w:ilvl w:val="2"/>
          <w:numId w:val="89"/>
        </w:numPr>
        <w:rPr>
          <w:b/>
          <w:bCs/>
          <w:lang w:val="en-US"/>
        </w:rPr>
      </w:pPr>
      <w:r w:rsidRPr="00615D41">
        <w:rPr>
          <w:b/>
          <w:bCs/>
        </w:rPr>
        <w:t>Cấu trúc thư mục</w:t>
      </w:r>
    </w:p>
    <w:p w14:paraId="426FE5E4"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t>/project-root</w:t>
      </w:r>
    </w:p>
    <w:p w14:paraId="59D32B1A"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p>
    <w:p w14:paraId="15296508"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/public         </w:t>
      </w:r>
    </w:p>
    <w:p w14:paraId="70159C8D"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index.php         # Trang chủ</w:t>
      </w:r>
    </w:p>
    <w:p w14:paraId="0823B35B"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login.php         # Trang đăng nhập</w:t>
      </w:r>
    </w:p>
    <w:p w14:paraId="5CA44D59"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logout.php        # Đăng xuất người dùng</w:t>
      </w:r>
    </w:p>
    <w:p w14:paraId="26383E61"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register.php      # Trang đăng ký người dùng</w:t>
      </w:r>
    </w:p>
    <w:p w14:paraId="56BDCA0E"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p>
    <w:p w14:paraId="49FD6B7A"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/config               # Chứa các tệp kết nối và cấu hình</w:t>
      </w:r>
    </w:p>
    <w:p w14:paraId="1A1112D8"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connect.php       # Kết nối cơ sở dữ liệu</w:t>
      </w:r>
    </w:p>
    <w:p w14:paraId="1C0CB50C"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p>
    <w:p w14:paraId="2E8A5943"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p>
    <w:p w14:paraId="0C8F3942"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/controllers          # Xử lý logic</w:t>
      </w:r>
    </w:p>
    <w:p w14:paraId="6D944B40"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xuly_dangky.php       # Xử lý đăng ký tài khoản</w:t>
      </w:r>
    </w:p>
    <w:p w14:paraId="6D17D1E1"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xuly_dangnhap.php     # Xử lý đăng nhập</w:t>
      </w:r>
    </w:p>
    <w:p w14:paraId="45DB99DA"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xuly_themlop.php      # Xử lý thêm lớp</w:t>
      </w:r>
    </w:p>
    <w:p w14:paraId="14AA1671"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xuly_themsinhvien.php # Xử lý thêm sinh viên</w:t>
      </w:r>
    </w:p>
    <w:p w14:paraId="5C2BA326"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xuly_suasinhvien.php  # Xử lý sửa thông tin sinh viên</w:t>
      </w:r>
    </w:p>
    <w:p w14:paraId="111EC831"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xoa_lop.php           # Xử lý xóa lớp</w:t>
      </w:r>
    </w:p>
    <w:p w14:paraId="64F2BC0B"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xoasinhvien.php       # Xử lý xóa sinh viên</w:t>
      </w:r>
    </w:p>
    <w:p w14:paraId="4F24CD55"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p>
    <w:p w14:paraId="51E61FD4"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/views                # Giao diện người dùng (HTML/PHP hiển thị)</w:t>
      </w:r>
    </w:p>
    <w:p w14:paraId="045FDBB7"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chitiet_lophoc.php         # Trang chi tiết lớp học</w:t>
      </w:r>
    </w:p>
    <w:p w14:paraId="6C7CAAD5"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chitiet_lophoc_user.php    # Trang chi tiết lớp học cho user</w:t>
      </w:r>
    </w:p>
    <w:p w14:paraId="05B2A5CB"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lophoc.php                # Trang danh sách lớp học</w:t>
      </w:r>
    </w:p>
    <w:p w14:paraId="318F0C54" w14:textId="47C17A24"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lophoc_user.php           # Trang danh sách lớp học cho user</w:t>
      </w:r>
    </w:p>
    <w:p w14:paraId="57D8B31A"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rPr>
          <w:rFonts w:hint="eastAsia"/>
        </w:rPr>
        <w:t xml:space="preserve">   </w:t>
      </w:r>
      <w:r>
        <w:rPr>
          <w:rFonts w:hint="eastAsia"/>
        </w:rPr>
        <w:t>├──</w:t>
      </w:r>
      <w:r>
        <w:rPr>
          <w:rFonts w:hint="eastAsia"/>
        </w:rPr>
        <w:t xml:space="preserve"> sinhvien.php              # Trang danh s</w:t>
      </w:r>
      <w:r>
        <w:rPr>
          <w:rFonts w:hint="eastAsia"/>
        </w:rPr>
        <w:t>á</w:t>
      </w:r>
      <w:r>
        <w:rPr>
          <w:rFonts w:hint="eastAsia"/>
        </w:rPr>
        <w:t>ch sinh vi</w:t>
      </w:r>
      <w:r>
        <w:rPr>
          <w:rFonts w:hint="eastAsia"/>
        </w:rPr>
        <w:t>ê</w:t>
      </w:r>
      <w:r>
        <w:rPr>
          <w:rFonts w:hint="eastAsia"/>
        </w:rPr>
        <w:t>n</w:t>
      </w:r>
    </w:p>
    <w:p w14:paraId="2F5BDC51"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themlop.php               # Form thêm lớp</w:t>
      </w:r>
    </w:p>
    <w:p w14:paraId="721FCA2B"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rPr>
          <w:rFonts w:hint="eastAsia"/>
        </w:rPr>
        <w:t xml:space="preserve">   </w:t>
      </w:r>
      <w:r>
        <w:rPr>
          <w:rFonts w:hint="eastAsia"/>
        </w:rPr>
        <w:t>├──</w:t>
      </w:r>
      <w:r>
        <w:rPr>
          <w:rFonts w:hint="eastAsia"/>
        </w:rPr>
        <w:t xml:space="preserve"> themsinhvien.php          # Form th</w:t>
      </w:r>
      <w:r>
        <w:rPr>
          <w:rFonts w:hint="eastAsia"/>
        </w:rPr>
        <w:t>ê</w:t>
      </w:r>
      <w:r>
        <w:rPr>
          <w:rFonts w:hint="eastAsia"/>
        </w:rPr>
        <w:t>m sinh vi</w:t>
      </w:r>
      <w:r>
        <w:rPr>
          <w:rFonts w:hint="eastAsia"/>
        </w:rPr>
        <w:t>ê</w:t>
      </w:r>
      <w:r>
        <w:rPr>
          <w:rFonts w:hint="eastAsia"/>
        </w:rPr>
        <w:t>n</w:t>
      </w:r>
    </w:p>
    <w:p w14:paraId="489BBD0C"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sua_lop.php               # Form sửa lớp</w:t>
      </w:r>
    </w:p>
    <w:p w14:paraId="19B03EB8" w14:textId="77777777" w:rsidR="003B63F9" w:rsidRP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sua_sinhvien.php          # Form sửa sinh viên</w:t>
      </w:r>
    </w:p>
    <w:p w14:paraId="7BCF8A43" w14:textId="04F02858" w:rsidR="00271950" w:rsidRDefault="00271950" w:rsidP="00271950">
      <w:pPr>
        <w:pStyle w:val="3"/>
        <w:ind w:left="392"/>
        <w:rPr>
          <w:lang w:val="en-US"/>
        </w:rPr>
      </w:pPr>
    </w:p>
    <w:p w14:paraId="48381DE0" w14:textId="77777777" w:rsidR="000813DD" w:rsidRDefault="000813DD">
      <w:pPr>
        <w:rPr>
          <w:rFonts w:ascii="Times New Roman" w:eastAsia="Times New Roman" w:hAnsi="Times New Roman" w:cs="Times New Roman"/>
          <w:b/>
          <w:bCs/>
          <w:sz w:val="26"/>
          <w:szCs w:val="26"/>
          <w:lang w:eastAsia="en-US"/>
        </w:rPr>
      </w:pPr>
      <w:r>
        <w:rPr>
          <w:b/>
          <w:bCs/>
        </w:rPr>
        <w:br w:type="page"/>
      </w:r>
    </w:p>
    <w:p w14:paraId="0CE98D1B" w14:textId="607C07DA" w:rsidR="000813DD" w:rsidRPr="000813DD" w:rsidRDefault="000813DD" w:rsidP="000813DD">
      <w:pPr>
        <w:pStyle w:val="3"/>
        <w:numPr>
          <w:ilvl w:val="2"/>
          <w:numId w:val="89"/>
        </w:numPr>
        <w:rPr>
          <w:b/>
          <w:bCs/>
          <w:lang w:val="en-US"/>
        </w:rPr>
      </w:pPr>
      <w:r>
        <w:rPr>
          <w:b/>
          <w:bCs/>
          <w:lang w:val="en-US"/>
        </w:rPr>
        <w:lastRenderedPageBreak/>
        <w:t>Kết nối CSDL</w:t>
      </w:r>
    </w:p>
    <w:p w14:paraId="79F8ACE8" w14:textId="77777777" w:rsidR="000813DD" w:rsidRPr="000813DD" w:rsidRDefault="000813DD" w:rsidP="000813DD">
      <w:pPr>
        <w:pStyle w:val="BalloonText"/>
        <w:ind w:left="392"/>
        <w:rPr>
          <w:lang w:eastAsia="en-US"/>
        </w:rPr>
      </w:pPr>
      <w:r w:rsidRPr="000813DD">
        <w:rPr>
          <w:lang w:eastAsia="en-US"/>
        </w:rPr>
        <w:t>&lt;?php</w:t>
      </w:r>
    </w:p>
    <w:p w14:paraId="3DF872F8" w14:textId="77777777" w:rsidR="000813DD" w:rsidRPr="000813DD" w:rsidRDefault="000813DD" w:rsidP="000813DD">
      <w:pPr>
        <w:pStyle w:val="BalloonText"/>
        <w:ind w:left="392"/>
        <w:rPr>
          <w:lang w:eastAsia="en-US"/>
        </w:rPr>
      </w:pPr>
      <w:r w:rsidRPr="000813DD">
        <w:rPr>
          <w:lang w:eastAsia="en-US"/>
        </w:rPr>
        <w:t>    $servername = "localhost";</w:t>
      </w:r>
    </w:p>
    <w:p w14:paraId="7F5F6D41" w14:textId="77777777" w:rsidR="000813DD" w:rsidRPr="000813DD" w:rsidRDefault="000813DD" w:rsidP="000813DD">
      <w:pPr>
        <w:pStyle w:val="BalloonText"/>
        <w:ind w:left="392"/>
        <w:rPr>
          <w:lang w:eastAsia="en-US"/>
        </w:rPr>
      </w:pPr>
      <w:r w:rsidRPr="000813DD">
        <w:rPr>
          <w:lang w:eastAsia="en-US"/>
        </w:rPr>
        <w:t>    $username = "root";</w:t>
      </w:r>
    </w:p>
    <w:p w14:paraId="0AEF5CAA" w14:textId="77777777" w:rsidR="000813DD" w:rsidRPr="000813DD" w:rsidRDefault="000813DD" w:rsidP="000813DD">
      <w:pPr>
        <w:pStyle w:val="BalloonText"/>
        <w:ind w:left="392"/>
        <w:rPr>
          <w:lang w:eastAsia="en-US"/>
        </w:rPr>
      </w:pPr>
      <w:r w:rsidRPr="000813DD">
        <w:rPr>
          <w:lang w:eastAsia="en-US"/>
        </w:rPr>
        <w:t>    $password = "";</w:t>
      </w:r>
    </w:p>
    <w:p w14:paraId="1BC29796" w14:textId="77777777" w:rsidR="000813DD" w:rsidRPr="000813DD" w:rsidRDefault="000813DD" w:rsidP="000813DD">
      <w:pPr>
        <w:pStyle w:val="BalloonText"/>
        <w:ind w:left="392"/>
        <w:rPr>
          <w:lang w:eastAsia="en-US"/>
        </w:rPr>
      </w:pPr>
      <w:r w:rsidRPr="000813DD">
        <w:rPr>
          <w:lang w:eastAsia="en-US"/>
        </w:rPr>
        <w:t>    $dbname = "ql_sinhvien";</w:t>
      </w:r>
    </w:p>
    <w:p w14:paraId="133E2751" w14:textId="77777777" w:rsidR="000813DD" w:rsidRPr="000813DD" w:rsidRDefault="000813DD" w:rsidP="000813DD">
      <w:pPr>
        <w:pStyle w:val="BalloonText"/>
        <w:ind w:left="392"/>
        <w:rPr>
          <w:lang w:eastAsia="en-US"/>
        </w:rPr>
      </w:pPr>
    </w:p>
    <w:p w14:paraId="3C963550" w14:textId="77777777" w:rsidR="000813DD" w:rsidRPr="000813DD" w:rsidRDefault="000813DD" w:rsidP="000813DD">
      <w:pPr>
        <w:pStyle w:val="BalloonText"/>
        <w:ind w:left="392"/>
        <w:rPr>
          <w:lang w:eastAsia="en-US"/>
        </w:rPr>
      </w:pPr>
      <w:r w:rsidRPr="000813DD">
        <w:rPr>
          <w:lang w:eastAsia="en-US"/>
        </w:rPr>
        <w:t xml:space="preserve">    $conn = new </w:t>
      </w:r>
      <w:r w:rsidRPr="000813DD">
        <w:rPr>
          <w:i/>
          <w:iCs/>
          <w:lang w:eastAsia="en-US"/>
        </w:rPr>
        <w:t>mysqli</w:t>
      </w:r>
      <w:r w:rsidRPr="000813DD">
        <w:rPr>
          <w:lang w:eastAsia="en-US"/>
        </w:rPr>
        <w:t>($servername, $username, $password, $dbname);</w:t>
      </w:r>
    </w:p>
    <w:p w14:paraId="69880A90" w14:textId="77777777" w:rsidR="000813DD" w:rsidRPr="000813DD" w:rsidRDefault="000813DD" w:rsidP="000813DD">
      <w:pPr>
        <w:pStyle w:val="BalloonText"/>
        <w:ind w:left="392"/>
        <w:rPr>
          <w:lang w:eastAsia="en-US"/>
        </w:rPr>
      </w:pPr>
      <w:r w:rsidRPr="000813DD">
        <w:rPr>
          <w:lang w:eastAsia="en-US"/>
        </w:rPr>
        <w:t>    //todo Kiểm tra kết nối</w:t>
      </w:r>
    </w:p>
    <w:p w14:paraId="230A219D" w14:textId="77777777" w:rsidR="000813DD" w:rsidRPr="000813DD" w:rsidRDefault="000813DD" w:rsidP="000813DD">
      <w:pPr>
        <w:pStyle w:val="BalloonText"/>
        <w:ind w:left="392"/>
        <w:rPr>
          <w:lang w:eastAsia="en-US"/>
        </w:rPr>
      </w:pPr>
      <w:r w:rsidRPr="000813DD">
        <w:rPr>
          <w:lang w:eastAsia="en-US"/>
        </w:rPr>
        <w:t>    if ($conn-&gt;connect_error) {</w:t>
      </w:r>
    </w:p>
    <w:p w14:paraId="56B83BB5" w14:textId="77777777" w:rsidR="000813DD" w:rsidRPr="000813DD" w:rsidRDefault="000813DD" w:rsidP="000813DD">
      <w:pPr>
        <w:pStyle w:val="BalloonText"/>
        <w:ind w:left="392"/>
        <w:rPr>
          <w:lang w:eastAsia="en-US"/>
        </w:rPr>
      </w:pPr>
      <w:r w:rsidRPr="000813DD">
        <w:rPr>
          <w:lang w:eastAsia="en-US"/>
        </w:rPr>
        <w:t>        die("Connection failed: " . $conn-&gt;connect_error);</w:t>
      </w:r>
    </w:p>
    <w:p w14:paraId="74D76704" w14:textId="77777777" w:rsidR="000813DD" w:rsidRPr="000813DD" w:rsidRDefault="000813DD" w:rsidP="000813DD">
      <w:pPr>
        <w:pStyle w:val="BalloonText"/>
        <w:ind w:left="392"/>
        <w:rPr>
          <w:lang w:eastAsia="en-US"/>
        </w:rPr>
      </w:pPr>
      <w:r w:rsidRPr="000813DD">
        <w:rPr>
          <w:lang w:eastAsia="en-US"/>
        </w:rPr>
        <w:t>    }</w:t>
      </w:r>
    </w:p>
    <w:p w14:paraId="0698039C" w14:textId="77777777" w:rsidR="000813DD" w:rsidRPr="000813DD" w:rsidRDefault="000813DD" w:rsidP="000813DD">
      <w:pPr>
        <w:pStyle w:val="BalloonText"/>
        <w:ind w:left="392"/>
        <w:rPr>
          <w:lang w:eastAsia="en-US"/>
        </w:rPr>
      </w:pPr>
      <w:r w:rsidRPr="000813DD">
        <w:rPr>
          <w:lang w:eastAsia="en-US"/>
        </w:rPr>
        <w:t>?&gt;</w:t>
      </w:r>
    </w:p>
    <w:p w14:paraId="717635EE" w14:textId="77777777" w:rsidR="000813DD" w:rsidRDefault="000813DD" w:rsidP="000813DD">
      <w:pPr>
        <w:pStyle w:val="3"/>
        <w:ind w:left="392"/>
        <w:rPr>
          <w:b/>
          <w:bCs/>
          <w:lang w:val="en-US"/>
        </w:rPr>
      </w:pPr>
    </w:p>
    <w:p w14:paraId="22E9F80D" w14:textId="79C1FCEA" w:rsidR="000813DD" w:rsidRPr="000813DD" w:rsidRDefault="003B242F" w:rsidP="000813DD">
      <w:pPr>
        <w:pStyle w:val="3"/>
        <w:ind w:left="392"/>
        <w:rPr>
          <w:lang w:val="en-US"/>
        </w:rPr>
      </w:pPr>
      <w:r>
        <w:rPr>
          <w:lang w:val="en-US"/>
        </w:rPr>
        <w:tab/>
      </w:r>
      <w:r>
        <w:rPr>
          <w:lang w:val="en-US"/>
        </w:rPr>
        <w:tab/>
      </w:r>
      <w:r w:rsidR="000813DD">
        <w:rPr>
          <w:lang w:val="en-US"/>
        </w:rPr>
        <w:t>Cũng như bài ở Tuần 1 thì cách kết nối CSDL cơ bản là như nhau, chỉ khác tên CSDL cần sử dụng.</w:t>
      </w:r>
    </w:p>
    <w:p w14:paraId="4D8551C8" w14:textId="77777777" w:rsidR="000813DD" w:rsidRDefault="000813DD" w:rsidP="000813DD">
      <w:pPr>
        <w:pStyle w:val="3"/>
        <w:ind w:left="392"/>
        <w:rPr>
          <w:b/>
          <w:bCs/>
          <w:lang w:val="en-US"/>
        </w:rPr>
      </w:pPr>
    </w:p>
    <w:p w14:paraId="3601E632" w14:textId="419B1220" w:rsidR="00615D41" w:rsidRDefault="003B242F" w:rsidP="00615D41">
      <w:pPr>
        <w:pStyle w:val="3"/>
        <w:numPr>
          <w:ilvl w:val="2"/>
          <w:numId w:val="89"/>
        </w:numPr>
        <w:rPr>
          <w:b/>
          <w:bCs/>
          <w:lang w:val="en-US"/>
        </w:rPr>
      </w:pPr>
      <w:r>
        <w:rPr>
          <w:b/>
          <w:bCs/>
          <w:lang w:val="en-US"/>
        </w:rPr>
        <w:t>SESSION</w:t>
      </w:r>
    </w:p>
    <w:p w14:paraId="7C0B1129" w14:textId="79FD7D8B" w:rsidR="003B242F" w:rsidRDefault="003B242F" w:rsidP="003B242F">
      <w:pPr>
        <w:pStyle w:val="3"/>
        <w:ind w:left="392"/>
        <w:rPr>
          <w:lang w:val="en-US"/>
        </w:rPr>
      </w:pPr>
      <w:r>
        <w:rPr>
          <w:lang w:val="en-US"/>
        </w:rPr>
        <w:tab/>
      </w:r>
      <w:r>
        <w:rPr>
          <w:lang w:val="en-US"/>
        </w:rPr>
        <w:tab/>
        <w:t>Trong bài này xây dựng các chức năng Đăng nhập và Đăng ký nên sẽ tìm hiểu về khái niệm session.</w:t>
      </w:r>
    </w:p>
    <w:p w14:paraId="57F485B0" w14:textId="1137DA2A" w:rsidR="003B242F" w:rsidRDefault="003B242F" w:rsidP="003B242F">
      <w:pPr>
        <w:pStyle w:val="3"/>
        <w:ind w:left="392"/>
        <w:rPr>
          <w:lang w:val="en-US"/>
        </w:rPr>
      </w:pPr>
      <w:r>
        <w:rPr>
          <w:lang w:val="en-US"/>
        </w:rPr>
        <w:tab/>
      </w:r>
      <w:r>
        <w:rPr>
          <w:lang w:val="en-US"/>
        </w:rPr>
        <w:tab/>
      </w:r>
      <w:r w:rsidRPr="003B242F">
        <w:rPr>
          <w:lang w:val="en-US"/>
        </w:rPr>
        <w:t>Session trong PHP là một cơ chế được sử dụng để lưu trữ dữ liệu tạm thời trên máy chủ trong suốt thời gian người dùng truy cập website. Nó cho phép bạn duy trì trạng thái người dùng giữa các trang vì HTTP là giao thức stateless (không lưu trạng thái).</w:t>
      </w:r>
    </w:p>
    <w:p w14:paraId="3AD90057" w14:textId="0FC9F89D" w:rsidR="003B242F" w:rsidRPr="003B242F" w:rsidRDefault="003B242F" w:rsidP="003B242F">
      <w:pPr>
        <w:pStyle w:val="3"/>
        <w:ind w:left="392"/>
        <w:rPr>
          <w:b/>
          <w:bCs/>
        </w:rPr>
      </w:pPr>
      <w:r>
        <w:rPr>
          <w:b/>
          <w:bCs/>
          <w:lang w:val="en-US"/>
        </w:rPr>
        <w:tab/>
      </w:r>
      <w:r>
        <w:rPr>
          <w:b/>
          <w:bCs/>
          <w:lang w:val="en-US"/>
        </w:rPr>
        <w:tab/>
      </w:r>
      <w:r w:rsidRPr="003B242F">
        <w:rPr>
          <w:b/>
          <w:bCs/>
        </w:rPr>
        <w:t>Cách thức hoạt động của Session:</w:t>
      </w:r>
    </w:p>
    <w:p w14:paraId="31EECF37" w14:textId="77777777" w:rsidR="003B242F" w:rsidRPr="003B242F" w:rsidRDefault="003B242F" w:rsidP="003B242F">
      <w:pPr>
        <w:pStyle w:val="3"/>
        <w:numPr>
          <w:ilvl w:val="0"/>
          <w:numId w:val="90"/>
        </w:numPr>
      </w:pPr>
      <w:r w:rsidRPr="003B242F">
        <w:t>Khi người dùng truy cập vào trang web, PHP sẽ tạo ra một Session ID duy nhất cho người dùng đó.</w:t>
      </w:r>
    </w:p>
    <w:p w14:paraId="31904101" w14:textId="77777777" w:rsidR="003B242F" w:rsidRPr="003B242F" w:rsidRDefault="003B242F" w:rsidP="003B242F">
      <w:pPr>
        <w:pStyle w:val="3"/>
        <w:numPr>
          <w:ilvl w:val="0"/>
          <w:numId w:val="90"/>
        </w:numPr>
      </w:pPr>
      <w:r w:rsidRPr="003B242F">
        <w:t>Session ID này được gửi tới trình duyệt của người dùng và thường được lưu trữ dưới dạng cookie.</w:t>
      </w:r>
    </w:p>
    <w:p w14:paraId="061A9CE8" w14:textId="77777777" w:rsidR="003B242F" w:rsidRPr="003B242F" w:rsidRDefault="003B242F" w:rsidP="003B242F">
      <w:pPr>
        <w:pStyle w:val="3"/>
        <w:numPr>
          <w:ilvl w:val="0"/>
          <w:numId w:val="90"/>
        </w:numPr>
      </w:pPr>
      <w:r w:rsidRPr="003B242F">
        <w:t>Dữ liệu của session (ví dụ: thông tin đăng nhập, giỏ hàng, v.v.) được lưu trên máy chủ, liên kết với session ID.</w:t>
      </w:r>
    </w:p>
    <w:p w14:paraId="46022614" w14:textId="77777777" w:rsidR="003B242F" w:rsidRPr="003B242F" w:rsidRDefault="003B242F" w:rsidP="003B242F">
      <w:pPr>
        <w:pStyle w:val="3"/>
        <w:numPr>
          <w:ilvl w:val="0"/>
          <w:numId w:val="90"/>
        </w:numPr>
      </w:pPr>
      <w:r w:rsidRPr="003B242F">
        <w:t>Khi người dùng di chuyển giữa các trang, session ID được gửi lại cho máy chủ, từ đó máy chủ nhận ra người dùng và phục hồi trạng thái trước đó.</w:t>
      </w:r>
    </w:p>
    <w:p w14:paraId="28AF380F" w14:textId="672B1A07" w:rsidR="003B242F" w:rsidRDefault="003B242F" w:rsidP="003B242F">
      <w:pPr>
        <w:pStyle w:val="3"/>
        <w:ind w:left="392"/>
        <w:rPr>
          <w:lang w:val="en-US"/>
        </w:rPr>
      </w:pPr>
      <w:r w:rsidRPr="003B242F">
        <w:rPr>
          <w:b/>
          <w:bCs/>
          <w:lang w:val="en-US"/>
        </w:rPr>
        <w:t>Lưu ý</w:t>
      </w:r>
      <w:r>
        <w:rPr>
          <w:lang w:val="en-US"/>
        </w:rPr>
        <w:t xml:space="preserve">: </w:t>
      </w:r>
      <w:r w:rsidRPr="003B242F">
        <w:rPr>
          <w:lang w:val="en-US"/>
        </w:rPr>
        <w:t>Session phải được bắt đầu ở đầu mỗi tệp PHP bằng lệnh session_start(). Nếu không, bạn sẽ không thể truy cập vào dữ liệu của session.</w:t>
      </w:r>
    </w:p>
    <w:p w14:paraId="7F7D6D71" w14:textId="3A13053B" w:rsidR="000813DD" w:rsidRPr="003B242F" w:rsidRDefault="003B242F" w:rsidP="003B242F">
      <w:pPr>
        <w:rPr>
          <w:rFonts w:ascii="Times New Roman" w:eastAsia="Times New Roman" w:hAnsi="Times New Roman" w:cs="Times New Roman"/>
          <w:sz w:val="26"/>
          <w:szCs w:val="26"/>
          <w:lang w:eastAsia="en-US"/>
        </w:rPr>
      </w:pPr>
      <w:r>
        <w:br w:type="page"/>
      </w:r>
    </w:p>
    <w:p w14:paraId="184ADB47" w14:textId="20E9552D" w:rsidR="00615D41" w:rsidRDefault="003B242F" w:rsidP="00615D41">
      <w:pPr>
        <w:pStyle w:val="3"/>
        <w:numPr>
          <w:ilvl w:val="2"/>
          <w:numId w:val="89"/>
        </w:numPr>
        <w:rPr>
          <w:b/>
          <w:bCs/>
          <w:lang w:val="en-US"/>
        </w:rPr>
      </w:pPr>
      <w:r>
        <w:rPr>
          <w:b/>
          <w:bCs/>
          <w:lang w:val="en-US"/>
        </w:rPr>
        <w:lastRenderedPageBreak/>
        <w:t>Chức năng Đăng ký</w:t>
      </w:r>
    </w:p>
    <w:p w14:paraId="40152A6A" w14:textId="49D5C5A6" w:rsidR="001B1243" w:rsidRPr="001B1243" w:rsidRDefault="001B1243" w:rsidP="00D67647">
      <w:pPr>
        <w:pStyle w:val="BalloonText"/>
        <w:ind w:left="392"/>
        <w:rPr>
          <w:lang w:eastAsia="en-US"/>
        </w:rPr>
      </w:pPr>
      <w:r w:rsidRPr="001B1243">
        <w:rPr>
          <w:lang w:eastAsia="en-US"/>
        </w:rPr>
        <w:t xml:space="preserve">&lt;form </w:t>
      </w:r>
      <w:r w:rsidRPr="001B1243">
        <w:rPr>
          <w:i/>
          <w:iCs/>
          <w:lang w:eastAsia="en-US"/>
        </w:rPr>
        <w:t>action</w:t>
      </w:r>
      <w:r w:rsidRPr="001B1243">
        <w:rPr>
          <w:lang w:eastAsia="en-US"/>
        </w:rPr>
        <w:t xml:space="preserve">="xuly_dangky.php" </w:t>
      </w:r>
      <w:r w:rsidRPr="001B1243">
        <w:rPr>
          <w:i/>
          <w:iCs/>
          <w:lang w:eastAsia="en-US"/>
        </w:rPr>
        <w:t>method</w:t>
      </w:r>
      <w:r w:rsidRPr="001B1243">
        <w:rPr>
          <w:lang w:eastAsia="en-US"/>
        </w:rPr>
        <w:t>="post"&gt;</w:t>
      </w:r>
    </w:p>
    <w:p w14:paraId="0708FBA7" w14:textId="290C4274" w:rsidR="001B1243" w:rsidRPr="001B1243" w:rsidRDefault="001B1243" w:rsidP="00D67647">
      <w:pPr>
        <w:pStyle w:val="BalloonText"/>
        <w:ind w:left="392"/>
        <w:rPr>
          <w:lang w:eastAsia="en-US"/>
        </w:rPr>
      </w:pPr>
      <w:r w:rsidRPr="001B1243">
        <w:rPr>
          <w:lang w:eastAsia="en-US"/>
        </w:rPr>
        <w:t>&lt;div&gt;</w:t>
      </w:r>
    </w:p>
    <w:p w14:paraId="7EAAF2A8" w14:textId="565E2B1D" w:rsidR="001B1243" w:rsidRPr="001B1243" w:rsidRDefault="001B1243" w:rsidP="00D67647">
      <w:pPr>
        <w:pStyle w:val="BalloonText"/>
        <w:ind w:left="392"/>
        <w:rPr>
          <w:lang w:eastAsia="en-US"/>
        </w:rPr>
      </w:pPr>
      <w:r w:rsidRPr="001B1243">
        <w:rPr>
          <w:lang w:eastAsia="en-US"/>
        </w:rPr>
        <w:t xml:space="preserve">&lt;label </w:t>
      </w:r>
      <w:r w:rsidRPr="001B1243">
        <w:rPr>
          <w:i/>
          <w:iCs/>
          <w:lang w:eastAsia="en-US"/>
        </w:rPr>
        <w:t>for</w:t>
      </w:r>
      <w:r w:rsidRPr="001B1243">
        <w:rPr>
          <w:lang w:eastAsia="en-US"/>
        </w:rPr>
        <w:t>="username"&gt;Tên đăng nhập:&lt;/label&gt;</w:t>
      </w:r>
    </w:p>
    <w:p w14:paraId="7F2C11AF" w14:textId="75A8E29B" w:rsidR="001B1243" w:rsidRPr="001B1243" w:rsidRDefault="001B1243" w:rsidP="00D67647">
      <w:pPr>
        <w:pStyle w:val="BalloonText"/>
        <w:ind w:left="392"/>
        <w:rPr>
          <w:lang w:eastAsia="en-US"/>
        </w:rPr>
      </w:pPr>
      <w:r w:rsidRPr="001B1243">
        <w:rPr>
          <w:lang w:eastAsia="en-US"/>
        </w:rPr>
        <w:t xml:space="preserve">&lt;input </w:t>
      </w:r>
      <w:r w:rsidRPr="001B1243">
        <w:rPr>
          <w:i/>
          <w:iCs/>
          <w:lang w:eastAsia="en-US"/>
        </w:rPr>
        <w:t>type</w:t>
      </w:r>
      <w:r w:rsidRPr="001B1243">
        <w:rPr>
          <w:lang w:eastAsia="en-US"/>
        </w:rPr>
        <w:t>="text"</w:t>
      </w:r>
      <w:r>
        <w:rPr>
          <w:lang w:eastAsia="en-US"/>
        </w:rPr>
        <w:t xml:space="preserve"> </w:t>
      </w:r>
      <w:r w:rsidRPr="001B1243">
        <w:rPr>
          <w:i/>
          <w:iCs/>
          <w:lang w:eastAsia="en-US"/>
        </w:rPr>
        <w:t>id</w:t>
      </w:r>
      <w:r w:rsidRPr="001B1243">
        <w:rPr>
          <w:lang w:eastAsia="en-US"/>
        </w:rPr>
        <w:t xml:space="preserve">="username" </w:t>
      </w:r>
      <w:r w:rsidRPr="001B1243">
        <w:rPr>
          <w:i/>
          <w:iCs/>
          <w:lang w:eastAsia="en-US"/>
        </w:rPr>
        <w:t>placeholder</w:t>
      </w:r>
      <w:r w:rsidRPr="001B1243">
        <w:rPr>
          <w:lang w:eastAsia="en-US"/>
        </w:rPr>
        <w:t xml:space="preserve">="Nhập tên đăng nhập" </w:t>
      </w:r>
      <w:r w:rsidRPr="001B1243">
        <w:rPr>
          <w:i/>
          <w:iCs/>
          <w:lang w:eastAsia="en-US"/>
        </w:rPr>
        <w:t>name</w:t>
      </w:r>
      <w:r w:rsidRPr="001B1243">
        <w:rPr>
          <w:lang w:eastAsia="en-US"/>
        </w:rPr>
        <w:t xml:space="preserve">="username" </w:t>
      </w:r>
      <w:r w:rsidRPr="001B1243">
        <w:rPr>
          <w:i/>
          <w:iCs/>
          <w:lang w:eastAsia="en-US"/>
        </w:rPr>
        <w:t>required</w:t>
      </w:r>
      <w:r w:rsidRPr="001B1243">
        <w:rPr>
          <w:lang w:eastAsia="en-US"/>
        </w:rPr>
        <w:t>&gt;</w:t>
      </w:r>
    </w:p>
    <w:p w14:paraId="58AF741D" w14:textId="6B0A43CD" w:rsidR="001B1243" w:rsidRPr="001B1243" w:rsidRDefault="001B1243" w:rsidP="00D67647">
      <w:pPr>
        <w:pStyle w:val="BalloonText"/>
        <w:ind w:left="392"/>
        <w:rPr>
          <w:lang w:eastAsia="en-US"/>
        </w:rPr>
      </w:pPr>
      <w:r w:rsidRPr="001B1243">
        <w:rPr>
          <w:lang w:eastAsia="en-US"/>
        </w:rPr>
        <w:t>&lt;/div&gt;</w:t>
      </w:r>
    </w:p>
    <w:p w14:paraId="5E065B05" w14:textId="6A9E093D" w:rsidR="001B1243" w:rsidRPr="001B1243" w:rsidRDefault="001B1243" w:rsidP="00D67647">
      <w:pPr>
        <w:pStyle w:val="BalloonText"/>
        <w:ind w:left="392"/>
        <w:rPr>
          <w:lang w:eastAsia="en-US"/>
        </w:rPr>
      </w:pPr>
      <w:r w:rsidRPr="001B1243">
        <w:rPr>
          <w:lang w:eastAsia="en-US"/>
        </w:rPr>
        <w:t>&lt;div&gt;</w:t>
      </w:r>
    </w:p>
    <w:p w14:paraId="34DEAA88" w14:textId="0EBC6131" w:rsidR="001B1243" w:rsidRPr="001B1243" w:rsidRDefault="001B1243" w:rsidP="00D67647">
      <w:pPr>
        <w:pStyle w:val="BalloonText"/>
        <w:ind w:left="392"/>
        <w:rPr>
          <w:lang w:eastAsia="en-US"/>
        </w:rPr>
      </w:pPr>
      <w:r w:rsidRPr="001B1243">
        <w:rPr>
          <w:lang w:eastAsia="en-US"/>
        </w:rPr>
        <w:t xml:space="preserve">&lt;label </w:t>
      </w:r>
      <w:r w:rsidRPr="001B1243">
        <w:rPr>
          <w:i/>
          <w:iCs/>
          <w:lang w:eastAsia="en-US"/>
        </w:rPr>
        <w:t>for</w:t>
      </w:r>
      <w:r w:rsidRPr="001B1243">
        <w:rPr>
          <w:lang w:eastAsia="en-US"/>
        </w:rPr>
        <w:t>="password"&gt;Mật khẩu:&lt;/label&gt;</w:t>
      </w:r>
    </w:p>
    <w:p w14:paraId="5D40E378" w14:textId="4BD569F6" w:rsidR="001B1243" w:rsidRPr="001B1243" w:rsidRDefault="001B1243" w:rsidP="00D67647">
      <w:pPr>
        <w:pStyle w:val="BalloonText"/>
        <w:ind w:left="392"/>
        <w:rPr>
          <w:lang w:eastAsia="en-US"/>
        </w:rPr>
      </w:pPr>
      <w:r w:rsidRPr="001B1243">
        <w:rPr>
          <w:lang w:eastAsia="en-US"/>
        </w:rPr>
        <w:t xml:space="preserve">&lt;input </w:t>
      </w:r>
      <w:r w:rsidRPr="001B1243">
        <w:rPr>
          <w:i/>
          <w:iCs/>
          <w:lang w:eastAsia="en-US"/>
        </w:rPr>
        <w:t>type</w:t>
      </w:r>
      <w:r w:rsidRPr="001B1243">
        <w:rPr>
          <w:lang w:eastAsia="en-US"/>
        </w:rPr>
        <w:t xml:space="preserve">="password" </w:t>
      </w:r>
      <w:r w:rsidRPr="001B1243">
        <w:rPr>
          <w:i/>
          <w:iCs/>
          <w:lang w:eastAsia="en-US"/>
        </w:rPr>
        <w:t>id</w:t>
      </w:r>
      <w:r w:rsidRPr="001B1243">
        <w:rPr>
          <w:lang w:eastAsia="en-US"/>
        </w:rPr>
        <w:t xml:space="preserve">="password" </w:t>
      </w:r>
      <w:r w:rsidRPr="001B1243">
        <w:rPr>
          <w:i/>
          <w:iCs/>
          <w:lang w:eastAsia="en-US"/>
        </w:rPr>
        <w:t>placeholder</w:t>
      </w:r>
      <w:r w:rsidRPr="001B1243">
        <w:rPr>
          <w:lang w:eastAsia="en-US"/>
        </w:rPr>
        <w:t xml:space="preserve">="Nhập mật khẩu" </w:t>
      </w:r>
      <w:r w:rsidRPr="001B1243">
        <w:rPr>
          <w:i/>
          <w:iCs/>
          <w:lang w:eastAsia="en-US"/>
        </w:rPr>
        <w:t>name</w:t>
      </w:r>
      <w:r w:rsidRPr="001B1243">
        <w:rPr>
          <w:lang w:eastAsia="en-US"/>
        </w:rPr>
        <w:t xml:space="preserve">="password" </w:t>
      </w:r>
      <w:r w:rsidRPr="001B1243">
        <w:rPr>
          <w:i/>
          <w:iCs/>
          <w:lang w:eastAsia="en-US"/>
        </w:rPr>
        <w:t>required</w:t>
      </w:r>
      <w:r w:rsidRPr="001B1243">
        <w:rPr>
          <w:lang w:eastAsia="en-US"/>
        </w:rPr>
        <w:t>&gt;</w:t>
      </w:r>
    </w:p>
    <w:p w14:paraId="1D63580D" w14:textId="6DCED140" w:rsidR="001B1243" w:rsidRPr="001B1243" w:rsidRDefault="001B1243" w:rsidP="00D67647">
      <w:pPr>
        <w:pStyle w:val="BalloonText"/>
        <w:ind w:left="392"/>
        <w:rPr>
          <w:lang w:eastAsia="en-US"/>
        </w:rPr>
      </w:pPr>
      <w:r w:rsidRPr="001B1243">
        <w:rPr>
          <w:lang w:eastAsia="en-US"/>
        </w:rPr>
        <w:t>&lt;/div&gt;</w:t>
      </w:r>
    </w:p>
    <w:p w14:paraId="07359BF4" w14:textId="4EC43F05" w:rsidR="001B1243" w:rsidRPr="001B1243" w:rsidRDefault="001B1243" w:rsidP="00D67647">
      <w:pPr>
        <w:pStyle w:val="BalloonText"/>
        <w:ind w:left="392"/>
        <w:rPr>
          <w:lang w:eastAsia="en-US"/>
        </w:rPr>
      </w:pPr>
      <w:r w:rsidRPr="001B1243">
        <w:rPr>
          <w:lang w:eastAsia="en-US"/>
        </w:rPr>
        <w:t>&lt;div&gt;</w:t>
      </w:r>
    </w:p>
    <w:p w14:paraId="2EACA015" w14:textId="201F0DE9" w:rsidR="001B1243" w:rsidRPr="001B1243" w:rsidRDefault="001B1243" w:rsidP="00D67647">
      <w:pPr>
        <w:pStyle w:val="BalloonText"/>
        <w:ind w:left="392"/>
        <w:rPr>
          <w:lang w:eastAsia="en-US"/>
        </w:rPr>
      </w:pPr>
      <w:r w:rsidRPr="001B1243">
        <w:rPr>
          <w:lang w:eastAsia="en-US"/>
        </w:rPr>
        <w:t xml:space="preserve">&lt;label </w:t>
      </w:r>
      <w:r w:rsidRPr="001B1243">
        <w:rPr>
          <w:i/>
          <w:iCs/>
          <w:lang w:eastAsia="en-US"/>
        </w:rPr>
        <w:t>for</w:t>
      </w:r>
      <w:r w:rsidRPr="001B1243">
        <w:rPr>
          <w:lang w:eastAsia="en-US"/>
        </w:rPr>
        <w:t>="role"&gt;Vai trò:&lt;/label&gt;</w:t>
      </w:r>
    </w:p>
    <w:p w14:paraId="2F860133" w14:textId="48B6E35B" w:rsidR="001B1243" w:rsidRPr="001B1243" w:rsidRDefault="001B1243" w:rsidP="00D67647">
      <w:pPr>
        <w:pStyle w:val="BalloonText"/>
        <w:ind w:left="392"/>
        <w:rPr>
          <w:lang w:eastAsia="en-US"/>
        </w:rPr>
      </w:pPr>
      <w:r w:rsidRPr="001B1243">
        <w:rPr>
          <w:lang w:eastAsia="en-US"/>
        </w:rPr>
        <w:t>&lt;select</w:t>
      </w:r>
      <w:r>
        <w:rPr>
          <w:lang w:eastAsia="en-US"/>
        </w:rPr>
        <w:t xml:space="preserve"> </w:t>
      </w:r>
      <w:r w:rsidRPr="001B1243">
        <w:rPr>
          <w:i/>
          <w:iCs/>
          <w:lang w:eastAsia="en-US"/>
        </w:rPr>
        <w:t>id</w:t>
      </w:r>
      <w:r w:rsidRPr="001B1243">
        <w:rPr>
          <w:lang w:eastAsia="en-US"/>
        </w:rPr>
        <w:t xml:space="preserve">="role" </w:t>
      </w:r>
      <w:r w:rsidRPr="001B1243">
        <w:rPr>
          <w:i/>
          <w:iCs/>
          <w:lang w:eastAsia="en-US"/>
        </w:rPr>
        <w:t>name</w:t>
      </w:r>
      <w:r w:rsidRPr="001B1243">
        <w:rPr>
          <w:lang w:eastAsia="en-US"/>
        </w:rPr>
        <w:t xml:space="preserve">="role" </w:t>
      </w:r>
      <w:r w:rsidRPr="001B1243">
        <w:rPr>
          <w:i/>
          <w:iCs/>
          <w:lang w:eastAsia="en-US"/>
        </w:rPr>
        <w:t>required</w:t>
      </w:r>
      <w:r w:rsidRPr="001B1243">
        <w:rPr>
          <w:lang w:eastAsia="en-US"/>
        </w:rPr>
        <w:t>&gt;</w:t>
      </w:r>
    </w:p>
    <w:p w14:paraId="42E8C483" w14:textId="691EC024" w:rsidR="001B1243" w:rsidRPr="001B1243" w:rsidRDefault="001B1243" w:rsidP="00D67647">
      <w:pPr>
        <w:pStyle w:val="BalloonText"/>
        <w:ind w:left="392"/>
        <w:rPr>
          <w:lang w:eastAsia="en-US"/>
        </w:rPr>
      </w:pPr>
      <w:r w:rsidRPr="001B1243">
        <w:rPr>
          <w:lang w:eastAsia="en-US"/>
        </w:rPr>
        <w:t xml:space="preserve">&lt;option </w:t>
      </w:r>
      <w:r w:rsidRPr="001B1243">
        <w:rPr>
          <w:i/>
          <w:iCs/>
          <w:lang w:eastAsia="en-US"/>
        </w:rPr>
        <w:t>value</w:t>
      </w:r>
      <w:r w:rsidRPr="001B1243">
        <w:rPr>
          <w:lang w:eastAsia="en-US"/>
        </w:rPr>
        <w:t>="user"&gt;Sinh viên&lt;/option&gt;</w:t>
      </w:r>
    </w:p>
    <w:p w14:paraId="76C7BE43" w14:textId="5BBE171E" w:rsidR="001B1243" w:rsidRPr="001B1243" w:rsidRDefault="001B1243" w:rsidP="00D67647">
      <w:pPr>
        <w:pStyle w:val="BalloonText"/>
        <w:ind w:left="392"/>
        <w:rPr>
          <w:lang w:eastAsia="en-US"/>
        </w:rPr>
      </w:pPr>
      <w:r w:rsidRPr="001B1243">
        <w:rPr>
          <w:lang w:eastAsia="en-US"/>
        </w:rPr>
        <w:t>&lt;/select&gt;</w:t>
      </w:r>
    </w:p>
    <w:p w14:paraId="67DB0706" w14:textId="2689C546" w:rsidR="001B1243" w:rsidRPr="001B1243" w:rsidRDefault="001B1243" w:rsidP="00D67647">
      <w:pPr>
        <w:pStyle w:val="BalloonText"/>
        <w:ind w:left="392"/>
        <w:rPr>
          <w:lang w:eastAsia="en-US"/>
        </w:rPr>
      </w:pPr>
      <w:r w:rsidRPr="001B1243">
        <w:rPr>
          <w:lang w:eastAsia="en-US"/>
        </w:rPr>
        <w:t>&lt;/div&gt;</w:t>
      </w:r>
    </w:p>
    <w:p w14:paraId="58A96697" w14:textId="59F2EC6B" w:rsidR="001B1243" w:rsidRPr="001B1243" w:rsidRDefault="001B1243" w:rsidP="00D67647">
      <w:pPr>
        <w:pStyle w:val="BalloonText"/>
        <w:ind w:left="392"/>
        <w:rPr>
          <w:lang w:eastAsia="en-US"/>
        </w:rPr>
      </w:pPr>
      <w:r w:rsidRPr="001B1243">
        <w:rPr>
          <w:lang w:eastAsia="en-US"/>
        </w:rPr>
        <w:t xml:space="preserve">&lt;button </w:t>
      </w:r>
      <w:r w:rsidRPr="001B1243">
        <w:rPr>
          <w:i/>
          <w:iCs/>
          <w:lang w:eastAsia="en-US"/>
        </w:rPr>
        <w:t>type</w:t>
      </w:r>
      <w:r w:rsidRPr="001B1243">
        <w:rPr>
          <w:lang w:eastAsia="en-US"/>
        </w:rPr>
        <w:t>="submit"&gt;Đăng Ký&lt;/button&gt;</w:t>
      </w:r>
    </w:p>
    <w:p w14:paraId="75D1A0E5" w14:textId="0FE7DC58" w:rsidR="001B1243" w:rsidRPr="001B1243" w:rsidRDefault="001B1243" w:rsidP="00D67647">
      <w:pPr>
        <w:pStyle w:val="BalloonText"/>
        <w:ind w:left="392"/>
        <w:rPr>
          <w:lang w:eastAsia="en-US"/>
        </w:rPr>
      </w:pPr>
      <w:r w:rsidRPr="001B1243">
        <w:rPr>
          <w:lang w:eastAsia="en-US"/>
        </w:rPr>
        <w:t xml:space="preserve">&lt;a </w:t>
      </w:r>
      <w:r w:rsidRPr="001B1243">
        <w:rPr>
          <w:i/>
          <w:iCs/>
          <w:lang w:eastAsia="en-US"/>
        </w:rPr>
        <w:t>href</w:t>
      </w:r>
      <w:r w:rsidRPr="001B1243">
        <w:rPr>
          <w:lang w:eastAsia="en-US"/>
        </w:rPr>
        <w:t>="login.php"</w:t>
      </w:r>
      <w:r>
        <w:rPr>
          <w:i/>
          <w:iCs/>
          <w:lang w:eastAsia="en-US"/>
        </w:rPr>
        <w:t xml:space="preserve">&gt; </w:t>
      </w:r>
      <w:r w:rsidRPr="001B1243">
        <w:rPr>
          <w:lang w:eastAsia="en-US"/>
        </w:rPr>
        <w:t>Đã có tài khoản? Đăng nhập&lt;/a&gt;</w:t>
      </w:r>
    </w:p>
    <w:p w14:paraId="00461886" w14:textId="7BEA7D80" w:rsidR="001B1243" w:rsidRDefault="001B1243" w:rsidP="00D67647">
      <w:pPr>
        <w:pStyle w:val="BalloonText"/>
        <w:ind w:left="392"/>
        <w:rPr>
          <w:lang w:eastAsia="en-US"/>
        </w:rPr>
      </w:pPr>
      <w:r w:rsidRPr="001B1243">
        <w:rPr>
          <w:lang w:eastAsia="en-US"/>
        </w:rPr>
        <w:t>&lt;/form&gt;</w:t>
      </w:r>
    </w:p>
    <w:p w14:paraId="5D21D5DA" w14:textId="6FAF1934" w:rsidR="003B242F" w:rsidRDefault="00D67647" w:rsidP="00D67647">
      <w:pPr>
        <w:pStyle w:val="3"/>
        <w:ind w:left="0"/>
        <w:rPr>
          <w:lang w:val="en-US"/>
        </w:rPr>
      </w:pPr>
      <w:r>
        <w:rPr>
          <w:lang w:val="en-US"/>
        </w:rPr>
        <w:tab/>
      </w:r>
      <w:r w:rsidR="003B242F">
        <w:rPr>
          <w:lang w:val="en-US"/>
        </w:rPr>
        <w:t>Xây dựng giao diện Đăng ký cùng với form</w:t>
      </w:r>
      <w:r w:rsidR="001B1243">
        <w:rPr>
          <w:lang w:val="en-US"/>
        </w:rPr>
        <w:t xml:space="preserve"> có phương thức gửi dữ liệu là POST cho phép người dùng nhập vào Tên người dùng và Mật khẩu cùng với đó là vai trò mặc định là ‘user’, với admin thì sẽ được tạo riêng trong CSDL.</w:t>
      </w:r>
      <w:r>
        <w:rPr>
          <w:lang w:val="en-US"/>
        </w:rPr>
        <w:t xml:space="preserve"> Đặt ‘</w:t>
      </w:r>
      <w:r w:rsidRPr="00D67647">
        <w:rPr>
          <w:i/>
          <w:iCs/>
          <w:lang w:val="en-US"/>
        </w:rPr>
        <w:t>name</w:t>
      </w:r>
      <w:r>
        <w:rPr>
          <w:lang w:val="en-US"/>
        </w:rPr>
        <w:t>’ tương ứng để dễ dàng xử lý dữ liệu được lấy ra.</w:t>
      </w:r>
    </w:p>
    <w:p w14:paraId="2231A72E" w14:textId="483E8E44" w:rsidR="00D67647" w:rsidRDefault="00D67647" w:rsidP="00D67647">
      <w:pPr>
        <w:pStyle w:val="3"/>
        <w:ind w:left="0"/>
        <w:rPr>
          <w:b/>
          <w:bCs/>
          <w:lang w:val="en-US"/>
        </w:rPr>
      </w:pPr>
      <w:r>
        <w:rPr>
          <w:lang w:val="en-US"/>
        </w:rPr>
        <w:tab/>
      </w:r>
      <w:r>
        <w:rPr>
          <w:b/>
          <w:bCs/>
          <w:lang w:val="en-US"/>
        </w:rPr>
        <w:t>Xử lý đăng ký</w:t>
      </w:r>
    </w:p>
    <w:p w14:paraId="1CD3903E" w14:textId="7E2BA816" w:rsidR="00D93131" w:rsidRDefault="00D93131" w:rsidP="00D93131">
      <w:pPr>
        <w:pStyle w:val="BalloonText"/>
      </w:pPr>
      <w:r w:rsidRPr="00D93131">
        <w:t>if (isset($_POST['username']) &amp;&amp; isset($_POST['password']) &amp;&amp;</w:t>
      </w:r>
      <w:r>
        <w:t xml:space="preserve"> </w:t>
      </w:r>
      <w:r w:rsidRPr="00D93131">
        <w:t>isset($_POST['role'])) {</w:t>
      </w:r>
    </w:p>
    <w:p w14:paraId="32C29C8D" w14:textId="06BC62A9" w:rsidR="00D93131" w:rsidRDefault="00D93131" w:rsidP="00D93131">
      <w:pPr>
        <w:pStyle w:val="BalloonText"/>
      </w:pPr>
    </w:p>
    <w:p w14:paraId="77A2ACDA" w14:textId="3F195069" w:rsidR="00D93131" w:rsidRDefault="00D93131" w:rsidP="00D93131">
      <w:pPr>
        <w:pStyle w:val="BalloonText"/>
      </w:pPr>
      <w:r>
        <w:t xml:space="preserve"> . . . .</w:t>
      </w:r>
    </w:p>
    <w:p w14:paraId="5833B1E1" w14:textId="77777777" w:rsidR="00D93131" w:rsidRPr="00D93131" w:rsidRDefault="00D93131" w:rsidP="00D93131">
      <w:pPr>
        <w:pStyle w:val="BalloonText"/>
      </w:pPr>
      <w:r w:rsidRPr="00D93131">
        <w:t>} else {</w:t>
      </w:r>
    </w:p>
    <w:p w14:paraId="523BE120" w14:textId="77777777" w:rsidR="00D93131" w:rsidRPr="00D93131" w:rsidRDefault="00D93131" w:rsidP="00D93131">
      <w:pPr>
        <w:pStyle w:val="BalloonText"/>
      </w:pPr>
      <w:r w:rsidRPr="00D93131">
        <w:t>    echo "Vui lòng điền đầy đủ thông tin!";</w:t>
      </w:r>
    </w:p>
    <w:p w14:paraId="5E38610A" w14:textId="77777777" w:rsidR="00D93131" w:rsidRPr="00D93131" w:rsidRDefault="00D93131" w:rsidP="00D93131">
      <w:pPr>
        <w:pStyle w:val="BalloonText"/>
      </w:pPr>
      <w:r w:rsidRPr="00D93131">
        <w:t>}</w:t>
      </w:r>
    </w:p>
    <w:p w14:paraId="02A632C2" w14:textId="3A3FBC0E" w:rsidR="00D93131" w:rsidRDefault="00D93131" w:rsidP="00D93131">
      <w:pPr>
        <w:pStyle w:val="3"/>
        <w:ind w:left="0" w:firstLine="392"/>
        <w:rPr>
          <w:lang w:val="en-US"/>
        </w:rPr>
      </w:pPr>
      <w:r>
        <w:rPr>
          <w:lang w:val="en-US"/>
        </w:rPr>
        <w:t>Sử dụng câu lệnh if để đảm bảo lấy được đầy đủ dữ liệu từ form. Nếu lấy được đủ dữ liệu câu lệnh bên trong if sẽ thực thi:</w:t>
      </w:r>
    </w:p>
    <w:p w14:paraId="21D5FB6F" w14:textId="77777777" w:rsidR="00D93131" w:rsidRPr="00D93131" w:rsidRDefault="00D93131" w:rsidP="00D93131">
      <w:pPr>
        <w:pStyle w:val="BalloonText"/>
      </w:pPr>
      <w:r w:rsidRPr="00D93131">
        <w:t>$username = $_POST['username'];</w:t>
      </w:r>
    </w:p>
    <w:p w14:paraId="291B9BF4" w14:textId="24F1FFC4" w:rsidR="00D93131" w:rsidRPr="00D93131" w:rsidRDefault="00D93131" w:rsidP="00D93131">
      <w:pPr>
        <w:pStyle w:val="BalloonText"/>
      </w:pPr>
      <w:r w:rsidRPr="00D93131">
        <w:t xml:space="preserve">$password = </w:t>
      </w:r>
      <w:r w:rsidRPr="00D93131">
        <w:rPr>
          <w:b/>
          <w:bCs/>
        </w:rPr>
        <w:t>password_hash</w:t>
      </w:r>
      <w:r w:rsidRPr="00D93131">
        <w:t>($_POST['password'], PASSWORD_DEFAULT); // Mã hóa mật khẩu</w:t>
      </w:r>
      <w:r>
        <w:t xml:space="preserve"> bằng bảng băm.</w:t>
      </w:r>
    </w:p>
    <w:p w14:paraId="233AB62F" w14:textId="3D3745AC" w:rsidR="00D93131" w:rsidRPr="00D93131" w:rsidRDefault="00D93131" w:rsidP="00D93131">
      <w:pPr>
        <w:pStyle w:val="BalloonText"/>
      </w:pPr>
      <w:r w:rsidRPr="00D93131">
        <w:t>$role = $_POST['role'];</w:t>
      </w:r>
    </w:p>
    <w:p w14:paraId="32C8D9A5" w14:textId="7AF008E0" w:rsidR="00D93131" w:rsidRDefault="00D93131" w:rsidP="00D93131">
      <w:pPr>
        <w:pStyle w:val="3"/>
        <w:ind w:left="0" w:firstLine="392"/>
        <w:rPr>
          <w:lang w:val="en-US"/>
        </w:rPr>
      </w:pPr>
      <w:r>
        <w:rPr>
          <w:lang w:val="en-US"/>
        </w:rPr>
        <w:t>Lấy dữ liệu từ input bằng phương thức POST và gán với tên tương ứng.</w:t>
      </w:r>
    </w:p>
    <w:p w14:paraId="37E3C46A" w14:textId="77777777" w:rsidR="00FD3FE9" w:rsidRPr="00FD3FE9" w:rsidRDefault="00FD3FE9" w:rsidP="00FD3FE9">
      <w:pPr>
        <w:pStyle w:val="BalloonText"/>
      </w:pPr>
      <w:r w:rsidRPr="00FD3FE9">
        <w:t>// Kiểm tra xem tài khoản đã tồn tại chưa</w:t>
      </w:r>
    </w:p>
    <w:p w14:paraId="37F2E449" w14:textId="2EFAE126" w:rsidR="00FD3FE9" w:rsidRPr="00FD3FE9" w:rsidRDefault="00FD3FE9" w:rsidP="00FD3FE9">
      <w:pPr>
        <w:pStyle w:val="BalloonText"/>
      </w:pPr>
      <w:r w:rsidRPr="00FD3FE9">
        <w:t>$sql_check = "SELECT * FROM users WHERE username = '$username'";</w:t>
      </w:r>
    </w:p>
    <w:p w14:paraId="7C2C8CD2" w14:textId="699C29B2" w:rsidR="00FD3FE9" w:rsidRPr="00FD3FE9" w:rsidRDefault="00FD3FE9" w:rsidP="00FD3FE9">
      <w:pPr>
        <w:pStyle w:val="BalloonText"/>
      </w:pPr>
      <w:r w:rsidRPr="00FD3FE9">
        <w:t>$result_check = $conn-&gt;query($sql_check);</w:t>
      </w:r>
    </w:p>
    <w:p w14:paraId="54235F5B" w14:textId="77777777" w:rsidR="00FD3FE9" w:rsidRPr="00FD3FE9" w:rsidRDefault="00FD3FE9" w:rsidP="00FD3FE9">
      <w:pPr>
        <w:pStyle w:val="BalloonText"/>
      </w:pPr>
    </w:p>
    <w:p w14:paraId="6C0E04B1" w14:textId="26F88907" w:rsidR="00FD3FE9" w:rsidRPr="00FD3FE9" w:rsidRDefault="00FD3FE9" w:rsidP="00FD3FE9">
      <w:pPr>
        <w:pStyle w:val="BalloonText"/>
      </w:pPr>
      <w:r w:rsidRPr="00FD3FE9">
        <w:t>if ($result_check-&gt;num_rows &gt; 0) {</w:t>
      </w:r>
    </w:p>
    <w:p w14:paraId="70D6E3F2" w14:textId="27AD9295" w:rsidR="00FD3FE9" w:rsidRPr="00FD3FE9" w:rsidRDefault="00FD3FE9" w:rsidP="00FD3FE9">
      <w:pPr>
        <w:pStyle w:val="BalloonText"/>
      </w:pPr>
      <w:r w:rsidRPr="00FD3FE9">
        <w:t>// Thiết lập thông báo vào biến phiên và chuyển hướng về trang đăng ký</w:t>
      </w:r>
    </w:p>
    <w:p w14:paraId="7EF3BF9C" w14:textId="48DD2B14" w:rsidR="00FD3FE9" w:rsidRPr="00FD3FE9" w:rsidRDefault="00FD3FE9" w:rsidP="00FD3FE9">
      <w:pPr>
        <w:pStyle w:val="BalloonText"/>
      </w:pPr>
      <w:r w:rsidRPr="00FD3FE9">
        <w:t>$_SESSION['register_error'] = "Tài khoản đã tồn tại. Vui lòng chọn tên khác!";</w:t>
      </w:r>
    </w:p>
    <w:p w14:paraId="680AB7E2" w14:textId="67CA8D02" w:rsidR="00FD3FE9" w:rsidRPr="00FD3FE9" w:rsidRDefault="00FD3FE9" w:rsidP="00FD3FE9">
      <w:pPr>
        <w:pStyle w:val="BalloonText"/>
      </w:pPr>
      <w:r w:rsidRPr="00FD3FE9">
        <w:t>header("Location: register.php");</w:t>
      </w:r>
    </w:p>
    <w:p w14:paraId="7E3D4ECF" w14:textId="60907166" w:rsidR="00FD3FE9" w:rsidRPr="00FD3FE9" w:rsidRDefault="00FD3FE9" w:rsidP="00FD3FE9">
      <w:pPr>
        <w:pStyle w:val="BalloonText"/>
      </w:pPr>
      <w:r w:rsidRPr="00FD3FE9">
        <w:t>exit(); // Dừng script</w:t>
      </w:r>
    </w:p>
    <w:p w14:paraId="1105691E" w14:textId="205B3092" w:rsidR="00FD3FE9" w:rsidRPr="00FD3FE9" w:rsidRDefault="00FD3FE9" w:rsidP="00FD3FE9">
      <w:pPr>
        <w:pStyle w:val="BalloonText"/>
      </w:pPr>
      <w:r w:rsidRPr="00FD3FE9">
        <w:t>} else {</w:t>
      </w:r>
    </w:p>
    <w:p w14:paraId="179E5893" w14:textId="656314B3" w:rsidR="00FD3FE9" w:rsidRPr="00FD3FE9" w:rsidRDefault="00FD3FE9" w:rsidP="00FD3FE9">
      <w:pPr>
        <w:pStyle w:val="BalloonText"/>
      </w:pPr>
      <w:r w:rsidRPr="00FD3FE9">
        <w:t>// Thêm tài khoản mới vào cơ sở dữ liệu</w:t>
      </w:r>
    </w:p>
    <w:p w14:paraId="30B8CD7B" w14:textId="251DF1B1" w:rsidR="00FD3FE9" w:rsidRPr="00FD3FE9" w:rsidRDefault="00FD3FE9" w:rsidP="00FD3FE9">
      <w:pPr>
        <w:pStyle w:val="BalloonText"/>
      </w:pPr>
      <w:r w:rsidRPr="00FD3FE9">
        <w:lastRenderedPageBreak/>
        <w:t>$sql_insert = "INSERT INTO users (username, password, role) VALUES ('$username', '$password', '$role')";</w:t>
      </w:r>
    </w:p>
    <w:p w14:paraId="3CAFA580" w14:textId="08CDE4E7" w:rsidR="00FD3FE9" w:rsidRPr="00FD3FE9" w:rsidRDefault="00FD3FE9" w:rsidP="00FD3FE9">
      <w:pPr>
        <w:pStyle w:val="BalloonText"/>
      </w:pPr>
      <w:r w:rsidRPr="00FD3FE9">
        <w:t>if ($conn-&gt;query($sql_insert) === TRUE) {</w:t>
      </w:r>
    </w:p>
    <w:p w14:paraId="396CF3B8" w14:textId="5DD31DF9" w:rsidR="00FD3FE9" w:rsidRPr="00FD3FE9" w:rsidRDefault="00FD3FE9" w:rsidP="00FD3FE9">
      <w:pPr>
        <w:pStyle w:val="BalloonText"/>
      </w:pPr>
      <w:r w:rsidRPr="00FD3FE9">
        <w:t>// Thiết lập thông báo thành công</w:t>
      </w:r>
    </w:p>
    <w:p w14:paraId="23CEB9FB" w14:textId="0731D22C" w:rsidR="00FD3FE9" w:rsidRPr="00FD3FE9" w:rsidRDefault="00FD3FE9" w:rsidP="00FD3FE9">
      <w:pPr>
        <w:pStyle w:val="BalloonText"/>
      </w:pPr>
      <w:r w:rsidRPr="00FD3FE9">
        <w:t>$_SESSION['register_success'] = "Đăng ký thành công! Vui lòng đăng nhập.";</w:t>
      </w:r>
    </w:p>
    <w:p w14:paraId="4CC18762" w14:textId="1D588700" w:rsidR="00FD3FE9" w:rsidRPr="00FD3FE9" w:rsidRDefault="00FD3FE9" w:rsidP="00FD3FE9">
      <w:pPr>
        <w:pStyle w:val="BalloonText"/>
      </w:pPr>
      <w:r w:rsidRPr="00FD3FE9">
        <w:t>// Chuyển hướng đến trang login</w:t>
      </w:r>
    </w:p>
    <w:p w14:paraId="37739318" w14:textId="683FDA7F" w:rsidR="00FD3FE9" w:rsidRPr="00FD3FE9" w:rsidRDefault="00FD3FE9" w:rsidP="00FD3FE9">
      <w:pPr>
        <w:pStyle w:val="BalloonText"/>
      </w:pPr>
      <w:r w:rsidRPr="00FD3FE9">
        <w:t>header("Location: login.php");</w:t>
      </w:r>
    </w:p>
    <w:p w14:paraId="67DEC70C" w14:textId="74AE2F9F" w:rsidR="00FD3FE9" w:rsidRPr="00FD3FE9" w:rsidRDefault="00FD3FE9" w:rsidP="00FD3FE9">
      <w:pPr>
        <w:pStyle w:val="BalloonText"/>
      </w:pPr>
      <w:r w:rsidRPr="00FD3FE9">
        <w:t>exit(); // Dừng script</w:t>
      </w:r>
    </w:p>
    <w:p w14:paraId="68871490" w14:textId="5965DFC5" w:rsidR="00FD3FE9" w:rsidRPr="00FD3FE9" w:rsidRDefault="00FD3FE9" w:rsidP="00FD3FE9">
      <w:pPr>
        <w:pStyle w:val="BalloonText"/>
      </w:pPr>
      <w:r w:rsidRPr="00FD3FE9">
        <w:t>} else {</w:t>
      </w:r>
    </w:p>
    <w:p w14:paraId="212CC629" w14:textId="34466FE5" w:rsidR="00FD3FE9" w:rsidRPr="00FD3FE9" w:rsidRDefault="00FD3FE9" w:rsidP="00FD3FE9">
      <w:pPr>
        <w:pStyle w:val="BalloonText"/>
      </w:pPr>
      <w:r w:rsidRPr="00FD3FE9">
        <w:t>echo "Lỗi khi đăng ký: " . $conn-&gt;error;</w:t>
      </w:r>
    </w:p>
    <w:p w14:paraId="4DBAD14F" w14:textId="0D3F6A2E" w:rsidR="00FD3FE9" w:rsidRPr="00FD3FE9" w:rsidRDefault="00FD3FE9" w:rsidP="00FD3FE9">
      <w:pPr>
        <w:pStyle w:val="BalloonText"/>
      </w:pPr>
      <w:r w:rsidRPr="00FD3FE9">
        <w:t>}</w:t>
      </w:r>
    </w:p>
    <w:p w14:paraId="27C3BED4" w14:textId="264B35E6" w:rsidR="00D93131" w:rsidRDefault="00FD3FE9" w:rsidP="00FD3FE9">
      <w:pPr>
        <w:pStyle w:val="3"/>
        <w:ind w:left="0"/>
        <w:rPr>
          <w:lang w:val="en-US"/>
        </w:rPr>
      </w:pPr>
      <w:r>
        <w:rPr>
          <w:lang w:val="en-US"/>
        </w:rPr>
        <w:tab/>
        <w:t xml:space="preserve">Kiểm tra xem tài khoản đã tồn tại chưa bằng cách truy vấn CSDL bảng user với điều kiện là username = $username và gán vào $result_check. </w:t>
      </w:r>
    </w:p>
    <w:p w14:paraId="0512F4D1" w14:textId="76313BE3" w:rsidR="003B242F" w:rsidRDefault="00FD3FE9" w:rsidP="002D5F4C">
      <w:pPr>
        <w:pStyle w:val="3"/>
        <w:ind w:left="0"/>
        <w:rPr>
          <w:lang w:val="en-US"/>
        </w:rPr>
      </w:pPr>
      <w:r>
        <w:rPr>
          <w:lang w:val="en-US"/>
        </w:rPr>
        <w:tab/>
        <w:t xml:space="preserve">Thực hiện câu lệnh if với điều kiện </w:t>
      </w:r>
      <w:r w:rsidRPr="00FD3FE9">
        <w:t>($result_check-&gt;num_rows &gt; 0</w:t>
      </w:r>
      <w:r>
        <w:rPr>
          <w:lang w:val="en-US"/>
        </w:rPr>
        <w:t>) có nghĩa là nếu tồn tại 1 dòng dữ liệu thì tài khoản đó đã có trong CSDL, gán lỗi đăng ký vào biến $_SESSION và trả về giao diện đăng ký. Ngược lại nếu thỏa điều kiện thì tiến hành thêm dữ liệu vào CSDL</w:t>
      </w:r>
      <w:r w:rsidR="002D5F4C">
        <w:rPr>
          <w:lang w:val="en-US"/>
        </w:rPr>
        <w:t xml:space="preserve"> và cho phép đến giao diện Đăng nhập.</w:t>
      </w:r>
    </w:p>
    <w:p w14:paraId="2053F582" w14:textId="77777777" w:rsidR="002D5F4C" w:rsidRPr="002D5F4C" w:rsidRDefault="002D5F4C" w:rsidP="002D5F4C">
      <w:pPr>
        <w:pStyle w:val="3"/>
        <w:ind w:left="0"/>
        <w:rPr>
          <w:lang w:val="en-US"/>
        </w:rPr>
      </w:pPr>
    </w:p>
    <w:p w14:paraId="1E6F9435" w14:textId="2EEE44D4" w:rsidR="00615D41" w:rsidRDefault="002D5F4C" w:rsidP="00615D41">
      <w:pPr>
        <w:pStyle w:val="3"/>
        <w:numPr>
          <w:ilvl w:val="2"/>
          <w:numId w:val="89"/>
        </w:numPr>
        <w:rPr>
          <w:b/>
          <w:bCs/>
          <w:lang w:val="en-US"/>
        </w:rPr>
      </w:pPr>
      <w:r>
        <w:rPr>
          <w:b/>
          <w:bCs/>
          <w:lang w:val="en-US"/>
        </w:rPr>
        <w:t>Chức năng Đăng nhập</w:t>
      </w:r>
    </w:p>
    <w:p w14:paraId="6403D735" w14:textId="068EF90B" w:rsidR="002D5F4C" w:rsidRPr="002D5F4C" w:rsidRDefault="002D5F4C" w:rsidP="002D5F4C">
      <w:pPr>
        <w:pStyle w:val="BalloonText"/>
        <w:rPr>
          <w:lang w:eastAsia="en-US"/>
        </w:rPr>
      </w:pPr>
      <w:r w:rsidRPr="002D5F4C">
        <w:rPr>
          <w:lang w:eastAsia="en-US"/>
        </w:rPr>
        <w:t xml:space="preserve">&lt;form </w:t>
      </w:r>
      <w:r w:rsidRPr="002D5F4C">
        <w:rPr>
          <w:i/>
          <w:iCs/>
          <w:lang w:eastAsia="en-US"/>
        </w:rPr>
        <w:t>action</w:t>
      </w:r>
      <w:r w:rsidRPr="002D5F4C">
        <w:rPr>
          <w:lang w:eastAsia="en-US"/>
        </w:rPr>
        <w:t xml:space="preserve">="xuly_dangnhap.php" </w:t>
      </w:r>
      <w:r w:rsidRPr="002D5F4C">
        <w:rPr>
          <w:i/>
          <w:iCs/>
          <w:lang w:eastAsia="en-US"/>
        </w:rPr>
        <w:t>method</w:t>
      </w:r>
      <w:r w:rsidRPr="002D5F4C">
        <w:rPr>
          <w:lang w:eastAsia="en-US"/>
        </w:rPr>
        <w:t>="post"&gt;</w:t>
      </w:r>
    </w:p>
    <w:p w14:paraId="02640066" w14:textId="71B29DC0" w:rsidR="002D5F4C" w:rsidRPr="002D5F4C" w:rsidRDefault="002D5F4C" w:rsidP="002D5F4C">
      <w:pPr>
        <w:pStyle w:val="BalloonText"/>
        <w:rPr>
          <w:lang w:eastAsia="en-US"/>
        </w:rPr>
      </w:pPr>
      <w:r w:rsidRPr="002D5F4C">
        <w:rPr>
          <w:lang w:eastAsia="en-US"/>
        </w:rPr>
        <w:t>&lt;div&gt;</w:t>
      </w:r>
    </w:p>
    <w:p w14:paraId="516FEAFF" w14:textId="0BCA07D2" w:rsidR="002D5F4C" w:rsidRPr="002D5F4C" w:rsidRDefault="002D5F4C" w:rsidP="002D5F4C">
      <w:pPr>
        <w:pStyle w:val="BalloonText"/>
        <w:rPr>
          <w:lang w:eastAsia="en-US"/>
        </w:rPr>
      </w:pPr>
      <w:r w:rsidRPr="002D5F4C">
        <w:rPr>
          <w:lang w:eastAsia="en-US"/>
        </w:rPr>
        <w:t xml:space="preserve">&lt;label </w:t>
      </w:r>
      <w:r w:rsidRPr="002D5F4C">
        <w:rPr>
          <w:i/>
          <w:iCs/>
          <w:lang w:eastAsia="en-US"/>
        </w:rPr>
        <w:t>for</w:t>
      </w:r>
      <w:r w:rsidRPr="002D5F4C">
        <w:rPr>
          <w:lang w:eastAsia="en-US"/>
        </w:rPr>
        <w:t>="username"&gt;Tên đăng nhập:&lt;/label&gt;</w:t>
      </w:r>
    </w:p>
    <w:p w14:paraId="4D971D58" w14:textId="6C5AC8A8" w:rsidR="002D5F4C" w:rsidRPr="002D5F4C" w:rsidRDefault="002D5F4C" w:rsidP="002D5F4C">
      <w:pPr>
        <w:pStyle w:val="BalloonText"/>
        <w:rPr>
          <w:lang w:eastAsia="en-US"/>
        </w:rPr>
      </w:pPr>
      <w:r w:rsidRPr="002D5F4C">
        <w:rPr>
          <w:lang w:eastAsia="en-US"/>
        </w:rPr>
        <w:t xml:space="preserve">&lt;input </w:t>
      </w:r>
      <w:r w:rsidRPr="002D5F4C">
        <w:rPr>
          <w:i/>
          <w:iCs/>
          <w:lang w:eastAsia="en-US"/>
        </w:rPr>
        <w:t>type</w:t>
      </w:r>
      <w:r w:rsidRPr="002D5F4C">
        <w:rPr>
          <w:lang w:eastAsia="en-US"/>
        </w:rPr>
        <w:t xml:space="preserve">="text" </w:t>
      </w:r>
      <w:r w:rsidRPr="002D5F4C">
        <w:rPr>
          <w:i/>
          <w:iCs/>
          <w:lang w:eastAsia="en-US"/>
        </w:rPr>
        <w:t>id</w:t>
      </w:r>
      <w:r w:rsidRPr="002D5F4C">
        <w:rPr>
          <w:lang w:eastAsia="en-US"/>
        </w:rPr>
        <w:t xml:space="preserve">="username" </w:t>
      </w:r>
      <w:r w:rsidRPr="002D5F4C">
        <w:rPr>
          <w:i/>
          <w:iCs/>
          <w:lang w:eastAsia="en-US"/>
        </w:rPr>
        <w:t>placeholder</w:t>
      </w:r>
      <w:r w:rsidRPr="002D5F4C">
        <w:rPr>
          <w:lang w:eastAsia="en-US"/>
        </w:rPr>
        <w:t xml:space="preserve">="Nhập tên đăng nhập" </w:t>
      </w:r>
      <w:r w:rsidRPr="002D5F4C">
        <w:rPr>
          <w:i/>
          <w:iCs/>
          <w:lang w:eastAsia="en-US"/>
        </w:rPr>
        <w:t>name</w:t>
      </w:r>
      <w:r w:rsidRPr="002D5F4C">
        <w:rPr>
          <w:lang w:eastAsia="en-US"/>
        </w:rPr>
        <w:t xml:space="preserve">="username" </w:t>
      </w:r>
      <w:r w:rsidRPr="002D5F4C">
        <w:rPr>
          <w:i/>
          <w:iCs/>
          <w:lang w:eastAsia="en-US"/>
        </w:rPr>
        <w:t>required</w:t>
      </w:r>
      <w:r w:rsidRPr="002D5F4C">
        <w:rPr>
          <w:lang w:eastAsia="en-US"/>
        </w:rPr>
        <w:t>&gt;</w:t>
      </w:r>
    </w:p>
    <w:p w14:paraId="394D883E" w14:textId="2D2B2ECE" w:rsidR="002D5F4C" w:rsidRPr="002D5F4C" w:rsidRDefault="002D5F4C" w:rsidP="002D5F4C">
      <w:pPr>
        <w:pStyle w:val="BalloonText"/>
        <w:rPr>
          <w:lang w:eastAsia="en-US"/>
        </w:rPr>
      </w:pPr>
      <w:r w:rsidRPr="002D5F4C">
        <w:rPr>
          <w:lang w:eastAsia="en-US"/>
        </w:rPr>
        <w:t>&lt;/div&gt;</w:t>
      </w:r>
    </w:p>
    <w:p w14:paraId="6E70931A" w14:textId="4620FB49" w:rsidR="002D5F4C" w:rsidRPr="002D5F4C" w:rsidRDefault="002D5F4C" w:rsidP="002D5F4C">
      <w:pPr>
        <w:pStyle w:val="BalloonText"/>
        <w:rPr>
          <w:lang w:eastAsia="en-US"/>
        </w:rPr>
      </w:pPr>
      <w:r w:rsidRPr="002D5F4C">
        <w:rPr>
          <w:lang w:eastAsia="en-US"/>
        </w:rPr>
        <w:t>&lt;div&gt;</w:t>
      </w:r>
    </w:p>
    <w:p w14:paraId="6FC851D1" w14:textId="1D759FB7" w:rsidR="002D5F4C" w:rsidRPr="002D5F4C" w:rsidRDefault="002D5F4C" w:rsidP="002D5F4C">
      <w:pPr>
        <w:pStyle w:val="BalloonText"/>
        <w:rPr>
          <w:lang w:eastAsia="en-US"/>
        </w:rPr>
      </w:pPr>
      <w:r w:rsidRPr="002D5F4C">
        <w:rPr>
          <w:lang w:eastAsia="en-US"/>
        </w:rPr>
        <w:t xml:space="preserve">&lt;label </w:t>
      </w:r>
      <w:r w:rsidRPr="002D5F4C">
        <w:rPr>
          <w:i/>
          <w:iCs/>
          <w:lang w:eastAsia="en-US"/>
        </w:rPr>
        <w:t>for</w:t>
      </w:r>
      <w:r w:rsidRPr="002D5F4C">
        <w:rPr>
          <w:lang w:eastAsia="en-US"/>
        </w:rPr>
        <w:t>="password"&gt;Mật khẩu:&lt;/label&gt;</w:t>
      </w:r>
    </w:p>
    <w:p w14:paraId="72F7A50D" w14:textId="7A55075E" w:rsidR="002D5F4C" w:rsidRPr="002D5F4C" w:rsidRDefault="002D5F4C" w:rsidP="002D5F4C">
      <w:pPr>
        <w:pStyle w:val="BalloonText"/>
        <w:rPr>
          <w:lang w:eastAsia="en-US"/>
        </w:rPr>
      </w:pPr>
      <w:r w:rsidRPr="002D5F4C">
        <w:rPr>
          <w:lang w:eastAsia="en-US"/>
        </w:rPr>
        <w:t xml:space="preserve">&lt;input </w:t>
      </w:r>
      <w:r w:rsidRPr="002D5F4C">
        <w:rPr>
          <w:i/>
          <w:iCs/>
          <w:lang w:eastAsia="en-US"/>
        </w:rPr>
        <w:t>type</w:t>
      </w:r>
      <w:r w:rsidRPr="002D5F4C">
        <w:rPr>
          <w:lang w:eastAsia="en-US"/>
        </w:rPr>
        <w:t xml:space="preserve">="password" </w:t>
      </w:r>
      <w:r w:rsidRPr="002D5F4C">
        <w:rPr>
          <w:i/>
          <w:iCs/>
          <w:lang w:eastAsia="en-US"/>
        </w:rPr>
        <w:t>id</w:t>
      </w:r>
      <w:r w:rsidRPr="002D5F4C">
        <w:rPr>
          <w:lang w:eastAsia="en-US"/>
        </w:rPr>
        <w:t xml:space="preserve">="password" </w:t>
      </w:r>
      <w:r w:rsidRPr="002D5F4C">
        <w:rPr>
          <w:i/>
          <w:iCs/>
          <w:lang w:eastAsia="en-US"/>
        </w:rPr>
        <w:t>placeholder</w:t>
      </w:r>
      <w:r w:rsidRPr="002D5F4C">
        <w:rPr>
          <w:lang w:eastAsia="en-US"/>
        </w:rPr>
        <w:t xml:space="preserve">="Nhập mật khẩu" </w:t>
      </w:r>
      <w:r w:rsidRPr="002D5F4C">
        <w:rPr>
          <w:i/>
          <w:iCs/>
          <w:lang w:eastAsia="en-US"/>
        </w:rPr>
        <w:t>name</w:t>
      </w:r>
      <w:r w:rsidRPr="002D5F4C">
        <w:rPr>
          <w:lang w:eastAsia="en-US"/>
        </w:rPr>
        <w:t xml:space="preserve">="password" </w:t>
      </w:r>
      <w:r w:rsidRPr="002D5F4C">
        <w:rPr>
          <w:i/>
          <w:iCs/>
          <w:lang w:eastAsia="en-US"/>
        </w:rPr>
        <w:t>required</w:t>
      </w:r>
      <w:r w:rsidRPr="002D5F4C">
        <w:rPr>
          <w:lang w:eastAsia="en-US"/>
        </w:rPr>
        <w:t>&gt;</w:t>
      </w:r>
    </w:p>
    <w:p w14:paraId="2183D3BE" w14:textId="0B17E942" w:rsidR="002D5F4C" w:rsidRPr="002D5F4C" w:rsidRDefault="002D5F4C" w:rsidP="002D5F4C">
      <w:pPr>
        <w:pStyle w:val="BalloonText"/>
        <w:rPr>
          <w:lang w:eastAsia="en-US"/>
        </w:rPr>
      </w:pPr>
      <w:r w:rsidRPr="002D5F4C">
        <w:rPr>
          <w:lang w:eastAsia="en-US"/>
        </w:rPr>
        <w:t>&lt;/div&gt;</w:t>
      </w:r>
    </w:p>
    <w:p w14:paraId="595EE8C7" w14:textId="5C3B702F" w:rsidR="002D5F4C" w:rsidRPr="002D5F4C" w:rsidRDefault="002D5F4C" w:rsidP="002D5F4C">
      <w:pPr>
        <w:pStyle w:val="BalloonText"/>
        <w:rPr>
          <w:lang w:eastAsia="en-US"/>
        </w:rPr>
      </w:pPr>
      <w:r w:rsidRPr="002D5F4C">
        <w:rPr>
          <w:lang w:eastAsia="en-US"/>
        </w:rPr>
        <w:t xml:space="preserve">&lt;button </w:t>
      </w:r>
      <w:r w:rsidRPr="002D5F4C">
        <w:rPr>
          <w:i/>
          <w:iCs/>
          <w:lang w:eastAsia="en-US"/>
        </w:rPr>
        <w:t>type</w:t>
      </w:r>
      <w:r w:rsidRPr="002D5F4C">
        <w:rPr>
          <w:lang w:eastAsia="en-US"/>
        </w:rPr>
        <w:t>="submit"&gt;Đăng Nhập&lt;/button&gt;</w:t>
      </w:r>
    </w:p>
    <w:p w14:paraId="29150272" w14:textId="744F56A1" w:rsidR="002D5F4C" w:rsidRPr="002D5F4C" w:rsidRDefault="002D5F4C" w:rsidP="002D5F4C">
      <w:pPr>
        <w:pStyle w:val="BalloonText"/>
        <w:rPr>
          <w:lang w:eastAsia="en-US"/>
        </w:rPr>
      </w:pPr>
      <w:r w:rsidRPr="002D5F4C">
        <w:rPr>
          <w:lang w:eastAsia="en-US"/>
        </w:rPr>
        <w:t xml:space="preserve">&lt;a </w:t>
      </w:r>
      <w:r w:rsidRPr="002D5F4C">
        <w:rPr>
          <w:i/>
          <w:iCs/>
          <w:lang w:eastAsia="en-US"/>
        </w:rPr>
        <w:t>href</w:t>
      </w:r>
      <w:r w:rsidRPr="002D5F4C">
        <w:rPr>
          <w:lang w:eastAsia="en-US"/>
        </w:rPr>
        <w:t>="register.php"&gt;Chưa có tài khoản? Đăng ký&lt;/a&gt;</w:t>
      </w:r>
    </w:p>
    <w:p w14:paraId="260B9553" w14:textId="19AFB38E" w:rsidR="002D5F4C" w:rsidRPr="002D5F4C" w:rsidRDefault="002D5F4C" w:rsidP="002D5F4C">
      <w:pPr>
        <w:pStyle w:val="BalloonText"/>
        <w:rPr>
          <w:lang w:eastAsia="en-US"/>
        </w:rPr>
      </w:pPr>
      <w:r w:rsidRPr="002D5F4C">
        <w:rPr>
          <w:lang w:eastAsia="en-US"/>
        </w:rPr>
        <w:t>&lt;/form&gt;</w:t>
      </w:r>
    </w:p>
    <w:p w14:paraId="256C56B0" w14:textId="77777777" w:rsidR="002D5F4C" w:rsidRPr="002D5F4C" w:rsidRDefault="002D5F4C" w:rsidP="002D5F4C">
      <w:pPr>
        <w:pStyle w:val="BalloonText"/>
        <w:rPr>
          <w:lang w:eastAsia="en-US"/>
        </w:rPr>
      </w:pPr>
      <w:r w:rsidRPr="002D5F4C">
        <w:rPr>
          <w:lang w:eastAsia="en-US"/>
        </w:rPr>
        <w:t>&lt;/div&gt;</w:t>
      </w:r>
    </w:p>
    <w:p w14:paraId="17CDC558" w14:textId="32E2A1BD" w:rsidR="002D5F4C" w:rsidRDefault="002D5F4C" w:rsidP="002D5F4C">
      <w:pPr>
        <w:pStyle w:val="3"/>
        <w:ind w:left="0"/>
        <w:rPr>
          <w:lang w:val="en-US"/>
        </w:rPr>
      </w:pPr>
      <w:r>
        <w:rPr>
          <w:lang w:val="en-US"/>
        </w:rPr>
        <w:tab/>
        <w:t>Xây dựng giao diện chức năng đăng nhập cùng với form cho phép người dùng nhập vào thông tin Tên tài khoản và mật khẩu.</w:t>
      </w:r>
    </w:p>
    <w:p w14:paraId="34DB6F62" w14:textId="77777777" w:rsidR="00BA0573" w:rsidRDefault="00BA0573" w:rsidP="002D5F4C">
      <w:pPr>
        <w:pStyle w:val="3"/>
        <w:ind w:left="0"/>
        <w:rPr>
          <w:lang w:val="en-US"/>
        </w:rPr>
      </w:pPr>
    </w:p>
    <w:p w14:paraId="77BE1870" w14:textId="029DC186" w:rsidR="002D5F4C" w:rsidRDefault="002D5F4C" w:rsidP="002D5F4C">
      <w:pPr>
        <w:pStyle w:val="3"/>
        <w:ind w:left="0"/>
        <w:rPr>
          <w:b/>
          <w:bCs/>
          <w:lang w:val="en-US"/>
        </w:rPr>
      </w:pPr>
      <w:r>
        <w:rPr>
          <w:lang w:val="en-US"/>
        </w:rPr>
        <w:tab/>
      </w:r>
      <w:r>
        <w:rPr>
          <w:b/>
          <w:bCs/>
          <w:lang w:val="en-US"/>
        </w:rPr>
        <w:t>Xử lý đăng nhập</w:t>
      </w:r>
    </w:p>
    <w:p w14:paraId="3F927311" w14:textId="77777777" w:rsidR="00A35FFC" w:rsidRPr="00A35FFC" w:rsidRDefault="00A35FFC" w:rsidP="00A35FFC">
      <w:pPr>
        <w:pStyle w:val="3"/>
        <w:ind w:left="426"/>
        <w:jc w:val="left"/>
        <w:rPr>
          <w:b/>
          <w:bCs/>
        </w:rPr>
      </w:pPr>
      <w:r w:rsidRPr="00A35FFC">
        <w:rPr>
          <w:b/>
          <w:bCs/>
        </w:rPr>
        <w:t>Truy vấn kiểm tra tài khoản</w:t>
      </w:r>
    </w:p>
    <w:p w14:paraId="67B8FE69" w14:textId="77777777" w:rsidR="00A35FFC" w:rsidRPr="00A35FFC" w:rsidRDefault="00A35FFC" w:rsidP="00A35FFC">
      <w:pPr>
        <w:pStyle w:val="BalloonText"/>
      </w:pPr>
      <w:r w:rsidRPr="00A35FFC">
        <w:t>$sql = "SELECT * FROM users WHERE username = '$username'";</w:t>
      </w:r>
    </w:p>
    <w:p w14:paraId="3F04F2B0" w14:textId="77777777" w:rsidR="00A35FFC" w:rsidRPr="00A35FFC" w:rsidRDefault="00A35FFC" w:rsidP="00A35FFC">
      <w:pPr>
        <w:pStyle w:val="BalloonText"/>
      </w:pPr>
      <w:r w:rsidRPr="00A35FFC">
        <w:t>$result = $conn-&gt;query($sql);</w:t>
      </w:r>
    </w:p>
    <w:p w14:paraId="3BDF1D09" w14:textId="0E00ED5B" w:rsidR="00A35FFC" w:rsidRPr="00A35FFC" w:rsidRDefault="00A35FFC" w:rsidP="00A35FFC">
      <w:pPr>
        <w:pStyle w:val="3"/>
        <w:ind w:left="0"/>
        <w:jc w:val="left"/>
      </w:pPr>
      <w:r>
        <w:rPr>
          <w:lang w:val="en-US"/>
        </w:rPr>
        <w:tab/>
      </w:r>
      <w:r w:rsidRPr="00A35FFC">
        <w:t>Câu lệnh SQL được sử dụng để tìm kiếm người dùng trong bảng users dựa trên username mà người dùng nhập vào.</w:t>
      </w:r>
    </w:p>
    <w:p w14:paraId="52992BC7" w14:textId="5DC8802D" w:rsidR="00A35FFC" w:rsidRPr="00BA0573" w:rsidRDefault="00A35FFC" w:rsidP="00BA0573">
      <w:pPr>
        <w:pStyle w:val="3"/>
        <w:ind w:left="0"/>
        <w:jc w:val="left"/>
        <w:rPr>
          <w:lang w:val="en-US"/>
        </w:rPr>
      </w:pPr>
      <w:r>
        <w:rPr>
          <w:b/>
          <w:bCs/>
          <w:lang w:val="en-US"/>
        </w:rPr>
        <w:tab/>
      </w:r>
      <w:r w:rsidRPr="00A35FFC">
        <w:rPr>
          <w:b/>
          <w:bCs/>
        </w:rPr>
        <w:t>$conn-&gt;query($sql)</w:t>
      </w:r>
      <w:r w:rsidRPr="00A35FFC">
        <w:t>: Thực thi câu truy vấn trên cơ sở dữ liệu và lưu kết quả vào biến $result.</w:t>
      </w:r>
    </w:p>
    <w:p w14:paraId="44772570" w14:textId="77777777" w:rsidR="00A35FFC" w:rsidRPr="00A35FFC" w:rsidRDefault="00A35FFC" w:rsidP="00A35FFC">
      <w:pPr>
        <w:pStyle w:val="3"/>
        <w:ind w:left="426"/>
        <w:rPr>
          <w:b/>
          <w:bCs/>
        </w:rPr>
      </w:pPr>
      <w:r w:rsidRPr="00A35FFC">
        <w:rPr>
          <w:b/>
          <w:bCs/>
        </w:rPr>
        <w:lastRenderedPageBreak/>
        <w:t>Kiểm tra xem tài khoản có tồn tại hay không</w:t>
      </w:r>
    </w:p>
    <w:p w14:paraId="330ED2A1" w14:textId="77777777" w:rsidR="00A35FFC" w:rsidRPr="00A35FFC" w:rsidRDefault="00A35FFC" w:rsidP="00A35FFC">
      <w:pPr>
        <w:pStyle w:val="BalloonText"/>
        <w:spacing w:line="360" w:lineRule="auto"/>
      </w:pPr>
      <w:r w:rsidRPr="00A35FFC">
        <w:t>if ($result-&gt;num_rows &gt; 0) {</w:t>
      </w:r>
    </w:p>
    <w:p w14:paraId="5AB345E6" w14:textId="77777777" w:rsidR="00A35FFC" w:rsidRPr="00A35FFC" w:rsidRDefault="00A35FFC" w:rsidP="00A35FFC">
      <w:pPr>
        <w:pStyle w:val="BalloonText"/>
        <w:spacing w:line="360" w:lineRule="auto"/>
      </w:pPr>
      <w:r w:rsidRPr="00A35FFC">
        <w:t xml:space="preserve">    $user = $result-&gt;fetch_assoc();</w:t>
      </w:r>
    </w:p>
    <w:p w14:paraId="2A8D7979" w14:textId="5E460325" w:rsidR="00A35FFC" w:rsidRDefault="00A35FFC" w:rsidP="00A35FFC">
      <w:pPr>
        <w:pStyle w:val="3"/>
        <w:ind w:left="0"/>
        <w:rPr>
          <w:lang w:val="en-US"/>
        </w:rPr>
      </w:pPr>
      <w:r>
        <w:rPr>
          <w:b/>
          <w:bCs/>
          <w:lang w:val="en-US"/>
        </w:rPr>
        <w:tab/>
      </w:r>
      <w:r w:rsidRPr="00A35FFC">
        <w:rPr>
          <w:b/>
          <w:bCs/>
        </w:rPr>
        <w:t>$result-&gt;num_rows &gt; 0</w:t>
      </w:r>
      <w:r w:rsidRPr="00A35FFC">
        <w:t xml:space="preserve">: Nếu tìm thấy một tài khoản có tên người dùng trùng khớp, đoạn mã sẽ lấy thông tin người dùng dưới dạng </w:t>
      </w:r>
      <w:r w:rsidRPr="00A35FFC">
        <w:rPr>
          <w:b/>
          <w:bCs/>
        </w:rPr>
        <w:t>mảng liên kết</w:t>
      </w:r>
      <w:r w:rsidRPr="00A35FFC">
        <w:t xml:space="preserve"> bằng </w:t>
      </w:r>
      <w:r w:rsidRPr="00A35FFC">
        <w:rPr>
          <w:b/>
          <w:bCs/>
        </w:rPr>
        <w:t>fetch_assoc()</w:t>
      </w:r>
      <w:r w:rsidRPr="00A35FFC">
        <w:t xml:space="preserve"> và lưu vào biến $user.</w:t>
      </w:r>
    </w:p>
    <w:p w14:paraId="243C3FC3" w14:textId="77777777" w:rsidR="00A35FFC" w:rsidRPr="00A35FFC" w:rsidRDefault="00A35FFC" w:rsidP="00A35FFC">
      <w:pPr>
        <w:pStyle w:val="3"/>
        <w:ind w:left="0"/>
        <w:rPr>
          <w:lang w:val="en-US"/>
        </w:rPr>
      </w:pPr>
    </w:p>
    <w:p w14:paraId="1D31051C" w14:textId="3426103B" w:rsidR="00A35FFC" w:rsidRPr="00A35FFC" w:rsidRDefault="00A35FFC" w:rsidP="00A35FFC">
      <w:pPr>
        <w:pStyle w:val="3"/>
        <w:ind w:left="0"/>
        <w:rPr>
          <w:b/>
          <w:bCs/>
        </w:rPr>
      </w:pPr>
      <w:r>
        <w:rPr>
          <w:b/>
          <w:bCs/>
          <w:lang w:val="en-US"/>
        </w:rPr>
        <w:tab/>
      </w:r>
      <w:r w:rsidRPr="00A35FFC">
        <w:rPr>
          <w:b/>
          <w:bCs/>
        </w:rPr>
        <w:t>Kiểm tra mật khẩu</w:t>
      </w:r>
    </w:p>
    <w:p w14:paraId="4DF3CC80" w14:textId="77777777" w:rsidR="00A35FFC" w:rsidRPr="00A35FFC" w:rsidRDefault="00A35FFC" w:rsidP="00A35FFC">
      <w:pPr>
        <w:pStyle w:val="BalloonText"/>
      </w:pPr>
      <w:r w:rsidRPr="00A35FFC">
        <w:t>if (password_verify($password, $user['password'])) {</w:t>
      </w:r>
    </w:p>
    <w:p w14:paraId="1FF36CC0" w14:textId="51633E9E" w:rsidR="00A35FFC" w:rsidRDefault="00A35FFC" w:rsidP="00A35FFC">
      <w:pPr>
        <w:pStyle w:val="3"/>
        <w:ind w:left="0"/>
        <w:rPr>
          <w:lang w:val="en-US"/>
        </w:rPr>
      </w:pPr>
      <w:r w:rsidRPr="00A35FFC">
        <w:rPr>
          <w:b/>
          <w:bCs/>
        </w:rPr>
        <w:t>password_verify()</w:t>
      </w:r>
      <w:r w:rsidRPr="00A35FFC">
        <w:t>: So sánh mật khẩu người dùng nhập vào (biến $password) với mật khẩu đã mã hóa trong cơ sở dữ liệu ($user['password']).</w:t>
      </w:r>
      <w:r w:rsidRPr="00A35FFC">
        <w:rPr>
          <w:lang w:val="en-US"/>
        </w:rPr>
        <w:t xml:space="preserve"> </w:t>
      </w:r>
      <w:r w:rsidRPr="00A35FFC">
        <w:t>Nếu mật khẩu chính xác, hệ thống sẽ tiếp tục thực hiện các bước tiếp theo.</w:t>
      </w:r>
      <w:r>
        <w:rPr>
          <w:lang w:val="en-US"/>
        </w:rPr>
        <w:t xml:space="preserve"> </w:t>
      </w:r>
    </w:p>
    <w:p w14:paraId="546F484B" w14:textId="77777777" w:rsidR="00A35FFC" w:rsidRPr="00A35FFC" w:rsidRDefault="00A35FFC" w:rsidP="00A35FFC">
      <w:pPr>
        <w:pStyle w:val="3"/>
        <w:ind w:left="0"/>
        <w:rPr>
          <w:lang w:val="en-US"/>
        </w:rPr>
      </w:pPr>
    </w:p>
    <w:p w14:paraId="46954E39" w14:textId="72195874" w:rsidR="00A35FFC" w:rsidRPr="00A35FFC" w:rsidRDefault="00A35FFC" w:rsidP="00A35FFC">
      <w:pPr>
        <w:pStyle w:val="3"/>
        <w:ind w:left="0"/>
        <w:rPr>
          <w:b/>
          <w:bCs/>
        </w:rPr>
      </w:pPr>
      <w:r>
        <w:rPr>
          <w:lang w:val="en-US"/>
        </w:rPr>
        <w:tab/>
      </w:r>
      <w:r w:rsidRPr="00A35FFC">
        <w:rPr>
          <w:b/>
          <w:bCs/>
        </w:rPr>
        <w:t>Thiết lập Session và chuyển hướng theo vai trò</w:t>
      </w:r>
    </w:p>
    <w:p w14:paraId="63CE2201" w14:textId="77777777" w:rsidR="00A35FFC" w:rsidRPr="00A35FFC" w:rsidRDefault="00A35FFC" w:rsidP="00A35FFC">
      <w:pPr>
        <w:pStyle w:val="BalloonText"/>
      </w:pPr>
      <w:r w:rsidRPr="00A35FFC">
        <w:t>$_SESSION['username'] = $user['username'];</w:t>
      </w:r>
    </w:p>
    <w:p w14:paraId="75FB7912" w14:textId="77777777" w:rsidR="00A35FFC" w:rsidRPr="00A35FFC" w:rsidRDefault="00A35FFC" w:rsidP="00A35FFC">
      <w:pPr>
        <w:pStyle w:val="BalloonText"/>
      </w:pPr>
      <w:r w:rsidRPr="00A35FFC">
        <w:t>$_SESSION['role'] = $user['role'];</w:t>
      </w:r>
    </w:p>
    <w:p w14:paraId="4B609948" w14:textId="7ECC6099" w:rsidR="00A35FFC" w:rsidRPr="00A35FFC" w:rsidRDefault="00A35FFC" w:rsidP="00A35FFC">
      <w:pPr>
        <w:pStyle w:val="3"/>
        <w:ind w:left="0"/>
      </w:pPr>
      <w:r>
        <w:rPr>
          <w:b/>
          <w:bCs/>
          <w:lang w:val="en-US"/>
        </w:rPr>
        <w:tab/>
      </w:r>
      <w:r w:rsidRPr="00A35FFC">
        <w:rPr>
          <w:b/>
          <w:bCs/>
        </w:rPr>
        <w:t>Session</w:t>
      </w:r>
      <w:r w:rsidRPr="00A35FFC">
        <w:t xml:space="preserve"> là nơi lưu trữ thông tin người dùng trên </w:t>
      </w:r>
      <w:r w:rsidRPr="00A35FFC">
        <w:rPr>
          <w:b/>
          <w:bCs/>
        </w:rPr>
        <w:t>máy chủ</w:t>
      </w:r>
      <w:r w:rsidRPr="00A35FFC">
        <w:t>.</w:t>
      </w:r>
    </w:p>
    <w:p w14:paraId="53E52ECE" w14:textId="6A090404" w:rsidR="00A35FFC" w:rsidRDefault="00A35FFC" w:rsidP="00A35FFC">
      <w:pPr>
        <w:pStyle w:val="3"/>
        <w:ind w:left="0"/>
        <w:rPr>
          <w:lang w:val="en-US"/>
        </w:rPr>
      </w:pPr>
      <w:r>
        <w:rPr>
          <w:lang w:val="en-US"/>
        </w:rPr>
        <w:tab/>
      </w:r>
      <w:r w:rsidRPr="00A35FFC">
        <w:t>Dữ liệu được lưu bao gồm:</w:t>
      </w:r>
      <w:r>
        <w:rPr>
          <w:lang w:val="en-US"/>
        </w:rPr>
        <w:t xml:space="preserve"> Tên người dùng và vai trò (role).</w:t>
      </w:r>
    </w:p>
    <w:p w14:paraId="572C61D0" w14:textId="77777777" w:rsidR="00A35FFC" w:rsidRDefault="00A35FFC" w:rsidP="00A35FFC">
      <w:pPr>
        <w:pStyle w:val="3"/>
        <w:ind w:left="0"/>
        <w:rPr>
          <w:lang w:val="en-US"/>
        </w:rPr>
      </w:pPr>
    </w:p>
    <w:p w14:paraId="3BD0F501" w14:textId="52695D05" w:rsidR="00A35FFC" w:rsidRPr="00A35FFC" w:rsidRDefault="00A35FFC" w:rsidP="00A35FFC">
      <w:pPr>
        <w:pStyle w:val="3"/>
        <w:ind w:left="0"/>
        <w:rPr>
          <w:b/>
          <w:bCs/>
        </w:rPr>
      </w:pPr>
      <w:r>
        <w:rPr>
          <w:lang w:val="en-US"/>
        </w:rPr>
        <w:tab/>
      </w:r>
      <w:r w:rsidRPr="00A35FFC">
        <w:rPr>
          <w:b/>
          <w:bCs/>
        </w:rPr>
        <w:t>Phân loại vai trò và chuyển hướng:</w:t>
      </w:r>
    </w:p>
    <w:p w14:paraId="08F9B425" w14:textId="77777777" w:rsidR="00A35FFC" w:rsidRPr="00A35FFC" w:rsidRDefault="00A35FFC" w:rsidP="00A35FFC">
      <w:pPr>
        <w:pStyle w:val="BalloonText"/>
      </w:pPr>
      <w:r w:rsidRPr="00A35FFC">
        <w:t>if ($user['role'] == 'admin') {</w:t>
      </w:r>
    </w:p>
    <w:p w14:paraId="6E80ADC7" w14:textId="77777777" w:rsidR="00A35FFC" w:rsidRPr="00A35FFC" w:rsidRDefault="00A35FFC" w:rsidP="00A35FFC">
      <w:pPr>
        <w:pStyle w:val="BalloonText"/>
      </w:pPr>
      <w:r w:rsidRPr="00A35FFC">
        <w:t xml:space="preserve">    header("Location: lophoc.php");</w:t>
      </w:r>
    </w:p>
    <w:p w14:paraId="5997B04A" w14:textId="77777777" w:rsidR="00A35FFC" w:rsidRPr="00A35FFC" w:rsidRDefault="00A35FFC" w:rsidP="00A35FFC">
      <w:pPr>
        <w:pStyle w:val="BalloonText"/>
      </w:pPr>
      <w:r w:rsidRPr="00A35FFC">
        <w:t>} else {</w:t>
      </w:r>
    </w:p>
    <w:p w14:paraId="2B52F09C" w14:textId="77777777" w:rsidR="00A35FFC" w:rsidRPr="00A35FFC" w:rsidRDefault="00A35FFC" w:rsidP="00A35FFC">
      <w:pPr>
        <w:pStyle w:val="BalloonText"/>
      </w:pPr>
      <w:r w:rsidRPr="00A35FFC">
        <w:t xml:space="preserve">    header("Location: lophoc_user.php");</w:t>
      </w:r>
    </w:p>
    <w:p w14:paraId="27E54F77" w14:textId="77777777" w:rsidR="00A35FFC" w:rsidRPr="00A35FFC" w:rsidRDefault="00A35FFC" w:rsidP="00A35FFC">
      <w:pPr>
        <w:pStyle w:val="BalloonText"/>
      </w:pPr>
      <w:r w:rsidRPr="00A35FFC">
        <w:t>}</w:t>
      </w:r>
    </w:p>
    <w:p w14:paraId="0E099234" w14:textId="6A02D562" w:rsidR="00A35FFC" w:rsidRPr="00A35FFC" w:rsidRDefault="00A35FFC" w:rsidP="00A35FFC">
      <w:pPr>
        <w:pStyle w:val="3"/>
        <w:numPr>
          <w:ilvl w:val="0"/>
          <w:numId w:val="97"/>
        </w:numPr>
      </w:pPr>
      <w:r w:rsidRPr="00A35FFC">
        <w:t>Nếu vai trò là "admin", người dùng sẽ được chuyển hướng đến trang quản lý lớp học (lophoc.php).</w:t>
      </w:r>
    </w:p>
    <w:p w14:paraId="52B07170" w14:textId="01A367C3" w:rsidR="002D5F4C" w:rsidRPr="00BA0573" w:rsidRDefault="00A35FFC" w:rsidP="00BA0573">
      <w:pPr>
        <w:pStyle w:val="3"/>
        <w:numPr>
          <w:ilvl w:val="0"/>
          <w:numId w:val="97"/>
        </w:numPr>
      </w:pPr>
      <w:r w:rsidRPr="00A35FFC">
        <w:t>Nếu vai trò là "user", người dùng sẽ được chuyển đến trang chỉ có quyền xem thông tin lớp học (lophoc_user.php).</w:t>
      </w:r>
    </w:p>
    <w:p w14:paraId="72F0F084" w14:textId="2047EAD2" w:rsidR="00BA0573" w:rsidRPr="00BA0573" w:rsidRDefault="00BA0573" w:rsidP="00BA0573">
      <w:pPr>
        <w:rPr>
          <w:rFonts w:ascii="Times New Roman" w:eastAsia="Times New Roman" w:hAnsi="Times New Roman" w:cs="Times New Roman"/>
          <w:sz w:val="26"/>
          <w:szCs w:val="26"/>
          <w:lang w:val="vi-VN" w:eastAsia="en-US"/>
        </w:rPr>
      </w:pPr>
      <w:r>
        <w:br w:type="page"/>
      </w:r>
    </w:p>
    <w:p w14:paraId="1E44B269" w14:textId="57571FA0" w:rsidR="00615D41" w:rsidRDefault="000813DD" w:rsidP="00615D41">
      <w:pPr>
        <w:pStyle w:val="3"/>
        <w:numPr>
          <w:ilvl w:val="2"/>
          <w:numId w:val="89"/>
        </w:numPr>
        <w:rPr>
          <w:b/>
          <w:bCs/>
          <w:lang w:val="en-US"/>
        </w:rPr>
      </w:pPr>
      <w:r>
        <w:rPr>
          <w:b/>
          <w:bCs/>
          <w:lang w:val="en-US"/>
        </w:rPr>
        <w:lastRenderedPageBreak/>
        <w:t>C</w:t>
      </w:r>
      <w:r w:rsidR="00BA0573">
        <w:rPr>
          <w:b/>
          <w:bCs/>
          <w:lang w:val="en-US"/>
        </w:rPr>
        <w:t>hức năng đăng xuất</w:t>
      </w:r>
    </w:p>
    <w:p w14:paraId="6B79294C" w14:textId="77777777" w:rsidR="00BA0573" w:rsidRPr="00BA0573" w:rsidRDefault="00BA0573" w:rsidP="00BA0573">
      <w:pPr>
        <w:pStyle w:val="BalloonText"/>
        <w:rPr>
          <w:lang w:eastAsia="en-US"/>
        </w:rPr>
      </w:pPr>
      <w:r w:rsidRPr="00BA0573">
        <w:rPr>
          <w:lang w:eastAsia="en-US"/>
        </w:rPr>
        <w:t>&lt;?php</w:t>
      </w:r>
    </w:p>
    <w:p w14:paraId="22322FA3" w14:textId="77777777" w:rsidR="00BA0573" w:rsidRPr="00BA0573" w:rsidRDefault="00BA0573" w:rsidP="00BA0573">
      <w:pPr>
        <w:pStyle w:val="BalloonText"/>
        <w:rPr>
          <w:lang w:eastAsia="en-US"/>
        </w:rPr>
      </w:pPr>
      <w:r w:rsidRPr="00BA0573">
        <w:rPr>
          <w:lang w:eastAsia="en-US"/>
        </w:rPr>
        <w:t>session_start();</w:t>
      </w:r>
    </w:p>
    <w:p w14:paraId="7A5A50C2" w14:textId="77777777" w:rsidR="00BA0573" w:rsidRPr="00BA0573" w:rsidRDefault="00BA0573" w:rsidP="00BA0573">
      <w:pPr>
        <w:pStyle w:val="BalloonText"/>
        <w:rPr>
          <w:lang w:eastAsia="en-US"/>
        </w:rPr>
      </w:pPr>
    </w:p>
    <w:p w14:paraId="75D92CCB" w14:textId="77777777" w:rsidR="00BA0573" w:rsidRPr="00BA0573" w:rsidRDefault="00BA0573" w:rsidP="00BA0573">
      <w:pPr>
        <w:pStyle w:val="BalloonText"/>
        <w:rPr>
          <w:lang w:eastAsia="en-US"/>
        </w:rPr>
      </w:pPr>
      <w:r w:rsidRPr="00BA0573">
        <w:rPr>
          <w:lang w:eastAsia="en-US"/>
        </w:rPr>
        <w:t>// Xóa tất cả các biến phiên</w:t>
      </w:r>
    </w:p>
    <w:p w14:paraId="27984D93" w14:textId="77777777" w:rsidR="00BA0573" w:rsidRPr="00BA0573" w:rsidRDefault="00BA0573" w:rsidP="00BA0573">
      <w:pPr>
        <w:pStyle w:val="BalloonText"/>
        <w:rPr>
          <w:lang w:eastAsia="en-US"/>
        </w:rPr>
      </w:pPr>
      <w:r w:rsidRPr="00BA0573">
        <w:rPr>
          <w:lang w:eastAsia="en-US"/>
        </w:rPr>
        <w:t>$_SESSION = [];</w:t>
      </w:r>
    </w:p>
    <w:p w14:paraId="18E4D48D" w14:textId="77777777" w:rsidR="00BA0573" w:rsidRPr="00BA0573" w:rsidRDefault="00BA0573" w:rsidP="00BA0573">
      <w:pPr>
        <w:pStyle w:val="BalloonText"/>
        <w:rPr>
          <w:lang w:eastAsia="en-US"/>
        </w:rPr>
      </w:pPr>
    </w:p>
    <w:p w14:paraId="1DBAD807" w14:textId="77777777" w:rsidR="00BA0573" w:rsidRPr="00BA0573" w:rsidRDefault="00BA0573" w:rsidP="00BA0573">
      <w:pPr>
        <w:pStyle w:val="BalloonText"/>
        <w:rPr>
          <w:lang w:eastAsia="en-US"/>
        </w:rPr>
      </w:pPr>
      <w:r w:rsidRPr="00BA0573">
        <w:rPr>
          <w:lang w:eastAsia="en-US"/>
        </w:rPr>
        <w:t>// Hủy phiên</w:t>
      </w:r>
    </w:p>
    <w:p w14:paraId="23FE3DDD" w14:textId="77777777" w:rsidR="00BA0573" w:rsidRPr="00BA0573" w:rsidRDefault="00BA0573" w:rsidP="00BA0573">
      <w:pPr>
        <w:pStyle w:val="BalloonText"/>
        <w:rPr>
          <w:lang w:eastAsia="en-US"/>
        </w:rPr>
      </w:pPr>
      <w:r w:rsidRPr="00BA0573">
        <w:rPr>
          <w:lang w:eastAsia="en-US"/>
        </w:rPr>
        <w:t>session_destroy();</w:t>
      </w:r>
    </w:p>
    <w:p w14:paraId="6B981F66" w14:textId="77777777" w:rsidR="00BA0573" w:rsidRPr="00BA0573" w:rsidRDefault="00BA0573" w:rsidP="00BA0573">
      <w:pPr>
        <w:pStyle w:val="BalloonText"/>
        <w:rPr>
          <w:lang w:eastAsia="en-US"/>
        </w:rPr>
      </w:pPr>
    </w:p>
    <w:p w14:paraId="45F97D45" w14:textId="77777777" w:rsidR="00BA0573" w:rsidRPr="00BA0573" w:rsidRDefault="00BA0573" w:rsidP="00BA0573">
      <w:pPr>
        <w:pStyle w:val="BalloonText"/>
        <w:rPr>
          <w:lang w:eastAsia="en-US"/>
        </w:rPr>
      </w:pPr>
      <w:r w:rsidRPr="00BA0573">
        <w:rPr>
          <w:lang w:eastAsia="en-US"/>
        </w:rPr>
        <w:t>// Chuyển hướng đến trang đăng nhập</w:t>
      </w:r>
    </w:p>
    <w:p w14:paraId="0F47AB98" w14:textId="77777777" w:rsidR="00BA0573" w:rsidRPr="00BA0573" w:rsidRDefault="00BA0573" w:rsidP="00BA0573">
      <w:pPr>
        <w:pStyle w:val="BalloonText"/>
        <w:rPr>
          <w:lang w:eastAsia="en-US"/>
        </w:rPr>
      </w:pPr>
      <w:r w:rsidRPr="00BA0573">
        <w:rPr>
          <w:lang w:eastAsia="en-US"/>
        </w:rPr>
        <w:t>header("Location: login.php");</w:t>
      </w:r>
    </w:p>
    <w:p w14:paraId="4B8E8C6F" w14:textId="77777777" w:rsidR="00BA0573" w:rsidRPr="00BA0573" w:rsidRDefault="00BA0573" w:rsidP="00BA0573">
      <w:pPr>
        <w:pStyle w:val="BalloonText"/>
        <w:rPr>
          <w:lang w:eastAsia="en-US"/>
        </w:rPr>
      </w:pPr>
      <w:r w:rsidRPr="00BA0573">
        <w:rPr>
          <w:lang w:eastAsia="en-US"/>
        </w:rPr>
        <w:t>exit();</w:t>
      </w:r>
    </w:p>
    <w:p w14:paraId="36AE4A3A" w14:textId="77777777" w:rsidR="00BA0573" w:rsidRPr="00BA0573" w:rsidRDefault="00BA0573" w:rsidP="00BA0573">
      <w:pPr>
        <w:pStyle w:val="BalloonText"/>
        <w:rPr>
          <w:lang w:eastAsia="en-US"/>
        </w:rPr>
      </w:pPr>
      <w:r w:rsidRPr="00BA0573">
        <w:rPr>
          <w:lang w:eastAsia="en-US"/>
        </w:rPr>
        <w:t>?&gt;</w:t>
      </w:r>
    </w:p>
    <w:p w14:paraId="5CD956EE" w14:textId="7DC772DC" w:rsidR="00BA0573" w:rsidRDefault="00BA0573" w:rsidP="00BA0573">
      <w:pPr>
        <w:pStyle w:val="3"/>
        <w:ind w:left="0"/>
        <w:rPr>
          <w:lang w:val="en-US"/>
        </w:rPr>
      </w:pPr>
      <w:r>
        <w:rPr>
          <w:b/>
          <w:bCs/>
          <w:lang w:val="en-US"/>
        </w:rPr>
        <w:tab/>
      </w:r>
      <w:r w:rsidRPr="00BA0573">
        <w:rPr>
          <w:b/>
          <w:bCs/>
        </w:rPr>
        <w:t>session_start():</w:t>
      </w:r>
      <w:r>
        <w:rPr>
          <w:b/>
          <w:bCs/>
          <w:lang w:val="en-US"/>
        </w:rPr>
        <w:t xml:space="preserve"> </w:t>
      </w:r>
      <w:r w:rsidRPr="00BA0573">
        <w:t>Bắt đầu hoặc tiếp tục một phiên làm việc (session) hiện tại.</w:t>
      </w:r>
      <w:r w:rsidRPr="00BA0573">
        <w:rPr>
          <w:lang w:val="en-US"/>
        </w:rPr>
        <w:t xml:space="preserve"> </w:t>
      </w:r>
      <w:r w:rsidRPr="00BA0573">
        <w:t>Lệnh này cần thiết để truy cập các biến phiên đã được lưu trữ.</w:t>
      </w:r>
    </w:p>
    <w:p w14:paraId="5B548302" w14:textId="55E15BF1" w:rsidR="00BA0573" w:rsidRDefault="00BA0573" w:rsidP="00BA0573">
      <w:pPr>
        <w:pStyle w:val="3"/>
        <w:ind w:left="0"/>
        <w:rPr>
          <w:lang w:val="en-US"/>
        </w:rPr>
      </w:pPr>
      <w:r>
        <w:rPr>
          <w:lang w:val="en-US"/>
        </w:rPr>
        <w:tab/>
      </w:r>
      <w:r w:rsidRPr="00BA0573">
        <w:t xml:space="preserve">Gán biến </w:t>
      </w:r>
      <w:r w:rsidRPr="00BA0573">
        <w:rPr>
          <w:b/>
          <w:bCs/>
        </w:rPr>
        <w:t>$_SESSION</w:t>
      </w:r>
      <w:r w:rsidRPr="00BA0573">
        <w:t xml:space="preserve"> thành một mảng rỗng, </w:t>
      </w:r>
      <w:r w:rsidR="002D6328">
        <w:rPr>
          <w:lang w:val="en-US"/>
        </w:rPr>
        <w:t xml:space="preserve">nó </w:t>
      </w:r>
      <w:r w:rsidRPr="00BA0573">
        <w:t>giúp xóa toàn bộ dữ liệu đã được lưu trong phiên (như tên người dùng, vai trò, thông báo lỗi, v.v.).</w:t>
      </w:r>
      <w:r>
        <w:rPr>
          <w:lang w:val="en-US"/>
        </w:rPr>
        <w:t xml:space="preserve"> T</w:t>
      </w:r>
      <w:r w:rsidRPr="00BA0573">
        <w:rPr>
          <w:lang w:val="en-US"/>
        </w:rPr>
        <w:t>uy nhiên, phiên vẫn còn tồn tại trên máy chủ cho đến khi được hủy hoàn toàn.</w:t>
      </w:r>
    </w:p>
    <w:p w14:paraId="0A814009" w14:textId="42263197" w:rsidR="00BA0573" w:rsidRPr="00BA0573" w:rsidRDefault="00BA0573" w:rsidP="00BA0573">
      <w:pPr>
        <w:pStyle w:val="3"/>
        <w:ind w:left="0"/>
        <w:rPr>
          <w:lang w:val="en-US"/>
        </w:rPr>
      </w:pPr>
      <w:r>
        <w:rPr>
          <w:b/>
          <w:bCs/>
          <w:lang w:val="en-US"/>
        </w:rPr>
        <w:tab/>
      </w:r>
      <w:r w:rsidRPr="00BA0573">
        <w:rPr>
          <w:b/>
          <w:bCs/>
          <w:lang w:val="en-US"/>
        </w:rPr>
        <w:t>session_destroy()</w:t>
      </w:r>
      <w:r w:rsidRPr="00BA0573">
        <w:rPr>
          <w:lang w:val="en-US"/>
        </w:rPr>
        <w:t>:</w:t>
      </w:r>
      <w:r>
        <w:rPr>
          <w:lang w:val="en-US"/>
        </w:rPr>
        <w:t xml:space="preserve"> </w:t>
      </w:r>
      <w:r w:rsidRPr="00BA0573">
        <w:rPr>
          <w:lang w:val="en-US"/>
        </w:rPr>
        <w:t>Hủy phiên làm việc hiện tại, giải phóng tài nguyên trên máy chủ. Sau khi gọi hàm này, tất cả dữ liệu của phiên sẽ bị xóa vĩnh viễn.</w:t>
      </w:r>
      <w:r w:rsidR="00C6342F">
        <w:rPr>
          <w:lang w:val="en-US"/>
        </w:rPr>
        <w:t xml:space="preserve"> </w:t>
      </w:r>
    </w:p>
    <w:p w14:paraId="6A02423C" w14:textId="6851FB13" w:rsidR="009C0267" w:rsidRPr="009C0267" w:rsidRDefault="009C0267" w:rsidP="009C0267">
      <w:pPr>
        <w:pStyle w:val="3"/>
        <w:ind w:left="0"/>
        <w:rPr>
          <w:lang w:val="en-US"/>
        </w:rPr>
      </w:pPr>
      <w:r>
        <w:rPr>
          <w:b/>
          <w:bCs/>
          <w:lang w:val="en-US"/>
        </w:rPr>
        <w:tab/>
      </w:r>
      <w:r w:rsidRPr="009C0267">
        <w:rPr>
          <w:b/>
          <w:bCs/>
          <w:lang w:val="en-US"/>
        </w:rPr>
        <w:t>header("Location: login.php")</w:t>
      </w:r>
      <w:r w:rsidRPr="009C0267">
        <w:rPr>
          <w:lang w:val="en-US"/>
        </w:rPr>
        <w:t>:</w:t>
      </w:r>
      <w:r>
        <w:rPr>
          <w:lang w:val="en-US"/>
        </w:rPr>
        <w:t xml:space="preserve"> </w:t>
      </w:r>
      <w:r w:rsidRPr="009C0267">
        <w:rPr>
          <w:lang w:val="en-US"/>
        </w:rPr>
        <w:t>Chuyển hướng người dùng đến trang đăng nhập sau khi đăng xuất thành công.</w:t>
      </w:r>
    </w:p>
    <w:p w14:paraId="58D979B5" w14:textId="7A041007" w:rsidR="009C0267" w:rsidRDefault="009C0267" w:rsidP="009C0267">
      <w:pPr>
        <w:pStyle w:val="3"/>
        <w:ind w:left="0"/>
        <w:rPr>
          <w:lang w:val="en-US"/>
        </w:rPr>
      </w:pPr>
      <w:r>
        <w:rPr>
          <w:b/>
          <w:bCs/>
          <w:lang w:val="en-US"/>
        </w:rPr>
        <w:tab/>
      </w:r>
      <w:r w:rsidRPr="009C0267">
        <w:rPr>
          <w:b/>
          <w:bCs/>
          <w:lang w:val="en-US"/>
        </w:rPr>
        <w:t>exit()</w:t>
      </w:r>
      <w:r w:rsidRPr="009C0267">
        <w:rPr>
          <w:lang w:val="en-US"/>
        </w:rPr>
        <w:t>:</w:t>
      </w:r>
      <w:r>
        <w:rPr>
          <w:lang w:val="en-US"/>
        </w:rPr>
        <w:t xml:space="preserve"> </w:t>
      </w:r>
      <w:r w:rsidRPr="009C0267">
        <w:rPr>
          <w:lang w:val="en-US"/>
        </w:rPr>
        <w:t>Dừng thực thi script ngay lập tức để đảm bảo không có đoạn mã nào khác chạy sau khi chuyển hướng.</w:t>
      </w:r>
      <w:r>
        <w:rPr>
          <w:lang w:val="en-US"/>
        </w:rPr>
        <w:t xml:space="preserve"> </w:t>
      </w:r>
    </w:p>
    <w:p w14:paraId="7E06092F" w14:textId="77777777" w:rsidR="009C0267" w:rsidRDefault="009C0267" w:rsidP="009C0267">
      <w:pPr>
        <w:pStyle w:val="3"/>
        <w:ind w:left="0"/>
        <w:rPr>
          <w:lang w:val="en-US"/>
        </w:rPr>
      </w:pPr>
    </w:p>
    <w:p w14:paraId="240A8C33" w14:textId="489B493C" w:rsidR="009C0267" w:rsidRPr="009C0267" w:rsidRDefault="009C0267" w:rsidP="009C0267">
      <w:pPr>
        <w:pStyle w:val="3"/>
        <w:ind w:left="0"/>
        <w:rPr>
          <w:lang w:val="en-US"/>
        </w:rPr>
      </w:pPr>
      <w:r w:rsidRPr="009C0267">
        <w:rPr>
          <w:b/>
          <w:bCs/>
        </w:rPr>
        <w:t>Lưu ý:</w:t>
      </w:r>
      <w:r>
        <w:rPr>
          <w:b/>
          <w:bCs/>
        </w:rPr>
        <w:t xml:space="preserve"> </w:t>
      </w:r>
      <w:r>
        <w:t>Bạn cần sử dụng một câu lệnh sau trong tất cả các trang để đảm bảo việc người dùng chưa đăng nhập, khác vai trò sẽ không vào được các trang đó.</w:t>
      </w:r>
    </w:p>
    <w:p w14:paraId="52E5E86D" w14:textId="2EF992AA" w:rsidR="009C0267" w:rsidRPr="009C0267" w:rsidRDefault="009C0267" w:rsidP="009C0267">
      <w:pPr>
        <w:pStyle w:val="BalloonText"/>
      </w:pPr>
      <w:r>
        <w:br/>
      </w:r>
      <w:r w:rsidRPr="009C0267">
        <w:t>&lt;?php</w:t>
      </w:r>
    </w:p>
    <w:p w14:paraId="591288F8" w14:textId="77777777" w:rsidR="009C0267" w:rsidRPr="009C0267" w:rsidRDefault="009C0267" w:rsidP="009C0267">
      <w:pPr>
        <w:pStyle w:val="BalloonText"/>
      </w:pPr>
      <w:r w:rsidRPr="009C0267">
        <w:t>session_start(); // Bắt đầu session</w:t>
      </w:r>
    </w:p>
    <w:p w14:paraId="371D7719" w14:textId="77777777" w:rsidR="009C0267" w:rsidRPr="009C0267" w:rsidRDefault="009C0267" w:rsidP="009C0267">
      <w:pPr>
        <w:pStyle w:val="BalloonText"/>
      </w:pPr>
    </w:p>
    <w:p w14:paraId="006ECE3B" w14:textId="77777777" w:rsidR="009C0267" w:rsidRPr="009C0267" w:rsidRDefault="009C0267" w:rsidP="009C0267">
      <w:pPr>
        <w:pStyle w:val="BalloonText"/>
      </w:pPr>
      <w:r w:rsidRPr="009C0267">
        <w:t>// Kiểm tra nếu người dùng chưa đăng nhập</w:t>
      </w:r>
    </w:p>
    <w:p w14:paraId="35EA603C" w14:textId="77777777" w:rsidR="009C0267" w:rsidRPr="009C0267" w:rsidRDefault="009C0267" w:rsidP="009C0267">
      <w:pPr>
        <w:pStyle w:val="BalloonText"/>
      </w:pPr>
      <w:r w:rsidRPr="009C0267">
        <w:t>if (</w:t>
      </w:r>
      <w:r w:rsidRPr="009C0267">
        <w:rPr>
          <w:b/>
          <w:bCs/>
          <w:i/>
          <w:iCs/>
        </w:rPr>
        <w:t>!isset</w:t>
      </w:r>
      <w:r w:rsidRPr="009C0267">
        <w:t>($_SESSION['username'])) {</w:t>
      </w:r>
    </w:p>
    <w:p w14:paraId="7B7ABD7A" w14:textId="77777777" w:rsidR="009C0267" w:rsidRPr="009C0267" w:rsidRDefault="009C0267" w:rsidP="009C0267">
      <w:pPr>
        <w:pStyle w:val="BalloonText"/>
      </w:pPr>
      <w:r w:rsidRPr="009C0267">
        <w:t>    // Nếu chưa đăng nhập, chuyển hướng về trang login</w:t>
      </w:r>
    </w:p>
    <w:p w14:paraId="2EC3FB44" w14:textId="77777777" w:rsidR="009C0267" w:rsidRPr="009C0267" w:rsidRDefault="009C0267" w:rsidP="009C0267">
      <w:pPr>
        <w:pStyle w:val="BalloonText"/>
      </w:pPr>
      <w:r w:rsidRPr="009C0267">
        <w:t>    header("Location: login.php");</w:t>
      </w:r>
    </w:p>
    <w:p w14:paraId="2F8B229E" w14:textId="77777777" w:rsidR="009C0267" w:rsidRPr="009C0267" w:rsidRDefault="009C0267" w:rsidP="009C0267">
      <w:pPr>
        <w:pStyle w:val="BalloonText"/>
      </w:pPr>
      <w:r w:rsidRPr="009C0267">
        <w:t>    exit(); // Dừng script</w:t>
      </w:r>
    </w:p>
    <w:p w14:paraId="07BBC2BF" w14:textId="77777777" w:rsidR="009C0267" w:rsidRPr="009C0267" w:rsidRDefault="009C0267" w:rsidP="009C0267">
      <w:pPr>
        <w:pStyle w:val="BalloonText"/>
      </w:pPr>
      <w:r w:rsidRPr="009C0267">
        <w:t>}</w:t>
      </w:r>
    </w:p>
    <w:p w14:paraId="492AC778" w14:textId="5FB62885" w:rsidR="009C0267" w:rsidRPr="009C0267" w:rsidRDefault="009C0267" w:rsidP="009C0267">
      <w:pPr>
        <w:pStyle w:val="BalloonText"/>
      </w:pPr>
      <w:r w:rsidRPr="009C0267">
        <w:t xml:space="preserve">if ($_SESSION['role'] </w:t>
      </w:r>
      <w:r w:rsidRPr="005C3ADD">
        <w:rPr>
          <w:b/>
          <w:bCs/>
        </w:rPr>
        <w:t>!==</w:t>
      </w:r>
      <w:r w:rsidRPr="009C0267">
        <w:t xml:space="preserve"> '</w:t>
      </w:r>
      <w:r w:rsidRPr="009C0267">
        <w:rPr>
          <w:b/>
          <w:bCs/>
          <w:i/>
          <w:iCs/>
        </w:rPr>
        <w:t>admin</w:t>
      </w:r>
      <w:r>
        <w:t xml:space="preserve"> hoặc </w:t>
      </w:r>
      <w:r w:rsidRPr="009C0267">
        <w:rPr>
          <w:b/>
          <w:bCs/>
          <w:i/>
          <w:iCs/>
        </w:rPr>
        <w:t>user</w:t>
      </w:r>
      <w:r>
        <w:t xml:space="preserve"> theo bạn phân quyền của trang</w:t>
      </w:r>
      <w:r w:rsidRPr="009C0267">
        <w:t>') {</w:t>
      </w:r>
    </w:p>
    <w:p w14:paraId="09331546" w14:textId="77777777" w:rsidR="009C0267" w:rsidRPr="009C0267" w:rsidRDefault="009C0267" w:rsidP="009C0267">
      <w:pPr>
        <w:pStyle w:val="BalloonText"/>
      </w:pPr>
      <w:r w:rsidRPr="009C0267">
        <w:t>  echo "Bạn không có quyền truy cập trang này.";</w:t>
      </w:r>
    </w:p>
    <w:p w14:paraId="07C3C745" w14:textId="77777777" w:rsidR="009C0267" w:rsidRPr="009C0267" w:rsidRDefault="009C0267" w:rsidP="009C0267">
      <w:pPr>
        <w:pStyle w:val="BalloonText"/>
      </w:pPr>
      <w:r w:rsidRPr="009C0267">
        <w:t>  exit();</w:t>
      </w:r>
    </w:p>
    <w:p w14:paraId="7CC05550" w14:textId="77777777" w:rsidR="009C0267" w:rsidRPr="009C0267" w:rsidRDefault="009C0267" w:rsidP="009C0267">
      <w:pPr>
        <w:pStyle w:val="BalloonText"/>
      </w:pPr>
      <w:r w:rsidRPr="009C0267">
        <w:t>}</w:t>
      </w:r>
    </w:p>
    <w:p w14:paraId="7995E78D" w14:textId="77777777" w:rsidR="009C0267" w:rsidRPr="009C0267" w:rsidRDefault="009C0267" w:rsidP="009C0267">
      <w:pPr>
        <w:pStyle w:val="BalloonText"/>
      </w:pPr>
      <w:r w:rsidRPr="009C0267">
        <w:t>?&gt;</w:t>
      </w:r>
    </w:p>
    <w:p w14:paraId="112C4673" w14:textId="77777777" w:rsidR="00BA0573" w:rsidRDefault="00BA0573" w:rsidP="005C3ADD">
      <w:pPr>
        <w:pStyle w:val="3"/>
        <w:ind w:left="0"/>
        <w:rPr>
          <w:lang w:val="en-US"/>
        </w:rPr>
      </w:pPr>
    </w:p>
    <w:p w14:paraId="4E102993" w14:textId="77777777" w:rsidR="005C3ADD" w:rsidRPr="005C3ADD" w:rsidRDefault="005C3ADD" w:rsidP="005C3ADD">
      <w:pPr>
        <w:pStyle w:val="3"/>
        <w:ind w:left="0"/>
        <w:rPr>
          <w:b/>
          <w:bCs/>
          <w:lang w:val="en-US"/>
        </w:rPr>
      </w:pPr>
    </w:p>
    <w:p w14:paraId="7BB7188E" w14:textId="4EE14238" w:rsidR="000813DD" w:rsidRDefault="005C3ADD" w:rsidP="00615D41">
      <w:pPr>
        <w:pStyle w:val="3"/>
        <w:numPr>
          <w:ilvl w:val="2"/>
          <w:numId w:val="89"/>
        </w:numPr>
        <w:rPr>
          <w:b/>
          <w:bCs/>
          <w:lang w:val="en-US"/>
        </w:rPr>
      </w:pPr>
      <w:r>
        <w:rPr>
          <w:b/>
          <w:bCs/>
          <w:lang w:val="en-US"/>
        </w:rPr>
        <w:lastRenderedPageBreak/>
        <w:t>Chức năng Thêm</w:t>
      </w:r>
    </w:p>
    <w:p w14:paraId="61E7BF48" w14:textId="77777777" w:rsidR="005C3ADD" w:rsidRPr="005C3ADD" w:rsidRDefault="005C3ADD" w:rsidP="005C3ADD">
      <w:pPr>
        <w:pStyle w:val="BalloonText"/>
      </w:pPr>
      <w:r w:rsidRPr="005C3ADD">
        <w:t>&lt;form action="xuly_themsinhvien.php" method="post"&gt;</w:t>
      </w:r>
    </w:p>
    <w:p w14:paraId="12A20F51" w14:textId="4AFFBCA7" w:rsidR="005C3ADD" w:rsidRPr="005C3ADD" w:rsidRDefault="005C3ADD" w:rsidP="005C3ADD">
      <w:pPr>
        <w:pStyle w:val="BalloonText"/>
      </w:pPr>
      <w:r w:rsidRPr="005C3ADD">
        <w:t>&lt;div&gt;</w:t>
      </w:r>
    </w:p>
    <w:p w14:paraId="6E3247F3" w14:textId="4FF52F81" w:rsidR="005C3ADD" w:rsidRPr="005C3ADD" w:rsidRDefault="005C3ADD" w:rsidP="005C3ADD">
      <w:pPr>
        <w:pStyle w:val="BalloonText"/>
      </w:pPr>
      <w:r w:rsidRPr="005C3ADD">
        <w:t>&lt;label for="masv"&gt;Mã sinh viên:&lt;/label&gt;</w:t>
      </w:r>
    </w:p>
    <w:p w14:paraId="19FF37F4" w14:textId="0C2C43BB" w:rsidR="005C3ADD" w:rsidRPr="005C3ADD" w:rsidRDefault="005C3ADD" w:rsidP="005C3ADD">
      <w:pPr>
        <w:pStyle w:val="BalloonText"/>
      </w:pPr>
      <w:r w:rsidRPr="005C3ADD">
        <w:t>&lt;input type="text" id="masv" placeholder="Nhập mã sinh viên" name="txtMaSV" required&gt;</w:t>
      </w:r>
    </w:p>
    <w:p w14:paraId="6F125D16" w14:textId="192F0493" w:rsidR="005C3ADD" w:rsidRPr="005C3ADD" w:rsidRDefault="005C3ADD" w:rsidP="005C3ADD">
      <w:pPr>
        <w:pStyle w:val="BalloonText"/>
      </w:pPr>
      <w:r w:rsidRPr="005C3ADD">
        <w:t>&lt;/div&gt;</w:t>
      </w:r>
    </w:p>
    <w:p w14:paraId="2E89FFD7" w14:textId="77777777" w:rsidR="005C3ADD" w:rsidRPr="005C3ADD" w:rsidRDefault="005C3ADD" w:rsidP="005C3ADD">
      <w:pPr>
        <w:pStyle w:val="BalloonText"/>
      </w:pPr>
    </w:p>
    <w:p w14:paraId="7F28B5D7" w14:textId="3BCF3240" w:rsidR="005C3ADD" w:rsidRPr="005C3ADD" w:rsidRDefault="005C3ADD" w:rsidP="005C3ADD">
      <w:pPr>
        <w:pStyle w:val="BalloonText"/>
      </w:pPr>
      <w:r w:rsidRPr="005C3ADD">
        <w:t>&lt;div&gt;</w:t>
      </w:r>
    </w:p>
    <w:p w14:paraId="57D4F808" w14:textId="16C79998" w:rsidR="005C3ADD" w:rsidRPr="005C3ADD" w:rsidRDefault="005C3ADD" w:rsidP="005C3ADD">
      <w:pPr>
        <w:pStyle w:val="BalloonText"/>
      </w:pPr>
      <w:r w:rsidRPr="005C3ADD">
        <w:t>&lt;label for="holot"&gt;Họ lót:&lt;/label&gt;</w:t>
      </w:r>
    </w:p>
    <w:p w14:paraId="203C3FB9" w14:textId="025C159E" w:rsidR="005C3ADD" w:rsidRPr="005C3ADD" w:rsidRDefault="005C3ADD" w:rsidP="005C3ADD">
      <w:pPr>
        <w:pStyle w:val="BalloonText"/>
      </w:pPr>
      <w:r w:rsidRPr="005C3ADD">
        <w:t>&lt;input type="text" id="holot" placeholder="Nhập họ lót" name="txtHoLot" required&gt;</w:t>
      </w:r>
    </w:p>
    <w:p w14:paraId="42655680" w14:textId="21B6071F" w:rsidR="005C3ADD" w:rsidRPr="005C3ADD" w:rsidRDefault="005C3ADD" w:rsidP="005C3ADD">
      <w:pPr>
        <w:pStyle w:val="BalloonText"/>
      </w:pPr>
      <w:r w:rsidRPr="005C3ADD">
        <w:t>&lt;/div&gt;</w:t>
      </w:r>
    </w:p>
    <w:p w14:paraId="44B4527A" w14:textId="77777777" w:rsidR="005C3ADD" w:rsidRPr="005C3ADD" w:rsidRDefault="005C3ADD" w:rsidP="005C3ADD">
      <w:pPr>
        <w:pStyle w:val="BalloonText"/>
      </w:pPr>
    </w:p>
    <w:p w14:paraId="54CCF453" w14:textId="5F3BF6FF" w:rsidR="005C3ADD" w:rsidRPr="005C3ADD" w:rsidRDefault="005C3ADD" w:rsidP="005C3ADD">
      <w:pPr>
        <w:pStyle w:val="BalloonText"/>
      </w:pPr>
      <w:r w:rsidRPr="005C3ADD">
        <w:t>&lt;div&gt;</w:t>
      </w:r>
    </w:p>
    <w:p w14:paraId="55C60478" w14:textId="1A7F711A" w:rsidR="005C3ADD" w:rsidRPr="005C3ADD" w:rsidRDefault="005C3ADD" w:rsidP="005C3ADD">
      <w:pPr>
        <w:pStyle w:val="BalloonText"/>
      </w:pPr>
      <w:r w:rsidRPr="005C3ADD">
        <w:t>&lt;label for="tensv"&gt;Tên sinh viên:&lt;/label&gt;</w:t>
      </w:r>
    </w:p>
    <w:p w14:paraId="28A65426" w14:textId="2622AB78" w:rsidR="005C3ADD" w:rsidRPr="005C3ADD" w:rsidRDefault="005C3ADD" w:rsidP="005C3ADD">
      <w:pPr>
        <w:pStyle w:val="BalloonText"/>
      </w:pPr>
      <w:r w:rsidRPr="005C3ADD">
        <w:t>&lt;input type="text" id="tensv" placeholder="Nhập tên sinh viên" name="txtTenSV" required&gt;</w:t>
      </w:r>
    </w:p>
    <w:p w14:paraId="0FF70681" w14:textId="1B18D6D7" w:rsidR="005C3ADD" w:rsidRPr="005C3ADD" w:rsidRDefault="005C3ADD" w:rsidP="005C3ADD">
      <w:pPr>
        <w:pStyle w:val="BalloonText"/>
      </w:pPr>
      <w:r w:rsidRPr="005C3ADD">
        <w:t>&lt;/div&gt;</w:t>
      </w:r>
    </w:p>
    <w:p w14:paraId="12C14E65" w14:textId="77777777" w:rsidR="005C3ADD" w:rsidRPr="005C3ADD" w:rsidRDefault="005C3ADD" w:rsidP="005C3ADD">
      <w:pPr>
        <w:pStyle w:val="BalloonText"/>
      </w:pPr>
    </w:p>
    <w:p w14:paraId="1CE92FC4" w14:textId="22F6AB15" w:rsidR="005C3ADD" w:rsidRPr="005C3ADD" w:rsidRDefault="005C3ADD" w:rsidP="005C3ADD">
      <w:pPr>
        <w:pStyle w:val="BalloonText"/>
      </w:pPr>
      <w:r w:rsidRPr="005C3ADD">
        <w:t>&lt;div&gt;</w:t>
      </w:r>
    </w:p>
    <w:p w14:paraId="38DA3916" w14:textId="6C0E0836" w:rsidR="005C3ADD" w:rsidRPr="005C3ADD" w:rsidRDefault="005C3ADD" w:rsidP="005C3ADD">
      <w:pPr>
        <w:pStyle w:val="BalloonText"/>
      </w:pPr>
      <w:r w:rsidRPr="005C3ADD">
        <w:t>&lt;label for="ngaysinh"&gt;Ngày sinh:&lt;/label&gt;</w:t>
      </w:r>
    </w:p>
    <w:p w14:paraId="26CCD464" w14:textId="715DF9AC" w:rsidR="005C3ADD" w:rsidRPr="005C3ADD" w:rsidRDefault="005C3ADD" w:rsidP="005C3ADD">
      <w:pPr>
        <w:pStyle w:val="BalloonText"/>
      </w:pPr>
      <w:r w:rsidRPr="005C3ADD">
        <w:t>&lt;input type="date" id="ngaysinh" name="txtNgaySinh" required max="2006-12-31"&gt;</w:t>
      </w:r>
    </w:p>
    <w:p w14:paraId="1AFCBA2D" w14:textId="3D4037A4" w:rsidR="005C3ADD" w:rsidRPr="005C3ADD" w:rsidRDefault="005C3ADD" w:rsidP="005C3ADD">
      <w:pPr>
        <w:pStyle w:val="BalloonText"/>
      </w:pPr>
      <w:r w:rsidRPr="005C3ADD">
        <w:t>&lt;/div&gt;</w:t>
      </w:r>
    </w:p>
    <w:p w14:paraId="6C7F0C83" w14:textId="77777777" w:rsidR="005C3ADD" w:rsidRPr="005C3ADD" w:rsidRDefault="005C3ADD" w:rsidP="005C3ADD">
      <w:pPr>
        <w:pStyle w:val="BalloonText"/>
      </w:pPr>
    </w:p>
    <w:p w14:paraId="610FF852" w14:textId="63A367AA" w:rsidR="005C3ADD" w:rsidRPr="005C3ADD" w:rsidRDefault="005C3ADD" w:rsidP="005C3ADD">
      <w:pPr>
        <w:pStyle w:val="BalloonText"/>
      </w:pPr>
      <w:r w:rsidRPr="005C3ADD">
        <w:t>&lt;div&gt;</w:t>
      </w:r>
    </w:p>
    <w:p w14:paraId="3CB65002" w14:textId="0ECCE3D7" w:rsidR="005C3ADD" w:rsidRPr="005C3ADD" w:rsidRDefault="005C3ADD" w:rsidP="005C3ADD">
      <w:pPr>
        <w:pStyle w:val="BalloonText"/>
      </w:pPr>
      <w:r w:rsidRPr="005C3ADD">
        <w:t>&lt;label for="gioitinh"&gt;Giới tính:&lt;/label&gt;</w:t>
      </w:r>
    </w:p>
    <w:p w14:paraId="39283DFC" w14:textId="654D64FA" w:rsidR="005C3ADD" w:rsidRPr="005C3ADD" w:rsidRDefault="005C3ADD" w:rsidP="005C3ADD">
      <w:pPr>
        <w:pStyle w:val="BalloonText"/>
      </w:pPr>
      <w:r w:rsidRPr="005C3ADD">
        <w:t>&lt;select id="gioitinh" name="txtGioiTinh" required&gt;</w:t>
      </w:r>
    </w:p>
    <w:p w14:paraId="57DEBD8B" w14:textId="6527BBA9" w:rsidR="005C3ADD" w:rsidRPr="005C3ADD" w:rsidRDefault="005C3ADD" w:rsidP="005C3ADD">
      <w:pPr>
        <w:pStyle w:val="BalloonText"/>
      </w:pPr>
      <w:r w:rsidRPr="005C3ADD">
        <w:t>&lt;option value="Nam"&gt;Nam&lt;/option&gt;</w:t>
      </w:r>
    </w:p>
    <w:p w14:paraId="171A64E6" w14:textId="4057315D" w:rsidR="005C3ADD" w:rsidRPr="005C3ADD" w:rsidRDefault="005C3ADD" w:rsidP="005C3ADD">
      <w:pPr>
        <w:pStyle w:val="BalloonText"/>
      </w:pPr>
      <w:r w:rsidRPr="005C3ADD">
        <w:t>&lt;option value="Nữ"&gt;Nữ&lt;/option&gt;</w:t>
      </w:r>
    </w:p>
    <w:p w14:paraId="6A9D9881" w14:textId="6C0D96FF" w:rsidR="005C3ADD" w:rsidRPr="005C3ADD" w:rsidRDefault="005C3ADD" w:rsidP="005C3ADD">
      <w:pPr>
        <w:pStyle w:val="BalloonText"/>
      </w:pPr>
      <w:r w:rsidRPr="005C3ADD">
        <w:t>&lt;/select&gt;</w:t>
      </w:r>
    </w:p>
    <w:p w14:paraId="3AF07B9C" w14:textId="6066A926" w:rsidR="005C3ADD" w:rsidRPr="005C3ADD" w:rsidRDefault="005C3ADD" w:rsidP="005C3ADD">
      <w:pPr>
        <w:pStyle w:val="BalloonText"/>
      </w:pPr>
      <w:r w:rsidRPr="005C3ADD">
        <w:t>&lt;/div&gt;</w:t>
      </w:r>
    </w:p>
    <w:p w14:paraId="36C2D4FB" w14:textId="77777777" w:rsidR="005C3ADD" w:rsidRPr="005C3ADD" w:rsidRDefault="005C3ADD" w:rsidP="005C3ADD">
      <w:pPr>
        <w:pStyle w:val="BalloonText"/>
      </w:pPr>
    </w:p>
    <w:p w14:paraId="6B717BB2" w14:textId="5D740207" w:rsidR="005C3ADD" w:rsidRPr="005C3ADD" w:rsidRDefault="005C3ADD" w:rsidP="005C3ADD">
      <w:pPr>
        <w:pStyle w:val="BalloonText"/>
      </w:pPr>
      <w:r w:rsidRPr="005C3ADD">
        <w:t>&lt;div&gt;</w:t>
      </w:r>
    </w:p>
    <w:p w14:paraId="7BA345AF" w14:textId="467E9D9C" w:rsidR="005C3ADD" w:rsidRPr="005C3ADD" w:rsidRDefault="005C3ADD" w:rsidP="005C3ADD">
      <w:pPr>
        <w:pStyle w:val="BalloonText"/>
      </w:pPr>
      <w:r w:rsidRPr="005C3ADD">
        <w:t>&lt;label for="malop"&gt;Lớp học:&lt;/label&gt;</w:t>
      </w:r>
    </w:p>
    <w:p w14:paraId="41B54BAD" w14:textId="02714610" w:rsidR="005C3ADD" w:rsidRPr="005C3ADD" w:rsidRDefault="005C3ADD" w:rsidP="005C3ADD">
      <w:pPr>
        <w:pStyle w:val="BalloonText"/>
      </w:pPr>
      <w:r w:rsidRPr="005C3ADD">
        <w:t>&lt;select id="malop" name="txtMaLop" required&gt;</w:t>
      </w:r>
    </w:p>
    <w:p w14:paraId="6325047C" w14:textId="4E9985DD" w:rsidR="005C3ADD" w:rsidRPr="005C3ADD" w:rsidRDefault="005C3ADD" w:rsidP="005C3ADD">
      <w:pPr>
        <w:pStyle w:val="BalloonText"/>
        <w:rPr>
          <w:b/>
          <w:bCs/>
        </w:rPr>
      </w:pPr>
      <w:r w:rsidRPr="005C3ADD">
        <w:rPr>
          <w:b/>
          <w:bCs/>
        </w:rPr>
        <w:t>&lt;?php</w:t>
      </w:r>
    </w:p>
    <w:p w14:paraId="1E2A04AE" w14:textId="72B15603" w:rsidR="005C3ADD" w:rsidRPr="005C3ADD" w:rsidRDefault="005C3ADD" w:rsidP="005C3ADD">
      <w:pPr>
        <w:pStyle w:val="BalloonText"/>
        <w:rPr>
          <w:b/>
          <w:bCs/>
        </w:rPr>
      </w:pPr>
      <w:r w:rsidRPr="005C3ADD">
        <w:rPr>
          <w:b/>
          <w:bCs/>
        </w:rPr>
        <w:t>$sql = "SELECT maLop, tenLop FROM lophoc";</w:t>
      </w:r>
    </w:p>
    <w:p w14:paraId="4D0255CF" w14:textId="183DA30F" w:rsidR="005C3ADD" w:rsidRPr="005C3ADD" w:rsidRDefault="005C3ADD" w:rsidP="005C3ADD">
      <w:pPr>
        <w:pStyle w:val="BalloonText"/>
        <w:rPr>
          <w:b/>
          <w:bCs/>
        </w:rPr>
      </w:pPr>
      <w:r w:rsidRPr="005C3ADD">
        <w:rPr>
          <w:b/>
          <w:bCs/>
        </w:rPr>
        <w:t>$result = $conn-&gt;query($sql);</w:t>
      </w:r>
    </w:p>
    <w:p w14:paraId="6DA2D4CA" w14:textId="0FA53491" w:rsidR="005C3ADD" w:rsidRPr="005C3ADD" w:rsidRDefault="005C3ADD" w:rsidP="005C3ADD">
      <w:pPr>
        <w:pStyle w:val="BalloonText"/>
        <w:rPr>
          <w:b/>
          <w:bCs/>
        </w:rPr>
      </w:pPr>
      <w:r w:rsidRPr="005C3ADD">
        <w:rPr>
          <w:b/>
          <w:bCs/>
        </w:rPr>
        <w:t>while ($row = $result-&gt;fetch_assoc()) {</w:t>
      </w:r>
    </w:p>
    <w:p w14:paraId="1ACA4D7C" w14:textId="4FDE6868" w:rsidR="005C3ADD" w:rsidRPr="005C3ADD" w:rsidRDefault="005C3ADD" w:rsidP="005C3ADD">
      <w:pPr>
        <w:pStyle w:val="BalloonText"/>
        <w:rPr>
          <w:b/>
          <w:bCs/>
        </w:rPr>
      </w:pPr>
      <w:r w:rsidRPr="005C3ADD">
        <w:rPr>
          <w:b/>
          <w:bCs/>
        </w:rPr>
        <w:t>echo "&lt;option value='" . $row['maLop'] . "'&gt;" . $row['maLop'] . " - " . $row['tenLop'] . "&lt;/option&gt;";</w:t>
      </w:r>
    </w:p>
    <w:p w14:paraId="5E0B4A83" w14:textId="22582D6F" w:rsidR="005C3ADD" w:rsidRPr="005C3ADD" w:rsidRDefault="005C3ADD" w:rsidP="005C3ADD">
      <w:pPr>
        <w:pStyle w:val="BalloonText"/>
        <w:rPr>
          <w:b/>
          <w:bCs/>
        </w:rPr>
      </w:pPr>
      <w:r w:rsidRPr="005C3ADD">
        <w:rPr>
          <w:b/>
          <w:bCs/>
        </w:rPr>
        <w:t>}</w:t>
      </w:r>
    </w:p>
    <w:p w14:paraId="723673D4" w14:textId="2BD3B206" w:rsidR="005C3ADD" w:rsidRPr="005C3ADD" w:rsidRDefault="005C3ADD" w:rsidP="005C3ADD">
      <w:pPr>
        <w:pStyle w:val="BalloonText"/>
        <w:rPr>
          <w:b/>
          <w:bCs/>
        </w:rPr>
      </w:pPr>
      <w:r w:rsidRPr="005C3ADD">
        <w:rPr>
          <w:b/>
          <w:bCs/>
        </w:rPr>
        <w:t>?&gt;</w:t>
      </w:r>
    </w:p>
    <w:p w14:paraId="2E068FF7" w14:textId="73615A95" w:rsidR="005C3ADD" w:rsidRPr="005C3ADD" w:rsidRDefault="005C3ADD" w:rsidP="005C3ADD">
      <w:pPr>
        <w:pStyle w:val="BalloonText"/>
      </w:pPr>
      <w:r w:rsidRPr="005C3ADD">
        <w:t>&lt;/select&gt;</w:t>
      </w:r>
    </w:p>
    <w:p w14:paraId="4CCDCBA0" w14:textId="78DCEE20" w:rsidR="005C3ADD" w:rsidRPr="005C3ADD" w:rsidRDefault="005C3ADD" w:rsidP="005C3ADD">
      <w:pPr>
        <w:pStyle w:val="BalloonText"/>
      </w:pPr>
      <w:r w:rsidRPr="005C3ADD">
        <w:t>&lt;/div&gt;</w:t>
      </w:r>
    </w:p>
    <w:p w14:paraId="0E098B40" w14:textId="77777777" w:rsidR="005C3ADD" w:rsidRPr="005C3ADD" w:rsidRDefault="005C3ADD" w:rsidP="005C3ADD">
      <w:pPr>
        <w:pStyle w:val="BalloonText"/>
      </w:pPr>
    </w:p>
    <w:p w14:paraId="1F2FCCBA" w14:textId="4EA84653" w:rsidR="005C3ADD" w:rsidRPr="005C3ADD" w:rsidRDefault="005C3ADD" w:rsidP="005C3ADD">
      <w:pPr>
        <w:pStyle w:val="BalloonText"/>
      </w:pPr>
      <w:r w:rsidRPr="005C3ADD">
        <w:t>&lt;div&gt;</w:t>
      </w:r>
    </w:p>
    <w:p w14:paraId="07CDB113" w14:textId="289EAC01" w:rsidR="005C3ADD" w:rsidRPr="005C3ADD" w:rsidRDefault="005C3ADD" w:rsidP="005C3ADD">
      <w:pPr>
        <w:pStyle w:val="BalloonText"/>
      </w:pPr>
      <w:r w:rsidRPr="005C3ADD">
        <w:t>&lt;button type="submit"&gt;Thêm&lt;/button&gt;</w:t>
      </w:r>
    </w:p>
    <w:p w14:paraId="790ECD89" w14:textId="6A3971A3" w:rsidR="005C3ADD" w:rsidRPr="005C3ADD" w:rsidRDefault="005C3ADD" w:rsidP="005C3ADD">
      <w:pPr>
        <w:pStyle w:val="BalloonText"/>
      </w:pPr>
      <w:r w:rsidRPr="005C3ADD">
        <w:t>&lt;a href="sinhvien.php"&gt;Quay lại&lt;/a&gt;</w:t>
      </w:r>
    </w:p>
    <w:p w14:paraId="47F00458" w14:textId="38C95ACC" w:rsidR="005C3ADD" w:rsidRPr="005C3ADD" w:rsidRDefault="005C3ADD" w:rsidP="005C3ADD">
      <w:pPr>
        <w:pStyle w:val="BalloonText"/>
      </w:pPr>
      <w:r w:rsidRPr="005C3ADD">
        <w:t>&lt;/div&gt;</w:t>
      </w:r>
    </w:p>
    <w:p w14:paraId="1254433C" w14:textId="5DE37C4F" w:rsidR="005C3ADD" w:rsidRDefault="005C3ADD" w:rsidP="005C3ADD">
      <w:pPr>
        <w:pStyle w:val="BalloonText"/>
      </w:pPr>
      <w:r w:rsidRPr="005C3ADD">
        <w:t>&lt;/form&gt;</w:t>
      </w:r>
    </w:p>
    <w:p w14:paraId="15B54C61" w14:textId="5AD90430" w:rsidR="005C3ADD" w:rsidRDefault="00E20FD3" w:rsidP="005C3ADD">
      <w:pPr>
        <w:pStyle w:val="3"/>
        <w:ind w:left="0"/>
        <w:rPr>
          <w:lang w:val="en-US"/>
        </w:rPr>
      </w:pPr>
      <w:r>
        <w:rPr>
          <w:lang w:val="en-US"/>
        </w:rPr>
        <w:tab/>
      </w:r>
      <w:r w:rsidR="005C3ADD">
        <w:rPr>
          <w:lang w:val="en-US"/>
        </w:rPr>
        <w:t xml:space="preserve">Sử dụng form để xây dựng lên giao diện cho phép người dùng nhập vào các thông tin của Sinh viên cần thêm vào CSDL, đặc biệt với thông tin Lớp học sẽ cho chọn các lớp đã có sẵn trong CSDL bằng cách thực hiện câu truy vấn với bảng lophoc sau đó </w:t>
      </w:r>
      <w:r w:rsidR="005C3ADD">
        <w:rPr>
          <w:lang w:val="en-US"/>
        </w:rPr>
        <w:lastRenderedPageBreak/>
        <w:t>dùng vòng lặp while</w:t>
      </w:r>
      <w:r>
        <w:rPr>
          <w:lang w:val="en-US"/>
        </w:rPr>
        <w:t xml:space="preserve"> và hàm fetch_assoc để duyệt qua từng dòng các dữ liệu. In ra các tùy chọn mà dữ liệu đã duyệt qua kết hợp với nối chuỗi ‘.’ .</w:t>
      </w:r>
    </w:p>
    <w:p w14:paraId="73A734F8" w14:textId="66DEDA52" w:rsidR="00E20FD3" w:rsidRDefault="00E20FD3" w:rsidP="00657E89">
      <w:pPr>
        <w:pStyle w:val="3"/>
        <w:ind w:left="0"/>
        <w:rPr>
          <w:b/>
          <w:bCs/>
          <w:lang w:val="en-US"/>
        </w:rPr>
      </w:pPr>
      <w:r>
        <w:rPr>
          <w:b/>
          <w:bCs/>
          <w:lang w:val="en-US"/>
        </w:rPr>
        <w:tab/>
        <w:t>Xử lý chức năng thêm</w:t>
      </w:r>
    </w:p>
    <w:p w14:paraId="252987AA" w14:textId="217E9FB3" w:rsidR="00E20FD3" w:rsidRPr="00E20FD3" w:rsidRDefault="00E20FD3" w:rsidP="00657E89">
      <w:pPr>
        <w:pStyle w:val="BalloonText"/>
        <w:spacing w:line="360" w:lineRule="auto"/>
        <w:rPr>
          <w:lang w:val="vi-VN"/>
        </w:rPr>
      </w:pPr>
      <w:r w:rsidRPr="00E20FD3">
        <w:t>if (isset($_POST['them_s</w:t>
      </w:r>
      <w:r w:rsidR="00657E89">
        <w:t>v</w:t>
      </w:r>
      <w:r w:rsidRPr="00E20FD3">
        <w:t>'])) {</w:t>
      </w:r>
    </w:p>
    <w:p w14:paraId="432AE820" w14:textId="77777777" w:rsidR="00E20FD3" w:rsidRPr="00E20FD3" w:rsidRDefault="00E20FD3" w:rsidP="00657E89">
      <w:pPr>
        <w:pStyle w:val="BalloonText"/>
        <w:spacing w:line="360" w:lineRule="auto"/>
      </w:pPr>
      <w:r w:rsidRPr="00E20FD3">
        <w:t>$maSV = $_POST['txtMaSV'];</w:t>
      </w:r>
    </w:p>
    <w:p w14:paraId="6017FE8C" w14:textId="77777777" w:rsidR="00E20FD3" w:rsidRPr="00E20FD3" w:rsidRDefault="00E20FD3" w:rsidP="00657E89">
      <w:pPr>
        <w:pStyle w:val="BalloonText"/>
        <w:spacing w:line="360" w:lineRule="auto"/>
      </w:pPr>
      <w:r w:rsidRPr="00E20FD3">
        <w:t>$hoLot = $_POST['txtHoLot'];</w:t>
      </w:r>
    </w:p>
    <w:p w14:paraId="138D226B" w14:textId="77777777" w:rsidR="00E20FD3" w:rsidRPr="00E20FD3" w:rsidRDefault="00E20FD3" w:rsidP="00657E89">
      <w:pPr>
        <w:pStyle w:val="BalloonText"/>
        <w:spacing w:line="360" w:lineRule="auto"/>
      </w:pPr>
      <w:r w:rsidRPr="00E20FD3">
        <w:t>$tenSV = $_POST['txtTenSV'];</w:t>
      </w:r>
    </w:p>
    <w:p w14:paraId="286E2961" w14:textId="77777777" w:rsidR="00E20FD3" w:rsidRPr="00E20FD3" w:rsidRDefault="00E20FD3" w:rsidP="00657E89">
      <w:pPr>
        <w:pStyle w:val="BalloonText"/>
        <w:spacing w:line="360" w:lineRule="auto"/>
      </w:pPr>
      <w:r w:rsidRPr="00E20FD3">
        <w:t>$ngaySinh = $_POST['txtNgaySinh'];</w:t>
      </w:r>
    </w:p>
    <w:p w14:paraId="25364528" w14:textId="77777777" w:rsidR="00E20FD3" w:rsidRPr="00E20FD3" w:rsidRDefault="00E20FD3" w:rsidP="00657E89">
      <w:pPr>
        <w:pStyle w:val="BalloonText"/>
        <w:spacing w:line="360" w:lineRule="auto"/>
      </w:pPr>
      <w:r w:rsidRPr="00E20FD3">
        <w:t>$gioiTinh = $_POST['txtGioiTinh'];</w:t>
      </w:r>
    </w:p>
    <w:p w14:paraId="3C43AD18" w14:textId="2E07DDFC" w:rsidR="00E20FD3" w:rsidRPr="00E20FD3" w:rsidRDefault="00E20FD3" w:rsidP="00657E89">
      <w:pPr>
        <w:pStyle w:val="BalloonText"/>
        <w:spacing w:line="360" w:lineRule="auto"/>
      </w:pPr>
      <w:r w:rsidRPr="00E20FD3">
        <w:t>$maLop = $_POST['txtMaLop'];</w:t>
      </w:r>
    </w:p>
    <w:p w14:paraId="2DB303C3" w14:textId="7DA83E9D" w:rsidR="005C3ADD" w:rsidRDefault="00657E89" w:rsidP="00657E89">
      <w:pPr>
        <w:pStyle w:val="3"/>
        <w:ind w:left="0"/>
        <w:rPr>
          <w:lang w:val="en-US"/>
        </w:rPr>
      </w:pPr>
      <w:r>
        <w:rPr>
          <w:lang w:val="en-US"/>
        </w:rPr>
        <w:tab/>
      </w:r>
      <w:r w:rsidRPr="00657E89">
        <w:rPr>
          <w:lang w:val="en-US"/>
        </w:rPr>
        <w:t>Lưu dữ liệu người dùng nhập từ form vào các biến tương ứng trong PHP để sử dụng trong truy vấn SQL.</w:t>
      </w:r>
    </w:p>
    <w:p w14:paraId="1969E92E" w14:textId="77777777" w:rsidR="00657E89" w:rsidRPr="00657E89" w:rsidRDefault="00657E89" w:rsidP="00657E89">
      <w:pPr>
        <w:pStyle w:val="BalloonText"/>
        <w:spacing w:line="360" w:lineRule="auto"/>
      </w:pPr>
      <w:r w:rsidRPr="00657E89">
        <w:t xml:space="preserve">$sql = "INSERT INTO sinhvien (maSV, hoLot, tenSV, ngaySinh, gioiTinh, maLop) </w:t>
      </w:r>
    </w:p>
    <w:p w14:paraId="64CB625D" w14:textId="46F7FE15" w:rsidR="00657E89" w:rsidRDefault="00657E89" w:rsidP="00657E89">
      <w:pPr>
        <w:pStyle w:val="BalloonText"/>
        <w:spacing w:line="360" w:lineRule="auto"/>
      </w:pPr>
      <w:r w:rsidRPr="00657E89">
        <w:t xml:space="preserve">     VALUES ('$maSV', '$hoLot', '$tenSV', '$ngaySinh', '$gioiTinh', '$maLop')";</w:t>
      </w:r>
    </w:p>
    <w:p w14:paraId="5988A2B9" w14:textId="4E67978E" w:rsidR="00657E89" w:rsidRDefault="00657E89" w:rsidP="00657E89">
      <w:pPr>
        <w:pStyle w:val="3"/>
        <w:ind w:left="0"/>
        <w:rPr>
          <w:lang w:val="en-US"/>
        </w:rPr>
      </w:pPr>
      <w:r>
        <w:rPr>
          <w:lang w:val="en-US"/>
        </w:rPr>
        <w:tab/>
        <w:t>Câu l</w:t>
      </w:r>
      <w:r w:rsidRPr="00657E89">
        <w:rPr>
          <w:lang w:val="en-US"/>
        </w:rPr>
        <w:t xml:space="preserve">ệnh SQL dùng để </w:t>
      </w:r>
      <w:r>
        <w:rPr>
          <w:lang w:val="en-US"/>
        </w:rPr>
        <w:t>thêm</w:t>
      </w:r>
      <w:r w:rsidRPr="00657E89">
        <w:rPr>
          <w:lang w:val="en-US"/>
        </w:rPr>
        <w:t xml:space="preserve"> một hàng dữ liệu mới vào bảng sinhvien</w:t>
      </w:r>
      <w:r>
        <w:rPr>
          <w:lang w:val="en-US"/>
        </w:rPr>
        <w:t xml:space="preserve"> với các dữ liệu tương ứng được biến lưu trữ.</w:t>
      </w:r>
    </w:p>
    <w:p w14:paraId="3232F60B" w14:textId="77777777" w:rsidR="00657E89" w:rsidRPr="00657E89" w:rsidRDefault="00657E89" w:rsidP="00657E89">
      <w:pPr>
        <w:pStyle w:val="BalloonText"/>
        <w:spacing w:line="360" w:lineRule="auto"/>
      </w:pPr>
      <w:r w:rsidRPr="00657E89">
        <w:t>if ($conn-&gt;query($sql) === TRUE) {</w:t>
      </w:r>
    </w:p>
    <w:p w14:paraId="6815BF90" w14:textId="77777777" w:rsidR="00657E89" w:rsidRPr="00657E89" w:rsidRDefault="00657E89" w:rsidP="00657E89">
      <w:pPr>
        <w:pStyle w:val="BalloonText"/>
        <w:spacing w:line="360" w:lineRule="auto"/>
      </w:pPr>
      <w:r w:rsidRPr="00657E89">
        <w:t xml:space="preserve">    echo "&lt;script&gt;alert('Thêm sinh viên thành công!'); window.location='sinhvien.php';&lt;/script&gt;";</w:t>
      </w:r>
    </w:p>
    <w:p w14:paraId="2562E0AA" w14:textId="77777777" w:rsidR="00657E89" w:rsidRPr="00657E89" w:rsidRDefault="00657E89" w:rsidP="00657E89">
      <w:pPr>
        <w:pStyle w:val="BalloonText"/>
        <w:spacing w:line="360" w:lineRule="auto"/>
      </w:pPr>
      <w:r w:rsidRPr="00657E89">
        <w:t>} else {</w:t>
      </w:r>
    </w:p>
    <w:p w14:paraId="5D519C11" w14:textId="77777777" w:rsidR="00657E89" w:rsidRPr="00657E89" w:rsidRDefault="00657E89" w:rsidP="00657E89">
      <w:pPr>
        <w:pStyle w:val="BalloonText"/>
        <w:spacing w:line="360" w:lineRule="auto"/>
      </w:pPr>
      <w:r w:rsidRPr="00657E89">
        <w:t xml:space="preserve">    echo "Lỗi khi thêm sinh viên: " . $conn-&gt;error;</w:t>
      </w:r>
    </w:p>
    <w:p w14:paraId="3CD49544" w14:textId="1EDD2EDD" w:rsidR="00657E89" w:rsidRDefault="00657E89" w:rsidP="00657E89">
      <w:pPr>
        <w:pStyle w:val="BalloonText"/>
        <w:spacing w:line="360" w:lineRule="auto"/>
      </w:pPr>
      <w:r w:rsidRPr="00657E89">
        <w:t>}</w:t>
      </w:r>
    </w:p>
    <w:p w14:paraId="0699063F" w14:textId="7B3B669F" w:rsidR="00657E89" w:rsidRPr="00657E89" w:rsidRDefault="00657E89" w:rsidP="00657E89">
      <w:pPr>
        <w:pStyle w:val="3"/>
        <w:ind w:left="0"/>
      </w:pPr>
      <w:r>
        <w:rPr>
          <w:b/>
          <w:bCs/>
          <w:lang w:val="en-US"/>
        </w:rPr>
        <w:tab/>
      </w:r>
      <w:r w:rsidRPr="00657E89">
        <w:rPr>
          <w:b/>
          <w:bCs/>
        </w:rPr>
        <w:t>$conn-&gt;query($sql)</w:t>
      </w:r>
      <w:r w:rsidRPr="00657E89">
        <w:t>: Thực thi câu lệnh SQL trên cơ sở dữ liệu.</w:t>
      </w:r>
    </w:p>
    <w:p w14:paraId="1AA73F22" w14:textId="30DCCA96" w:rsidR="00657E89" w:rsidRPr="00657E89" w:rsidRDefault="00657E89" w:rsidP="00657E89">
      <w:pPr>
        <w:pStyle w:val="3"/>
        <w:ind w:left="0"/>
      </w:pPr>
      <w:r>
        <w:rPr>
          <w:lang w:val="en-US"/>
        </w:rPr>
        <w:tab/>
      </w:r>
      <w:r w:rsidRPr="00657E89">
        <w:t>Nếu câu lệnh thành công:</w:t>
      </w:r>
      <w:r>
        <w:rPr>
          <w:lang w:val="en-US"/>
        </w:rPr>
        <w:t xml:space="preserve"> </w:t>
      </w:r>
      <w:r w:rsidRPr="00657E89">
        <w:t>Hiển thị thông báo thành công bằng JavaScript alert</w:t>
      </w:r>
      <w:r>
        <w:rPr>
          <w:lang w:val="en-US"/>
        </w:rPr>
        <w:t xml:space="preserve"> và c</w:t>
      </w:r>
      <w:r w:rsidRPr="00657E89">
        <w:t>huyển hướng người dùng đến trang sinhvien.php.</w:t>
      </w:r>
    </w:p>
    <w:p w14:paraId="5267A8BA" w14:textId="63BCD034" w:rsidR="00235688" w:rsidRPr="00235688" w:rsidRDefault="00657E89" w:rsidP="00657E89">
      <w:pPr>
        <w:pStyle w:val="3"/>
        <w:ind w:left="0"/>
        <w:rPr>
          <w:lang w:val="en-US"/>
        </w:rPr>
      </w:pPr>
      <w:r>
        <w:rPr>
          <w:lang w:val="en-US"/>
        </w:rPr>
        <w:tab/>
      </w:r>
      <w:r w:rsidRPr="00657E89">
        <w:t>Nếu câu lệnh thất bại:</w:t>
      </w:r>
      <w:r>
        <w:rPr>
          <w:lang w:val="en-US"/>
        </w:rPr>
        <w:t xml:space="preserve"> </w:t>
      </w:r>
      <w:r w:rsidRPr="00657E89">
        <w:t>In ra thông báo lỗi, kèm theo chi tiết lỗi từ cơ sở dữ liệu ($conn-&gt;error).</w:t>
      </w:r>
    </w:p>
    <w:p w14:paraId="270D0163" w14:textId="1BF93811" w:rsidR="000813DD" w:rsidRDefault="000813DD" w:rsidP="00615D41">
      <w:pPr>
        <w:pStyle w:val="3"/>
        <w:numPr>
          <w:ilvl w:val="2"/>
          <w:numId w:val="89"/>
        </w:numPr>
        <w:rPr>
          <w:b/>
          <w:bCs/>
          <w:lang w:val="en-US"/>
        </w:rPr>
      </w:pPr>
      <w:r>
        <w:rPr>
          <w:b/>
          <w:bCs/>
          <w:lang w:val="en-US"/>
        </w:rPr>
        <w:t>C</w:t>
      </w:r>
      <w:r w:rsidR="00235688">
        <w:rPr>
          <w:b/>
          <w:bCs/>
          <w:lang w:val="en-US"/>
        </w:rPr>
        <w:t>hức năng sửa</w:t>
      </w:r>
    </w:p>
    <w:p w14:paraId="709E6CDF" w14:textId="0263A447" w:rsidR="00235688" w:rsidRDefault="00235688" w:rsidP="00235688">
      <w:pPr>
        <w:pStyle w:val="3"/>
        <w:ind w:left="0"/>
        <w:rPr>
          <w:lang w:val="en-US"/>
        </w:rPr>
      </w:pPr>
      <w:r>
        <w:rPr>
          <w:lang w:val="en-US"/>
        </w:rPr>
        <w:tab/>
        <w:t>Với chức năng sửa thì giao diện thì vẫn giống như khi Thêm vào, chỉ khác ở chỗ dữ liệu nào bạn không cho phép sửa</w:t>
      </w:r>
      <w:r w:rsidR="008778DF">
        <w:rPr>
          <w:lang w:val="en-US"/>
        </w:rPr>
        <w:t xml:space="preserve"> hay nhập vào thì sẽ thay đổi từ khóa trong thẻ &lt;input&gt; thành </w:t>
      </w:r>
      <w:r w:rsidR="008778DF">
        <w:rPr>
          <w:i/>
          <w:iCs/>
          <w:lang w:val="en-US"/>
        </w:rPr>
        <w:t xml:space="preserve">readonly(chỉ cho phép đọc) </w:t>
      </w:r>
      <w:r w:rsidR="008778DF">
        <w:rPr>
          <w:lang w:val="en-US"/>
        </w:rPr>
        <w:t xml:space="preserve">thay vì </w:t>
      </w:r>
      <w:r w:rsidR="008778DF">
        <w:rPr>
          <w:i/>
          <w:iCs/>
          <w:lang w:val="en-US"/>
        </w:rPr>
        <w:t xml:space="preserve">required. </w:t>
      </w:r>
    </w:p>
    <w:p w14:paraId="364FC1CB" w14:textId="4C2D111F" w:rsidR="008778DF" w:rsidRDefault="008778DF" w:rsidP="00235688">
      <w:pPr>
        <w:pStyle w:val="3"/>
        <w:ind w:left="0"/>
        <w:rPr>
          <w:lang w:val="en-US"/>
        </w:rPr>
      </w:pPr>
      <w:r>
        <w:rPr>
          <w:lang w:val="en-US"/>
        </w:rPr>
        <w:tab/>
        <w:t>Cùng với đó là khi xử lý sửa cũng giống như khi xử lý Thêm dữ liệu vào, chỉ khác ở câu lệnh SQL cụ thể như sau:</w:t>
      </w:r>
    </w:p>
    <w:p w14:paraId="4D8B6F3D" w14:textId="5D8C4091" w:rsidR="008778DF" w:rsidRPr="008778DF" w:rsidRDefault="008778DF" w:rsidP="008778DF">
      <w:pPr>
        <w:pStyle w:val="BalloonText"/>
      </w:pPr>
      <w:r w:rsidRPr="008778DF">
        <w:t>$sql = "UPDATE sinhvien SET hoLot = '$hoLot', tenSV = '$tenSV', ngaySinh = '$ngaySinh', gioiTinh = '$gioiTinh', maLop = '$maLop' WHERE maSV = '$maSV'";</w:t>
      </w:r>
    </w:p>
    <w:p w14:paraId="3E732517" w14:textId="6706764F" w:rsidR="000813DD" w:rsidRDefault="000813DD" w:rsidP="00615D41">
      <w:pPr>
        <w:pStyle w:val="3"/>
        <w:numPr>
          <w:ilvl w:val="2"/>
          <w:numId w:val="89"/>
        </w:numPr>
        <w:rPr>
          <w:b/>
          <w:bCs/>
          <w:lang w:val="en-US"/>
        </w:rPr>
      </w:pPr>
      <w:r>
        <w:rPr>
          <w:b/>
          <w:bCs/>
          <w:lang w:val="en-US"/>
        </w:rPr>
        <w:lastRenderedPageBreak/>
        <w:t>C</w:t>
      </w:r>
      <w:r w:rsidR="008778DF">
        <w:rPr>
          <w:b/>
          <w:bCs/>
          <w:lang w:val="en-US"/>
        </w:rPr>
        <w:t>hức năng xóa</w:t>
      </w:r>
    </w:p>
    <w:p w14:paraId="67FC8E5E" w14:textId="77777777" w:rsidR="008778DF" w:rsidRPr="008778DF" w:rsidRDefault="008778DF" w:rsidP="006B654B">
      <w:pPr>
        <w:pStyle w:val="BalloonText"/>
        <w:spacing w:line="360" w:lineRule="auto"/>
        <w:rPr>
          <w:lang w:eastAsia="en-US"/>
        </w:rPr>
      </w:pPr>
      <w:r w:rsidRPr="008778DF">
        <w:rPr>
          <w:lang w:eastAsia="en-US"/>
        </w:rPr>
        <w:t>&lt;?php</w:t>
      </w:r>
    </w:p>
    <w:p w14:paraId="5EEE9BDD" w14:textId="77777777" w:rsidR="008778DF" w:rsidRPr="008778DF" w:rsidRDefault="008778DF" w:rsidP="006B654B">
      <w:pPr>
        <w:pStyle w:val="BalloonText"/>
        <w:spacing w:line="360" w:lineRule="auto"/>
        <w:rPr>
          <w:lang w:eastAsia="en-US"/>
        </w:rPr>
      </w:pPr>
      <w:r w:rsidRPr="008778DF">
        <w:rPr>
          <w:lang w:eastAsia="en-US"/>
        </w:rPr>
        <w:t>include_once("connect.php");</w:t>
      </w:r>
    </w:p>
    <w:p w14:paraId="02DE66D3" w14:textId="77777777" w:rsidR="008778DF" w:rsidRPr="008778DF" w:rsidRDefault="008778DF" w:rsidP="006B654B">
      <w:pPr>
        <w:pStyle w:val="BalloonText"/>
        <w:spacing w:line="360" w:lineRule="auto"/>
        <w:rPr>
          <w:lang w:eastAsia="en-US"/>
        </w:rPr>
      </w:pPr>
    </w:p>
    <w:p w14:paraId="291B5198" w14:textId="77777777" w:rsidR="008778DF" w:rsidRPr="008778DF" w:rsidRDefault="008778DF" w:rsidP="006B654B">
      <w:pPr>
        <w:pStyle w:val="BalloonText"/>
        <w:spacing w:line="360" w:lineRule="auto"/>
        <w:rPr>
          <w:lang w:eastAsia="en-US"/>
        </w:rPr>
      </w:pPr>
      <w:r w:rsidRPr="008778DF">
        <w:rPr>
          <w:lang w:eastAsia="en-US"/>
        </w:rPr>
        <w:t>if (isset($_GET['maSV'])) {</w:t>
      </w:r>
    </w:p>
    <w:p w14:paraId="1815FCC1" w14:textId="38555901" w:rsidR="008778DF" w:rsidRPr="008778DF" w:rsidRDefault="008778DF" w:rsidP="006B654B">
      <w:pPr>
        <w:pStyle w:val="BalloonText"/>
        <w:spacing w:line="360" w:lineRule="auto"/>
        <w:rPr>
          <w:lang w:eastAsia="en-US"/>
        </w:rPr>
      </w:pPr>
      <w:r w:rsidRPr="008778DF">
        <w:rPr>
          <w:lang w:eastAsia="en-US"/>
        </w:rPr>
        <w:t>$maSV = $_GET['maSV'];</w:t>
      </w:r>
    </w:p>
    <w:p w14:paraId="57E7E3C9" w14:textId="77777777" w:rsidR="008778DF" w:rsidRPr="008778DF" w:rsidRDefault="008778DF" w:rsidP="006B654B">
      <w:pPr>
        <w:pStyle w:val="BalloonText"/>
        <w:spacing w:line="360" w:lineRule="auto"/>
        <w:rPr>
          <w:lang w:eastAsia="en-US"/>
        </w:rPr>
      </w:pPr>
    </w:p>
    <w:p w14:paraId="6F535BD1" w14:textId="1AD13BAE" w:rsidR="008778DF" w:rsidRPr="008778DF" w:rsidRDefault="008778DF" w:rsidP="006B654B">
      <w:pPr>
        <w:pStyle w:val="BalloonText"/>
        <w:spacing w:line="360" w:lineRule="auto"/>
        <w:rPr>
          <w:lang w:eastAsia="en-US"/>
        </w:rPr>
      </w:pPr>
      <w:r w:rsidRPr="008778DF">
        <w:rPr>
          <w:lang w:eastAsia="en-US"/>
        </w:rPr>
        <w:t>// Thực hiện truy vấn xóa</w:t>
      </w:r>
    </w:p>
    <w:p w14:paraId="6BF647F3" w14:textId="67EB44BF" w:rsidR="008778DF" w:rsidRPr="008778DF" w:rsidRDefault="008778DF" w:rsidP="006B654B">
      <w:pPr>
        <w:pStyle w:val="BalloonText"/>
        <w:spacing w:line="360" w:lineRule="auto"/>
        <w:rPr>
          <w:lang w:eastAsia="en-US"/>
        </w:rPr>
      </w:pPr>
      <w:r w:rsidRPr="008778DF">
        <w:rPr>
          <w:lang w:eastAsia="en-US"/>
        </w:rPr>
        <w:t>$sql = "DELETE FROM sinhvien WHERE maSV = '$maSV'";</w:t>
      </w:r>
    </w:p>
    <w:p w14:paraId="62332C30" w14:textId="47B9389D" w:rsidR="008778DF" w:rsidRPr="008778DF" w:rsidRDefault="008778DF" w:rsidP="006B654B">
      <w:pPr>
        <w:pStyle w:val="BalloonText"/>
        <w:spacing w:line="360" w:lineRule="auto"/>
        <w:rPr>
          <w:lang w:eastAsia="en-US"/>
        </w:rPr>
      </w:pPr>
      <w:r w:rsidRPr="008778DF">
        <w:rPr>
          <w:lang w:eastAsia="en-US"/>
        </w:rPr>
        <w:t>if ($conn-&gt;query($sql) === TRUE) {</w:t>
      </w:r>
    </w:p>
    <w:p w14:paraId="60331177" w14:textId="27BDC816" w:rsidR="008778DF" w:rsidRPr="008778DF" w:rsidRDefault="008778DF" w:rsidP="006B654B">
      <w:pPr>
        <w:pStyle w:val="BalloonText"/>
        <w:spacing w:line="360" w:lineRule="auto"/>
        <w:rPr>
          <w:lang w:eastAsia="en-US"/>
        </w:rPr>
      </w:pPr>
      <w:r w:rsidRPr="008778DF">
        <w:rPr>
          <w:lang w:eastAsia="en-US"/>
        </w:rPr>
        <w:t>echo "&lt;script&gt;alert('Xóa sinh viên thành công!'); window.location='sinhvien.php';&lt;/script&gt;";</w:t>
      </w:r>
    </w:p>
    <w:p w14:paraId="2231EEE1" w14:textId="36B1C0CB" w:rsidR="008778DF" w:rsidRPr="008778DF" w:rsidRDefault="008778DF" w:rsidP="006B654B">
      <w:pPr>
        <w:pStyle w:val="BalloonText"/>
        <w:spacing w:line="360" w:lineRule="auto"/>
        <w:rPr>
          <w:lang w:eastAsia="en-US"/>
        </w:rPr>
      </w:pPr>
      <w:r w:rsidRPr="008778DF">
        <w:rPr>
          <w:lang w:eastAsia="en-US"/>
        </w:rPr>
        <w:t>} else {</w:t>
      </w:r>
    </w:p>
    <w:p w14:paraId="28EB7391" w14:textId="4E539E76" w:rsidR="008778DF" w:rsidRPr="008778DF" w:rsidRDefault="008778DF" w:rsidP="006B654B">
      <w:pPr>
        <w:pStyle w:val="BalloonText"/>
        <w:spacing w:line="360" w:lineRule="auto"/>
        <w:rPr>
          <w:lang w:eastAsia="en-US"/>
        </w:rPr>
      </w:pPr>
      <w:r w:rsidRPr="008778DF">
        <w:rPr>
          <w:lang w:eastAsia="en-US"/>
        </w:rPr>
        <w:t>echo "Lỗi khi xóa sinh viên: " . $conn-&gt;error;</w:t>
      </w:r>
    </w:p>
    <w:p w14:paraId="45A18356" w14:textId="006599B3" w:rsidR="008778DF" w:rsidRPr="008778DF" w:rsidRDefault="008778DF" w:rsidP="006B654B">
      <w:pPr>
        <w:pStyle w:val="BalloonText"/>
        <w:spacing w:line="360" w:lineRule="auto"/>
        <w:rPr>
          <w:lang w:eastAsia="en-US"/>
        </w:rPr>
      </w:pPr>
      <w:r w:rsidRPr="008778DF">
        <w:rPr>
          <w:lang w:eastAsia="en-US"/>
        </w:rPr>
        <w:t>}</w:t>
      </w:r>
    </w:p>
    <w:p w14:paraId="60384C83" w14:textId="77777777" w:rsidR="008778DF" w:rsidRPr="008778DF" w:rsidRDefault="008778DF" w:rsidP="006B654B">
      <w:pPr>
        <w:pStyle w:val="BalloonText"/>
        <w:spacing w:line="360" w:lineRule="auto"/>
        <w:rPr>
          <w:lang w:eastAsia="en-US"/>
        </w:rPr>
      </w:pPr>
      <w:r w:rsidRPr="008778DF">
        <w:rPr>
          <w:lang w:eastAsia="en-US"/>
        </w:rPr>
        <w:t>}</w:t>
      </w:r>
    </w:p>
    <w:p w14:paraId="22909FAD" w14:textId="77777777" w:rsidR="008778DF" w:rsidRPr="008778DF" w:rsidRDefault="008778DF" w:rsidP="006B654B">
      <w:pPr>
        <w:pStyle w:val="BalloonText"/>
        <w:spacing w:line="360" w:lineRule="auto"/>
        <w:rPr>
          <w:lang w:eastAsia="en-US"/>
        </w:rPr>
      </w:pPr>
      <w:r w:rsidRPr="008778DF">
        <w:rPr>
          <w:lang w:eastAsia="en-US"/>
        </w:rPr>
        <w:t>$conn-&gt;close();</w:t>
      </w:r>
    </w:p>
    <w:p w14:paraId="5CD6D4BD" w14:textId="0923DBF3" w:rsidR="008778DF" w:rsidRPr="008778DF" w:rsidRDefault="008778DF" w:rsidP="006B654B">
      <w:pPr>
        <w:pStyle w:val="BalloonText"/>
        <w:spacing w:line="360" w:lineRule="auto"/>
        <w:rPr>
          <w:lang w:eastAsia="en-US"/>
        </w:rPr>
      </w:pPr>
      <w:r w:rsidRPr="008778DF">
        <w:rPr>
          <w:lang w:eastAsia="en-US"/>
        </w:rPr>
        <w:t>?&gt;</w:t>
      </w:r>
    </w:p>
    <w:p w14:paraId="0B8D50CF" w14:textId="77777777" w:rsidR="006B654B" w:rsidRDefault="006B654B" w:rsidP="006B654B">
      <w:pPr>
        <w:pStyle w:val="3"/>
        <w:ind w:left="0"/>
        <w:rPr>
          <w:b/>
          <w:bCs/>
          <w:lang w:val="en-US"/>
        </w:rPr>
      </w:pPr>
      <w:r>
        <w:rPr>
          <w:b/>
          <w:bCs/>
          <w:lang w:val="en-US"/>
        </w:rPr>
        <w:tab/>
      </w:r>
    </w:p>
    <w:p w14:paraId="0DCF051B" w14:textId="5F14A6A6" w:rsidR="006B654B" w:rsidRPr="006B654B" w:rsidRDefault="006B654B" w:rsidP="006B654B">
      <w:pPr>
        <w:pStyle w:val="3"/>
        <w:ind w:left="0"/>
        <w:rPr>
          <w:b/>
          <w:bCs/>
        </w:rPr>
      </w:pPr>
      <w:r>
        <w:rPr>
          <w:b/>
          <w:bCs/>
          <w:lang w:val="en-US"/>
        </w:rPr>
        <w:tab/>
        <w:t>Lấy</w:t>
      </w:r>
      <w:r w:rsidRPr="006B654B">
        <w:rPr>
          <w:b/>
          <w:bCs/>
        </w:rPr>
        <w:t xml:space="preserve"> mã sinh viên được truyền qua URL</w:t>
      </w:r>
    </w:p>
    <w:p w14:paraId="1DAD034B" w14:textId="77777777" w:rsidR="006B654B" w:rsidRPr="006B654B" w:rsidRDefault="006B654B" w:rsidP="006B654B">
      <w:pPr>
        <w:pStyle w:val="BalloonText"/>
        <w:spacing w:line="360" w:lineRule="auto"/>
      </w:pPr>
      <w:r w:rsidRPr="006B654B">
        <w:t>if (isset($_GET['maSV'])) {</w:t>
      </w:r>
    </w:p>
    <w:p w14:paraId="116419EF" w14:textId="77777777" w:rsidR="006B654B" w:rsidRPr="006B654B" w:rsidRDefault="006B654B" w:rsidP="006B654B">
      <w:pPr>
        <w:pStyle w:val="BalloonText"/>
        <w:spacing w:line="360" w:lineRule="auto"/>
      </w:pPr>
      <w:r w:rsidRPr="006B654B">
        <w:t xml:space="preserve">    $maSV = $_GET['maSV'];</w:t>
      </w:r>
    </w:p>
    <w:p w14:paraId="48439674" w14:textId="53912968" w:rsidR="006B654B" w:rsidRDefault="006B654B" w:rsidP="006B654B">
      <w:pPr>
        <w:pStyle w:val="3"/>
        <w:ind w:left="0"/>
        <w:rPr>
          <w:lang w:val="en-US"/>
        </w:rPr>
      </w:pPr>
      <w:r>
        <w:rPr>
          <w:lang w:val="en-US"/>
        </w:rPr>
        <w:tab/>
      </w:r>
      <w:r w:rsidRPr="006B654B">
        <w:t>isset($_GET['maSV'])</w:t>
      </w:r>
      <w:r>
        <w:rPr>
          <w:lang w:val="en-US"/>
        </w:rPr>
        <w:t xml:space="preserve">: </w:t>
      </w:r>
      <w:r w:rsidRPr="006B654B">
        <w:t>Kiểm tra xem tham số maSV có tồn tại trong URL hay không</w:t>
      </w:r>
      <w:r>
        <w:rPr>
          <w:lang w:val="en-US"/>
        </w:rPr>
        <w:t>. Sau đó l</w:t>
      </w:r>
      <w:r w:rsidRPr="006B654B">
        <w:rPr>
          <w:lang w:val="en-US"/>
        </w:rPr>
        <w:t>ấy giá trị maSV từ tham số GET trong URL và lưu vào biến $maSV.</w:t>
      </w:r>
    </w:p>
    <w:p w14:paraId="44AA3E6F" w14:textId="0834DA52" w:rsidR="006B654B" w:rsidRPr="006B654B" w:rsidRDefault="006B654B" w:rsidP="006B654B">
      <w:pPr>
        <w:pStyle w:val="3"/>
        <w:ind w:left="0"/>
        <w:rPr>
          <w:lang w:val="en-US"/>
        </w:rPr>
      </w:pPr>
      <w:r>
        <w:rPr>
          <w:lang w:val="en-US"/>
        </w:rPr>
        <w:tab/>
      </w:r>
      <w:r>
        <w:rPr>
          <w:b/>
          <w:bCs/>
          <w:lang w:val="en-US"/>
        </w:rPr>
        <w:t>Thực hiện truy vấn xóa</w:t>
      </w:r>
    </w:p>
    <w:p w14:paraId="77DB8C6A" w14:textId="77777777" w:rsidR="006B654B" w:rsidRPr="006B654B" w:rsidRDefault="006B654B" w:rsidP="006B654B">
      <w:pPr>
        <w:pStyle w:val="BalloonText"/>
        <w:spacing w:line="360" w:lineRule="auto"/>
      </w:pPr>
      <w:r w:rsidRPr="006B654B">
        <w:t>$sql = "DELETE FROM sinhvien WHERE maSV = '$maSV'";</w:t>
      </w:r>
    </w:p>
    <w:p w14:paraId="3CA6C2E8" w14:textId="77777777" w:rsidR="006B654B" w:rsidRPr="006B654B" w:rsidRDefault="006B654B" w:rsidP="006B654B">
      <w:pPr>
        <w:pStyle w:val="BalloonText"/>
        <w:spacing w:line="360" w:lineRule="auto"/>
      </w:pPr>
      <w:r w:rsidRPr="006B654B">
        <w:t>if ($conn-&gt;query($sql) === TRUE) {</w:t>
      </w:r>
    </w:p>
    <w:p w14:paraId="6490169F" w14:textId="77777777" w:rsidR="006B654B" w:rsidRPr="006B654B" w:rsidRDefault="006B654B" w:rsidP="006B654B">
      <w:pPr>
        <w:pStyle w:val="BalloonText"/>
        <w:spacing w:line="360" w:lineRule="auto"/>
      </w:pPr>
      <w:r w:rsidRPr="006B654B">
        <w:t xml:space="preserve">    echo "&lt;script&gt;alert('Xóa sinh viên thành công!'); window.location='sinhvien.php';&lt;/script&gt;";</w:t>
      </w:r>
    </w:p>
    <w:p w14:paraId="06C0B186" w14:textId="77777777" w:rsidR="006B654B" w:rsidRPr="006B654B" w:rsidRDefault="006B654B" w:rsidP="006B654B">
      <w:pPr>
        <w:pStyle w:val="BalloonText"/>
        <w:spacing w:line="360" w:lineRule="auto"/>
      </w:pPr>
      <w:r w:rsidRPr="006B654B">
        <w:t>} else {</w:t>
      </w:r>
    </w:p>
    <w:p w14:paraId="29671A67" w14:textId="77777777" w:rsidR="006B654B" w:rsidRPr="006B654B" w:rsidRDefault="006B654B" w:rsidP="006B654B">
      <w:pPr>
        <w:pStyle w:val="BalloonText"/>
        <w:spacing w:line="360" w:lineRule="auto"/>
      </w:pPr>
      <w:r w:rsidRPr="006B654B">
        <w:t xml:space="preserve">    echo "Lỗi khi xóa sinh viên: " . $conn-&gt;error;</w:t>
      </w:r>
    </w:p>
    <w:p w14:paraId="53F5E4C8" w14:textId="736CA826" w:rsidR="006B654B" w:rsidRPr="006B654B" w:rsidRDefault="006B654B" w:rsidP="006B654B">
      <w:pPr>
        <w:pStyle w:val="BalloonText"/>
        <w:spacing w:line="360" w:lineRule="auto"/>
      </w:pPr>
      <w:r w:rsidRPr="006B654B">
        <w:t>}</w:t>
      </w:r>
    </w:p>
    <w:p w14:paraId="5034E732" w14:textId="3ACEE6FE" w:rsidR="006B654B" w:rsidRPr="006B654B" w:rsidRDefault="006B654B" w:rsidP="006B654B">
      <w:pPr>
        <w:pStyle w:val="3"/>
        <w:ind w:left="0"/>
        <w:rPr>
          <w:lang w:val="en-US"/>
        </w:rPr>
      </w:pPr>
      <w:r>
        <w:rPr>
          <w:b/>
          <w:bCs/>
          <w:lang w:val="en-US"/>
        </w:rPr>
        <w:tab/>
      </w:r>
      <w:r w:rsidRPr="006B654B">
        <w:rPr>
          <w:lang w:val="en-US"/>
        </w:rPr>
        <w:t>Câu lệnh SQL: DELETE</w:t>
      </w:r>
      <w:r>
        <w:rPr>
          <w:lang w:val="en-US"/>
        </w:rPr>
        <w:t xml:space="preserve"> </w:t>
      </w:r>
      <w:r w:rsidRPr="006B654B">
        <w:rPr>
          <w:lang w:val="en-US"/>
        </w:rPr>
        <w:t xml:space="preserve">Xóa bản ghi của sinh viên </w:t>
      </w:r>
      <w:r>
        <w:rPr>
          <w:lang w:val="en-US"/>
        </w:rPr>
        <w:t xml:space="preserve">với điều kiện </w:t>
      </w:r>
      <w:r w:rsidRPr="006B654B">
        <w:rPr>
          <w:lang w:val="en-US"/>
        </w:rPr>
        <w:t>maSV bằng với giá trị được truyền vào</w:t>
      </w:r>
      <w:r>
        <w:rPr>
          <w:lang w:val="en-US"/>
        </w:rPr>
        <w:t xml:space="preserve"> ($maSV).</w:t>
      </w:r>
    </w:p>
    <w:p w14:paraId="18965656" w14:textId="11EFCB18" w:rsidR="006B654B" w:rsidRPr="006B654B" w:rsidRDefault="006B654B" w:rsidP="006B654B">
      <w:pPr>
        <w:pStyle w:val="3"/>
        <w:ind w:left="0"/>
        <w:rPr>
          <w:lang w:val="en-US"/>
        </w:rPr>
      </w:pPr>
      <w:r w:rsidRPr="006B654B">
        <w:rPr>
          <w:lang w:val="en-US"/>
        </w:rPr>
        <w:tab/>
        <w:t>$conn-&gt;query($sql): Thực thi câu lệnh SQL.</w:t>
      </w:r>
    </w:p>
    <w:p w14:paraId="38FC9D73" w14:textId="374F05E0" w:rsidR="006B654B" w:rsidRPr="006B654B" w:rsidRDefault="006B654B" w:rsidP="006B654B">
      <w:pPr>
        <w:pStyle w:val="3"/>
        <w:ind w:left="0"/>
        <w:rPr>
          <w:lang w:val="en-US"/>
        </w:rPr>
      </w:pPr>
      <w:r>
        <w:rPr>
          <w:lang w:val="en-US"/>
        </w:rPr>
        <w:lastRenderedPageBreak/>
        <w:tab/>
      </w:r>
      <w:r w:rsidRPr="006B654B">
        <w:rPr>
          <w:lang w:val="en-US"/>
        </w:rPr>
        <w:t>Nếu thành công, hiển thị thông báo bằng JavaScript alert và chuyển hướng người dùng về trang sinhvien.php. Nếu thất bại, in ra thông báo lỗi kèm theo thông tin lỗi từ cơ sở dữ liệu ($conn-&gt;error).</w:t>
      </w:r>
    </w:p>
    <w:p w14:paraId="55A7841B" w14:textId="77777777" w:rsidR="008778DF" w:rsidRDefault="008778DF" w:rsidP="008778DF">
      <w:pPr>
        <w:pStyle w:val="3"/>
        <w:ind w:left="0"/>
        <w:rPr>
          <w:b/>
          <w:bCs/>
          <w:lang w:val="en-US"/>
        </w:rPr>
      </w:pPr>
    </w:p>
    <w:p w14:paraId="7A242623" w14:textId="623B9096" w:rsidR="000813DD" w:rsidRDefault="00DE3D07" w:rsidP="00615D41">
      <w:pPr>
        <w:pStyle w:val="3"/>
        <w:numPr>
          <w:ilvl w:val="2"/>
          <w:numId w:val="89"/>
        </w:numPr>
        <w:rPr>
          <w:b/>
          <w:bCs/>
          <w:lang w:val="en-US"/>
        </w:rPr>
      </w:pPr>
      <w:r>
        <w:rPr>
          <w:b/>
          <w:bCs/>
          <w:lang w:val="en-US"/>
        </w:rPr>
        <w:t>Giao diện Quản lý Sinh viên</w:t>
      </w:r>
    </w:p>
    <w:p w14:paraId="13DBF75E" w14:textId="77777777" w:rsidR="00DE3D07" w:rsidRPr="00DE3D07" w:rsidRDefault="00DE3D07" w:rsidP="00DE3D07">
      <w:pPr>
        <w:pStyle w:val="BalloonText"/>
        <w:spacing w:line="360" w:lineRule="auto"/>
        <w:rPr>
          <w:lang w:eastAsia="en-US"/>
        </w:rPr>
      </w:pPr>
      <w:r w:rsidRPr="00DE3D07">
        <w:rPr>
          <w:lang w:eastAsia="en-US"/>
        </w:rPr>
        <w:t>&lt;?php</w:t>
      </w:r>
    </w:p>
    <w:p w14:paraId="78AD8A04" w14:textId="3616EE46" w:rsidR="00DE3D07" w:rsidRPr="00DE3D07" w:rsidRDefault="00DE3D07" w:rsidP="00DE3D07">
      <w:pPr>
        <w:pStyle w:val="BalloonText"/>
        <w:spacing w:line="360" w:lineRule="auto"/>
        <w:rPr>
          <w:lang w:eastAsia="en-US"/>
        </w:rPr>
      </w:pPr>
      <w:r w:rsidRPr="00DE3D07">
        <w:rPr>
          <w:lang w:eastAsia="en-US"/>
        </w:rPr>
        <w:t>$sql = "SELECT sinhvien.*, lophoc.tenLop FROM sinhvien INNER JOIN lophoc ON sinhvien.maLop = lophoc.maLop";</w:t>
      </w:r>
    </w:p>
    <w:p w14:paraId="3494B67D" w14:textId="28BFCE2B" w:rsidR="00DE3D07" w:rsidRPr="00DE3D07" w:rsidRDefault="00DE3D07" w:rsidP="00DE3D07">
      <w:pPr>
        <w:pStyle w:val="BalloonText"/>
        <w:spacing w:line="360" w:lineRule="auto"/>
        <w:rPr>
          <w:lang w:eastAsia="en-US"/>
        </w:rPr>
      </w:pPr>
      <w:r w:rsidRPr="00DE3D07">
        <w:rPr>
          <w:lang w:eastAsia="en-US"/>
        </w:rPr>
        <w:t>$result = $conn-&gt;query($sql);</w:t>
      </w:r>
    </w:p>
    <w:p w14:paraId="482996C7" w14:textId="77777777" w:rsidR="00DE3D07" w:rsidRPr="00DE3D07" w:rsidRDefault="00DE3D07" w:rsidP="00DE3D07">
      <w:pPr>
        <w:pStyle w:val="BalloonText"/>
        <w:spacing w:line="360" w:lineRule="auto"/>
        <w:rPr>
          <w:lang w:eastAsia="en-US"/>
        </w:rPr>
      </w:pPr>
    </w:p>
    <w:p w14:paraId="7E8A2110" w14:textId="6155202F" w:rsidR="00DE3D07" w:rsidRPr="00DE3D07" w:rsidRDefault="00DE3D07" w:rsidP="00DE3D07">
      <w:pPr>
        <w:pStyle w:val="BalloonText"/>
        <w:spacing w:line="360" w:lineRule="auto"/>
        <w:rPr>
          <w:lang w:eastAsia="en-US"/>
        </w:rPr>
      </w:pPr>
      <w:r w:rsidRPr="00DE3D07">
        <w:rPr>
          <w:lang w:eastAsia="en-US"/>
        </w:rPr>
        <w:t>if ($result-&gt;num_rows &gt; 0) {</w:t>
      </w:r>
    </w:p>
    <w:p w14:paraId="14235BAD" w14:textId="7809DD29" w:rsidR="00DE3D07" w:rsidRPr="00DE3D07" w:rsidRDefault="00DE3D07" w:rsidP="00DE3D07">
      <w:pPr>
        <w:pStyle w:val="BalloonText"/>
        <w:spacing w:line="360" w:lineRule="auto"/>
        <w:rPr>
          <w:lang w:eastAsia="en-US"/>
        </w:rPr>
      </w:pPr>
      <w:r w:rsidRPr="00DE3D07">
        <w:rPr>
          <w:lang w:eastAsia="en-US"/>
        </w:rPr>
        <w:t>echo "&lt;table&gt;";</w:t>
      </w:r>
    </w:p>
    <w:p w14:paraId="2B80AEE0" w14:textId="2D7661BC" w:rsidR="00DE3D07" w:rsidRPr="00DE3D07" w:rsidRDefault="00DE3D07" w:rsidP="00DE3D07">
      <w:pPr>
        <w:pStyle w:val="BalloonText"/>
        <w:spacing w:line="360" w:lineRule="auto"/>
        <w:rPr>
          <w:lang w:eastAsia="en-US"/>
        </w:rPr>
      </w:pPr>
      <w:r w:rsidRPr="00DE3D07">
        <w:rPr>
          <w:lang w:eastAsia="en-US"/>
        </w:rPr>
        <w:t>echo "&lt;thead&gt;&lt;tr&gt;&lt;th&gt;Mã SV&lt;/th&gt;&lt;th&gt;Họ Lót&lt;/th&gt;&lt;th&gt;Tên SV&lt;/th&gt;&lt;th&gt;Ngày Sinh&lt;/th&gt;&lt;th&gt;Giới Tính&lt;/th&gt;&lt;th&gt;Lớp&lt;/th&gt;&lt;th&gt;Sửa&lt;/th&gt;&lt;th&gt;Xóa&lt;/th&gt;&lt;/tr&gt;&lt;/thead&gt;";</w:t>
      </w:r>
    </w:p>
    <w:p w14:paraId="02C1959B" w14:textId="232BBF76" w:rsidR="00DE3D07" w:rsidRPr="00DE3D07" w:rsidRDefault="00DE3D07" w:rsidP="00DE3D07">
      <w:pPr>
        <w:pStyle w:val="BalloonText"/>
        <w:spacing w:line="360" w:lineRule="auto"/>
        <w:rPr>
          <w:lang w:eastAsia="en-US"/>
        </w:rPr>
      </w:pPr>
      <w:r w:rsidRPr="00DE3D07">
        <w:rPr>
          <w:lang w:eastAsia="en-US"/>
        </w:rPr>
        <w:t>echo "&lt;tbody&gt;";</w:t>
      </w:r>
    </w:p>
    <w:p w14:paraId="579500B2" w14:textId="605CCCC2" w:rsidR="00DE3D07" w:rsidRPr="00DE3D07" w:rsidRDefault="00DE3D07" w:rsidP="00DE3D07">
      <w:pPr>
        <w:pStyle w:val="BalloonText"/>
        <w:spacing w:line="360" w:lineRule="auto"/>
        <w:rPr>
          <w:lang w:eastAsia="en-US"/>
        </w:rPr>
      </w:pPr>
      <w:r w:rsidRPr="00DE3D07">
        <w:rPr>
          <w:lang w:eastAsia="en-US"/>
        </w:rPr>
        <w:t>while ($row = $result-&gt;fetch_assoc()) {</w:t>
      </w:r>
    </w:p>
    <w:p w14:paraId="0A489F03" w14:textId="632825D6" w:rsidR="00DE3D07" w:rsidRPr="00DE3D07" w:rsidRDefault="00DE3D07" w:rsidP="00DE3D07">
      <w:pPr>
        <w:pStyle w:val="BalloonText"/>
        <w:spacing w:line="360" w:lineRule="auto"/>
        <w:rPr>
          <w:lang w:eastAsia="en-US"/>
        </w:rPr>
      </w:pPr>
      <w:r w:rsidRPr="00DE3D07">
        <w:rPr>
          <w:lang w:eastAsia="en-US"/>
        </w:rPr>
        <w:t>echo "&lt;tr&gt;";</w:t>
      </w:r>
    </w:p>
    <w:p w14:paraId="1F08E140" w14:textId="16406A25" w:rsidR="00DE3D07" w:rsidRPr="00DE3D07" w:rsidRDefault="00DE3D07" w:rsidP="00DE3D07">
      <w:pPr>
        <w:pStyle w:val="BalloonText"/>
        <w:spacing w:line="360" w:lineRule="auto"/>
        <w:rPr>
          <w:lang w:eastAsia="en-US"/>
        </w:rPr>
      </w:pPr>
      <w:r w:rsidRPr="00DE3D07">
        <w:rPr>
          <w:lang w:eastAsia="en-US"/>
        </w:rPr>
        <w:t>echo "&lt;td&gt;" . $row["maSV"] . "&lt;/td&gt;";</w:t>
      </w:r>
    </w:p>
    <w:p w14:paraId="32B61FB4" w14:textId="4034DA65" w:rsidR="00DE3D07" w:rsidRPr="00DE3D07" w:rsidRDefault="00DE3D07" w:rsidP="00DE3D07">
      <w:pPr>
        <w:pStyle w:val="BalloonText"/>
        <w:spacing w:line="360" w:lineRule="auto"/>
        <w:rPr>
          <w:lang w:eastAsia="en-US"/>
        </w:rPr>
      </w:pPr>
      <w:r w:rsidRPr="00DE3D07">
        <w:rPr>
          <w:lang w:eastAsia="en-US"/>
        </w:rPr>
        <w:t>echo "&lt;td&gt;" . $row["hoLot"] . "&lt;/td&gt;";</w:t>
      </w:r>
    </w:p>
    <w:p w14:paraId="0FEB12DC" w14:textId="46AB1D12" w:rsidR="00DE3D07" w:rsidRPr="00DE3D07" w:rsidRDefault="00DE3D07" w:rsidP="00DE3D07">
      <w:pPr>
        <w:pStyle w:val="BalloonText"/>
        <w:spacing w:line="360" w:lineRule="auto"/>
        <w:rPr>
          <w:lang w:eastAsia="en-US"/>
        </w:rPr>
      </w:pPr>
      <w:r w:rsidRPr="00DE3D07">
        <w:rPr>
          <w:lang w:eastAsia="en-US"/>
        </w:rPr>
        <w:t>echo "&lt;td&gt;" . $row["tenSV"] . "&lt;/td&gt;";</w:t>
      </w:r>
    </w:p>
    <w:p w14:paraId="483F4CED" w14:textId="2D872736" w:rsidR="00DE3D07" w:rsidRPr="00DE3D07" w:rsidRDefault="00DE3D07" w:rsidP="00DE3D07">
      <w:pPr>
        <w:pStyle w:val="BalloonText"/>
        <w:spacing w:line="360" w:lineRule="auto"/>
        <w:rPr>
          <w:lang w:eastAsia="en-US"/>
        </w:rPr>
      </w:pPr>
      <w:r w:rsidRPr="00DE3D07">
        <w:rPr>
          <w:lang w:eastAsia="en-US"/>
        </w:rPr>
        <w:t>echo "&lt;td&gt;" . $row["ngaySinh"] . "&lt;/td&gt;";</w:t>
      </w:r>
    </w:p>
    <w:p w14:paraId="3F76F31E" w14:textId="34F81D22" w:rsidR="00DE3D07" w:rsidRPr="00DE3D07" w:rsidRDefault="00DE3D07" w:rsidP="00DE3D07">
      <w:pPr>
        <w:pStyle w:val="BalloonText"/>
        <w:spacing w:line="360" w:lineRule="auto"/>
        <w:rPr>
          <w:lang w:eastAsia="en-US"/>
        </w:rPr>
      </w:pPr>
      <w:r w:rsidRPr="00DE3D07">
        <w:rPr>
          <w:lang w:eastAsia="en-US"/>
        </w:rPr>
        <w:t>echo "&lt;td&gt;" . $row["gioiTinh"] . "&lt;/td&gt;";</w:t>
      </w:r>
    </w:p>
    <w:p w14:paraId="5159A9A1" w14:textId="2D826503" w:rsidR="00DE3D07" w:rsidRPr="00DE3D07" w:rsidRDefault="00DE3D07" w:rsidP="00DE3D07">
      <w:pPr>
        <w:pStyle w:val="BalloonText"/>
        <w:spacing w:line="360" w:lineRule="auto"/>
        <w:rPr>
          <w:lang w:eastAsia="en-US"/>
        </w:rPr>
      </w:pPr>
      <w:r w:rsidRPr="00DE3D07">
        <w:rPr>
          <w:lang w:eastAsia="en-US"/>
        </w:rPr>
        <w:t>echo "&lt;td&gt;" . $row["tenLop"] . "&lt;/td&gt;";</w:t>
      </w:r>
    </w:p>
    <w:p w14:paraId="77CD5642" w14:textId="40C4C3D9" w:rsidR="00DE3D07" w:rsidRPr="00DE3D07" w:rsidRDefault="00DE3D07" w:rsidP="00DE3D07">
      <w:pPr>
        <w:pStyle w:val="BalloonText"/>
        <w:spacing w:line="360" w:lineRule="auto"/>
        <w:rPr>
          <w:lang w:eastAsia="en-US"/>
        </w:rPr>
      </w:pPr>
      <w:r w:rsidRPr="00DE3D07">
        <w:rPr>
          <w:lang w:eastAsia="en-US"/>
        </w:rPr>
        <w:t>echo "&lt;td&gt;&lt;a href='suasinhvien.php?maSV=" . $row["maSV"] . "' title='Sửa'</w:t>
      </w:r>
      <w:r>
        <w:rPr>
          <w:lang w:eastAsia="en-US"/>
        </w:rPr>
        <w:t>&gt;</w:t>
      </w:r>
      <w:r w:rsidRPr="00DE3D07">
        <w:rPr>
          <w:lang w:eastAsia="en-US"/>
        </w:rPr>
        <w:t>&lt;/a&gt;&lt;/td&gt;";</w:t>
      </w:r>
    </w:p>
    <w:p w14:paraId="1B731AD7" w14:textId="579A28DB" w:rsidR="00DE3D07" w:rsidRPr="00DE3D07" w:rsidRDefault="00DE3D07" w:rsidP="00DE3D07">
      <w:pPr>
        <w:pStyle w:val="BalloonText"/>
        <w:spacing w:line="360" w:lineRule="auto"/>
        <w:rPr>
          <w:lang w:eastAsia="en-US"/>
        </w:rPr>
      </w:pPr>
      <w:r w:rsidRPr="00DE3D07">
        <w:rPr>
          <w:lang w:eastAsia="en-US"/>
        </w:rPr>
        <w:t>echo "&lt;td&gt;&lt;a onclick=\"return confirm('Có thực sự muốn xóa không?')\" href='xoasinhvien.php?maSV=" . $row["maSV"] . "'</w:t>
      </w:r>
      <w:r>
        <w:rPr>
          <w:lang w:eastAsia="en-US"/>
        </w:rPr>
        <w:t xml:space="preserve"> </w:t>
      </w:r>
      <w:r w:rsidRPr="00DE3D07">
        <w:rPr>
          <w:lang w:eastAsia="en-US"/>
        </w:rPr>
        <w:t>title='Xóa'</w:t>
      </w:r>
      <w:r>
        <w:rPr>
          <w:lang w:eastAsia="en-US"/>
        </w:rPr>
        <w:t>&gt;</w:t>
      </w:r>
      <w:r w:rsidRPr="00DE3D07">
        <w:rPr>
          <w:lang w:eastAsia="en-US"/>
        </w:rPr>
        <w:t>&lt;/a&gt;&lt;/td&gt;";</w:t>
      </w:r>
    </w:p>
    <w:p w14:paraId="29D95D22" w14:textId="2F1E2F9D" w:rsidR="00DE3D07" w:rsidRPr="00DE3D07" w:rsidRDefault="00DE3D07" w:rsidP="00DE3D07">
      <w:pPr>
        <w:pStyle w:val="BalloonText"/>
        <w:spacing w:line="360" w:lineRule="auto"/>
        <w:rPr>
          <w:lang w:eastAsia="en-US"/>
        </w:rPr>
      </w:pPr>
      <w:r w:rsidRPr="00DE3D07">
        <w:rPr>
          <w:lang w:eastAsia="en-US"/>
        </w:rPr>
        <w:t>echo "&lt;/tr&gt;";</w:t>
      </w:r>
    </w:p>
    <w:p w14:paraId="12D6AF94" w14:textId="3415735A" w:rsidR="00DE3D07" w:rsidRPr="00DE3D07" w:rsidRDefault="00DE3D07" w:rsidP="00DE3D07">
      <w:pPr>
        <w:pStyle w:val="BalloonText"/>
        <w:spacing w:line="360" w:lineRule="auto"/>
        <w:rPr>
          <w:lang w:eastAsia="en-US"/>
        </w:rPr>
      </w:pPr>
      <w:r w:rsidRPr="00DE3D07">
        <w:rPr>
          <w:lang w:eastAsia="en-US"/>
        </w:rPr>
        <w:t>}</w:t>
      </w:r>
    </w:p>
    <w:p w14:paraId="511A8C84" w14:textId="35F70AF4" w:rsidR="00DE3D07" w:rsidRPr="00DE3D07" w:rsidRDefault="00DE3D07" w:rsidP="00DE3D07">
      <w:pPr>
        <w:pStyle w:val="BalloonText"/>
        <w:spacing w:line="360" w:lineRule="auto"/>
        <w:rPr>
          <w:lang w:eastAsia="en-US"/>
        </w:rPr>
      </w:pPr>
      <w:r w:rsidRPr="00DE3D07">
        <w:rPr>
          <w:lang w:eastAsia="en-US"/>
        </w:rPr>
        <w:t>echo "&lt;/tbody&gt;&lt;/table&gt;";</w:t>
      </w:r>
    </w:p>
    <w:p w14:paraId="028D964C" w14:textId="616C0283" w:rsidR="00DE3D07" w:rsidRPr="00DE3D07" w:rsidRDefault="00DE3D07" w:rsidP="00DE3D07">
      <w:pPr>
        <w:pStyle w:val="BalloonText"/>
        <w:spacing w:line="360" w:lineRule="auto"/>
        <w:rPr>
          <w:lang w:eastAsia="en-US"/>
        </w:rPr>
      </w:pPr>
      <w:r w:rsidRPr="00DE3D07">
        <w:rPr>
          <w:lang w:eastAsia="en-US"/>
        </w:rPr>
        <w:t>} else {</w:t>
      </w:r>
    </w:p>
    <w:p w14:paraId="0CCB9C22" w14:textId="07A94D8F" w:rsidR="00DE3D07" w:rsidRPr="00DE3D07" w:rsidRDefault="00DE3D07" w:rsidP="00DE3D07">
      <w:pPr>
        <w:pStyle w:val="BalloonText"/>
        <w:spacing w:line="360" w:lineRule="auto"/>
        <w:rPr>
          <w:lang w:eastAsia="en-US"/>
        </w:rPr>
      </w:pPr>
      <w:r w:rsidRPr="00DE3D07">
        <w:rPr>
          <w:lang w:eastAsia="en-US"/>
        </w:rPr>
        <w:t>echo "&lt;p&gt;Không có sinh viên nào trong danh sách.&lt;/p&gt;";</w:t>
      </w:r>
    </w:p>
    <w:p w14:paraId="7A317282" w14:textId="051124FE" w:rsidR="00DE3D07" w:rsidRPr="00DE3D07" w:rsidRDefault="00DE3D07" w:rsidP="00DE3D07">
      <w:pPr>
        <w:pStyle w:val="BalloonText"/>
        <w:spacing w:line="360" w:lineRule="auto"/>
        <w:rPr>
          <w:lang w:eastAsia="en-US"/>
        </w:rPr>
      </w:pPr>
      <w:r w:rsidRPr="00DE3D07">
        <w:rPr>
          <w:lang w:eastAsia="en-US"/>
        </w:rPr>
        <w:t>}</w:t>
      </w:r>
    </w:p>
    <w:p w14:paraId="5602D1DD" w14:textId="77777777" w:rsidR="00DE3D07" w:rsidRPr="00DE3D07" w:rsidRDefault="00DE3D07" w:rsidP="00DE3D07">
      <w:pPr>
        <w:pStyle w:val="BalloonText"/>
        <w:spacing w:line="360" w:lineRule="auto"/>
        <w:rPr>
          <w:lang w:eastAsia="en-US"/>
        </w:rPr>
      </w:pPr>
    </w:p>
    <w:p w14:paraId="4539E486" w14:textId="7DC4E708" w:rsidR="00DE3D07" w:rsidRPr="00DE3D07" w:rsidRDefault="00DE3D07" w:rsidP="00DE3D07">
      <w:pPr>
        <w:pStyle w:val="BalloonText"/>
        <w:spacing w:line="360" w:lineRule="auto"/>
        <w:rPr>
          <w:lang w:eastAsia="en-US"/>
        </w:rPr>
      </w:pPr>
      <w:r w:rsidRPr="00DE3D07">
        <w:rPr>
          <w:lang w:eastAsia="en-US"/>
        </w:rPr>
        <w:t>$conn-&gt;close();</w:t>
      </w:r>
    </w:p>
    <w:p w14:paraId="5900CF55" w14:textId="05E0180B" w:rsidR="00DE3D07" w:rsidRPr="00DE3D07" w:rsidRDefault="00DE3D07" w:rsidP="00DE3D07">
      <w:pPr>
        <w:pStyle w:val="BalloonText"/>
        <w:spacing w:line="360" w:lineRule="auto"/>
        <w:rPr>
          <w:lang w:eastAsia="en-US"/>
        </w:rPr>
      </w:pPr>
      <w:r w:rsidRPr="00DE3D07">
        <w:rPr>
          <w:lang w:eastAsia="en-US"/>
        </w:rPr>
        <w:t>?&gt;</w:t>
      </w:r>
    </w:p>
    <w:p w14:paraId="3E5644D5" w14:textId="77777777" w:rsidR="006075AC" w:rsidRDefault="006075AC" w:rsidP="006075AC">
      <w:pPr>
        <w:pStyle w:val="3"/>
        <w:ind w:left="0"/>
        <w:jc w:val="left"/>
        <w:rPr>
          <w:b/>
          <w:bCs/>
          <w:lang w:val="en-US"/>
        </w:rPr>
      </w:pPr>
    </w:p>
    <w:p w14:paraId="7E8DE7A1" w14:textId="77777777" w:rsidR="006075AC" w:rsidRPr="006075AC" w:rsidRDefault="006075AC" w:rsidP="006075AC">
      <w:pPr>
        <w:pStyle w:val="3"/>
        <w:ind w:left="0"/>
        <w:jc w:val="left"/>
        <w:rPr>
          <w:lang w:val="en-US"/>
        </w:rPr>
      </w:pPr>
    </w:p>
    <w:p w14:paraId="4C20FF6C" w14:textId="77777777" w:rsidR="00F52E5F" w:rsidRPr="00F52E5F" w:rsidRDefault="00F52E5F" w:rsidP="00F52E5F">
      <w:pPr>
        <w:pStyle w:val="BalloonText"/>
        <w:spacing w:line="360" w:lineRule="auto"/>
      </w:pPr>
      <w:r w:rsidRPr="00F52E5F">
        <w:lastRenderedPageBreak/>
        <w:t xml:space="preserve">$sql = "SELECT sinhvien.*, lophoc.tenLop FROM sinhvien </w:t>
      </w:r>
    </w:p>
    <w:p w14:paraId="28F3B1EB" w14:textId="77777777" w:rsidR="00F52E5F" w:rsidRPr="00F52E5F" w:rsidRDefault="00F52E5F" w:rsidP="00F52E5F">
      <w:pPr>
        <w:pStyle w:val="BalloonText"/>
        <w:spacing w:line="360" w:lineRule="auto"/>
      </w:pPr>
      <w:r w:rsidRPr="00F52E5F">
        <w:t xml:space="preserve">        INNER JOIN lophoc ON sinhvien.maLop = lophoc.maLop";</w:t>
      </w:r>
    </w:p>
    <w:p w14:paraId="29CE7CC7" w14:textId="27FD5C7D" w:rsidR="004346AE" w:rsidRPr="004346AE" w:rsidRDefault="00F52E5F" w:rsidP="00F52E5F">
      <w:pPr>
        <w:pStyle w:val="BalloonText"/>
        <w:spacing w:line="360" w:lineRule="auto"/>
      </w:pPr>
      <w:r w:rsidRPr="00F52E5F">
        <w:t>$result = $conn-&gt;query($sql);</w:t>
      </w:r>
    </w:p>
    <w:p w14:paraId="1D9CAC0E" w14:textId="227247ED" w:rsidR="004346AE" w:rsidRDefault="00F52E5F" w:rsidP="00514CF4">
      <w:pPr>
        <w:pStyle w:val="3"/>
        <w:tabs>
          <w:tab w:val="clear" w:pos="426"/>
        </w:tabs>
        <w:ind w:left="0"/>
        <w:rPr>
          <w:lang w:val="en-US"/>
        </w:rPr>
      </w:pPr>
      <w:r>
        <w:rPr>
          <w:lang w:val="en-US"/>
        </w:rPr>
        <w:t xml:space="preserve">Thực hiện truy vấn lấy toàn bộ thông tin sinh viên cùng với tên lớp từ bảng lophoc và lưu vào biến $result. </w:t>
      </w:r>
    </w:p>
    <w:p w14:paraId="0093DF80" w14:textId="77777777" w:rsidR="00F52E5F" w:rsidRPr="00DE3D07" w:rsidRDefault="00F52E5F" w:rsidP="00F52E5F">
      <w:pPr>
        <w:pStyle w:val="BalloonText"/>
        <w:spacing w:line="360" w:lineRule="auto"/>
        <w:rPr>
          <w:lang w:eastAsia="en-US"/>
        </w:rPr>
      </w:pPr>
      <w:r w:rsidRPr="00DE3D07">
        <w:rPr>
          <w:lang w:eastAsia="en-US"/>
        </w:rPr>
        <w:t>while ($row = $result-&gt;fetch_assoc()) {</w:t>
      </w:r>
    </w:p>
    <w:p w14:paraId="43F1DA90" w14:textId="77777777" w:rsidR="00F52E5F" w:rsidRPr="00DE3D07" w:rsidRDefault="00F52E5F" w:rsidP="00F52E5F">
      <w:pPr>
        <w:pStyle w:val="BalloonText"/>
        <w:spacing w:line="360" w:lineRule="auto"/>
        <w:rPr>
          <w:lang w:eastAsia="en-US"/>
        </w:rPr>
      </w:pPr>
      <w:r w:rsidRPr="00DE3D07">
        <w:rPr>
          <w:lang w:eastAsia="en-US"/>
        </w:rPr>
        <w:t>echo "&lt;tr&gt;";</w:t>
      </w:r>
    </w:p>
    <w:p w14:paraId="305A8E79" w14:textId="77777777" w:rsidR="00F52E5F" w:rsidRPr="00DE3D07" w:rsidRDefault="00F52E5F" w:rsidP="00F52E5F">
      <w:pPr>
        <w:pStyle w:val="BalloonText"/>
        <w:spacing w:line="360" w:lineRule="auto"/>
        <w:rPr>
          <w:lang w:eastAsia="en-US"/>
        </w:rPr>
      </w:pPr>
      <w:r w:rsidRPr="00DE3D07">
        <w:rPr>
          <w:lang w:eastAsia="en-US"/>
        </w:rPr>
        <w:t>echo "&lt;td&gt;" . $row["maSV"] . "&lt;/td&gt;";</w:t>
      </w:r>
    </w:p>
    <w:p w14:paraId="1D1873D4" w14:textId="77777777" w:rsidR="00F52E5F" w:rsidRPr="00DE3D07" w:rsidRDefault="00F52E5F" w:rsidP="00F52E5F">
      <w:pPr>
        <w:pStyle w:val="BalloonText"/>
        <w:spacing w:line="360" w:lineRule="auto"/>
        <w:rPr>
          <w:lang w:eastAsia="en-US"/>
        </w:rPr>
      </w:pPr>
      <w:r w:rsidRPr="00DE3D07">
        <w:rPr>
          <w:lang w:eastAsia="en-US"/>
        </w:rPr>
        <w:t>echo "&lt;td&gt;" . $row["hoLot"] . "&lt;/td&gt;";</w:t>
      </w:r>
    </w:p>
    <w:p w14:paraId="4E204483" w14:textId="77777777" w:rsidR="00F52E5F" w:rsidRPr="00DE3D07" w:rsidRDefault="00F52E5F" w:rsidP="00F52E5F">
      <w:pPr>
        <w:pStyle w:val="BalloonText"/>
        <w:spacing w:line="360" w:lineRule="auto"/>
        <w:rPr>
          <w:lang w:eastAsia="en-US"/>
        </w:rPr>
      </w:pPr>
      <w:r w:rsidRPr="00DE3D07">
        <w:rPr>
          <w:lang w:eastAsia="en-US"/>
        </w:rPr>
        <w:t>echo "&lt;td&gt;" . $row["tenSV"] . "&lt;/td&gt;";</w:t>
      </w:r>
    </w:p>
    <w:p w14:paraId="46F12DC8" w14:textId="77777777" w:rsidR="00F52E5F" w:rsidRPr="00DE3D07" w:rsidRDefault="00F52E5F" w:rsidP="00F52E5F">
      <w:pPr>
        <w:pStyle w:val="BalloonText"/>
        <w:spacing w:line="360" w:lineRule="auto"/>
        <w:rPr>
          <w:lang w:eastAsia="en-US"/>
        </w:rPr>
      </w:pPr>
      <w:r w:rsidRPr="00DE3D07">
        <w:rPr>
          <w:lang w:eastAsia="en-US"/>
        </w:rPr>
        <w:t>echo "&lt;td&gt;" . $row["ngaySinh"] . "&lt;/td&gt;";</w:t>
      </w:r>
    </w:p>
    <w:p w14:paraId="2D76237B" w14:textId="77777777" w:rsidR="00F52E5F" w:rsidRPr="00DE3D07" w:rsidRDefault="00F52E5F" w:rsidP="00F52E5F">
      <w:pPr>
        <w:pStyle w:val="BalloonText"/>
        <w:spacing w:line="360" w:lineRule="auto"/>
        <w:rPr>
          <w:lang w:eastAsia="en-US"/>
        </w:rPr>
      </w:pPr>
      <w:r w:rsidRPr="00DE3D07">
        <w:rPr>
          <w:lang w:eastAsia="en-US"/>
        </w:rPr>
        <w:t>echo "&lt;td&gt;" . $row["gioiTinh"] . "&lt;/td&gt;";</w:t>
      </w:r>
    </w:p>
    <w:p w14:paraId="283BE6A6" w14:textId="77777777" w:rsidR="00F52E5F" w:rsidRPr="00DE3D07" w:rsidRDefault="00F52E5F" w:rsidP="00F52E5F">
      <w:pPr>
        <w:pStyle w:val="BalloonText"/>
        <w:spacing w:line="360" w:lineRule="auto"/>
        <w:rPr>
          <w:lang w:eastAsia="en-US"/>
        </w:rPr>
      </w:pPr>
      <w:r w:rsidRPr="00DE3D07">
        <w:rPr>
          <w:lang w:eastAsia="en-US"/>
        </w:rPr>
        <w:t>echo "&lt;td&gt;" . $row["tenLop"] . "&lt;/td&gt;";</w:t>
      </w:r>
    </w:p>
    <w:p w14:paraId="0BD835C8" w14:textId="70A72B6D" w:rsidR="00F52E5F" w:rsidRDefault="00F52E5F" w:rsidP="00514CF4">
      <w:pPr>
        <w:pStyle w:val="3"/>
        <w:tabs>
          <w:tab w:val="clear" w:pos="426"/>
        </w:tabs>
        <w:ind w:left="0"/>
        <w:rPr>
          <w:lang w:val="en-US"/>
        </w:rPr>
      </w:pPr>
      <w:r>
        <w:rPr>
          <w:lang w:val="en-US"/>
        </w:rPr>
        <w:t xml:space="preserve">Sử dụng vòng lặp while và hàm fetch_assoc để thêm lần lượt </w:t>
      </w:r>
      <w:r w:rsidR="002A24F5">
        <w:rPr>
          <w:lang w:val="en-US"/>
        </w:rPr>
        <w:t xml:space="preserve">và in ra </w:t>
      </w:r>
      <w:r>
        <w:rPr>
          <w:lang w:val="en-US"/>
        </w:rPr>
        <w:t>các dòng dữ liệu vào</w:t>
      </w:r>
      <w:r w:rsidR="002A24F5">
        <w:rPr>
          <w:lang w:val="en-US"/>
        </w:rPr>
        <w:t xml:space="preserve"> cột.</w:t>
      </w:r>
    </w:p>
    <w:p w14:paraId="012EA9B7" w14:textId="77777777" w:rsidR="002A24F5" w:rsidRPr="00DE3D07" w:rsidRDefault="002A24F5" w:rsidP="002A24F5">
      <w:pPr>
        <w:pStyle w:val="BalloonText"/>
        <w:spacing w:line="360" w:lineRule="auto"/>
        <w:rPr>
          <w:lang w:eastAsia="en-US"/>
        </w:rPr>
      </w:pPr>
      <w:r w:rsidRPr="00DE3D07">
        <w:rPr>
          <w:lang w:eastAsia="en-US"/>
        </w:rPr>
        <w:t>echo "&lt;td&gt;&lt;a href='suasinhvien.php?maSV=" . $row["maSV"] . "' title='Sửa'</w:t>
      </w:r>
      <w:r>
        <w:rPr>
          <w:lang w:eastAsia="en-US"/>
        </w:rPr>
        <w:t>&gt;</w:t>
      </w:r>
      <w:r w:rsidRPr="00DE3D07">
        <w:rPr>
          <w:lang w:eastAsia="en-US"/>
        </w:rPr>
        <w:t>&lt;/a&gt;&lt;/td&gt;";</w:t>
      </w:r>
    </w:p>
    <w:p w14:paraId="76318EFE" w14:textId="77777777" w:rsidR="002A24F5" w:rsidRPr="00DE3D07" w:rsidRDefault="002A24F5" w:rsidP="002A24F5">
      <w:pPr>
        <w:pStyle w:val="BalloonText"/>
        <w:spacing w:line="360" w:lineRule="auto"/>
        <w:rPr>
          <w:lang w:eastAsia="en-US"/>
        </w:rPr>
      </w:pPr>
      <w:r w:rsidRPr="00DE3D07">
        <w:rPr>
          <w:lang w:eastAsia="en-US"/>
        </w:rPr>
        <w:t>echo "&lt;td&gt;&lt;a onclick=\"return confirm('Có thực sự muốn xóa không?')\" href='xoasinhvien.php?maSV=" . $row["maSV"] . "'</w:t>
      </w:r>
      <w:r>
        <w:rPr>
          <w:lang w:eastAsia="en-US"/>
        </w:rPr>
        <w:t xml:space="preserve"> </w:t>
      </w:r>
      <w:r w:rsidRPr="00DE3D07">
        <w:rPr>
          <w:lang w:eastAsia="en-US"/>
        </w:rPr>
        <w:t>title='Xóa'</w:t>
      </w:r>
      <w:r>
        <w:rPr>
          <w:lang w:eastAsia="en-US"/>
        </w:rPr>
        <w:t>&gt;</w:t>
      </w:r>
      <w:r w:rsidRPr="00DE3D07">
        <w:rPr>
          <w:lang w:eastAsia="en-US"/>
        </w:rPr>
        <w:t>&lt;/a&gt;&lt;/td&gt;";</w:t>
      </w:r>
    </w:p>
    <w:p w14:paraId="4F9E2643" w14:textId="20BD5ABB" w:rsidR="002A24F5" w:rsidRDefault="002A24F5" w:rsidP="002A24F5">
      <w:pPr>
        <w:pStyle w:val="BalloonText"/>
        <w:spacing w:line="360" w:lineRule="auto"/>
        <w:rPr>
          <w:lang w:eastAsia="en-US"/>
        </w:rPr>
      </w:pPr>
      <w:r w:rsidRPr="00DE3D07">
        <w:rPr>
          <w:lang w:eastAsia="en-US"/>
        </w:rPr>
        <w:t>echo "&lt;/tr&gt;";</w:t>
      </w:r>
    </w:p>
    <w:p w14:paraId="223E39C5" w14:textId="370EA008" w:rsidR="004346AE" w:rsidRDefault="002A24F5" w:rsidP="00514CF4">
      <w:pPr>
        <w:pStyle w:val="3"/>
        <w:tabs>
          <w:tab w:val="clear" w:pos="426"/>
        </w:tabs>
        <w:ind w:left="0"/>
        <w:rPr>
          <w:lang w:val="en-US"/>
        </w:rPr>
      </w:pPr>
      <w:r>
        <w:rPr>
          <w:lang w:val="en-US"/>
        </w:rPr>
        <w:t>Nút liên kết đến trang Sửa hoặc Xóa, trong href được truyền cùng với dữ liệu maSV để phục vụ trong việc xử lý chức năng Xóa và Sửa.</w:t>
      </w:r>
    </w:p>
    <w:p w14:paraId="4A773910" w14:textId="3B871FCD" w:rsidR="003B0D75" w:rsidRDefault="003B0D75" w:rsidP="003B0D75">
      <w:pPr>
        <w:pStyle w:val="3"/>
        <w:numPr>
          <w:ilvl w:val="2"/>
          <w:numId w:val="89"/>
        </w:numPr>
        <w:rPr>
          <w:b/>
          <w:bCs/>
          <w:lang w:val="en-US"/>
        </w:rPr>
      </w:pPr>
      <w:r>
        <w:rPr>
          <w:b/>
          <w:bCs/>
          <w:lang w:val="en-US"/>
        </w:rPr>
        <w:t>Kết quả dạt được</w:t>
      </w:r>
    </w:p>
    <w:p w14:paraId="19ADCC66" w14:textId="27F06A27" w:rsidR="003B0D75" w:rsidRDefault="003B0D75" w:rsidP="003B0D75">
      <w:pPr>
        <w:pStyle w:val="3"/>
        <w:ind w:left="0"/>
        <w:rPr>
          <w:b/>
          <w:bCs/>
          <w:lang w:val="en-US"/>
        </w:rPr>
      </w:pPr>
      <w:r>
        <w:rPr>
          <w:noProof/>
        </w:rPr>
        <w:drawing>
          <wp:inline distT="0" distB="0" distL="0" distR="0" wp14:anchorId="305D3D00" wp14:editId="7726C0AE">
            <wp:extent cx="2531567" cy="1423358"/>
            <wp:effectExtent l="0" t="0" r="2540" b="5715"/>
            <wp:docPr id="193187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78991" name=""/>
                    <pic:cNvPicPr/>
                  </pic:nvPicPr>
                  <pic:blipFill>
                    <a:blip r:embed="rId16"/>
                    <a:stretch>
                      <a:fillRect/>
                    </a:stretch>
                  </pic:blipFill>
                  <pic:spPr>
                    <a:xfrm>
                      <a:off x="0" y="0"/>
                      <a:ext cx="2541693" cy="1429051"/>
                    </a:xfrm>
                    <a:prstGeom prst="rect">
                      <a:avLst/>
                    </a:prstGeom>
                  </pic:spPr>
                </pic:pic>
              </a:graphicData>
            </a:graphic>
          </wp:inline>
        </w:drawing>
      </w:r>
      <w:r w:rsidRPr="003B0D75">
        <w:rPr>
          <w:noProof/>
        </w:rPr>
        <w:t xml:space="preserve"> </w:t>
      </w:r>
      <w:r>
        <w:rPr>
          <w:noProof/>
        </w:rPr>
        <w:drawing>
          <wp:inline distT="0" distB="0" distL="0" distR="0" wp14:anchorId="3A5E1FDB" wp14:editId="58EEC01A">
            <wp:extent cx="2895854" cy="1628177"/>
            <wp:effectExtent l="0" t="0" r="0" b="0"/>
            <wp:docPr id="1866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5347" name=""/>
                    <pic:cNvPicPr/>
                  </pic:nvPicPr>
                  <pic:blipFill>
                    <a:blip r:embed="rId17"/>
                    <a:stretch>
                      <a:fillRect/>
                    </a:stretch>
                  </pic:blipFill>
                  <pic:spPr>
                    <a:xfrm>
                      <a:off x="0" y="0"/>
                      <a:ext cx="3072361" cy="1727417"/>
                    </a:xfrm>
                    <a:prstGeom prst="rect">
                      <a:avLst/>
                    </a:prstGeom>
                  </pic:spPr>
                </pic:pic>
              </a:graphicData>
            </a:graphic>
          </wp:inline>
        </w:drawing>
      </w:r>
      <w:r w:rsidRPr="003B0D75">
        <w:rPr>
          <w:noProof/>
        </w:rPr>
        <w:t xml:space="preserve"> </w:t>
      </w:r>
      <w:r>
        <w:rPr>
          <w:noProof/>
        </w:rPr>
        <w:drawing>
          <wp:inline distT="0" distB="0" distL="0" distR="0" wp14:anchorId="03DF6386" wp14:editId="0693863E">
            <wp:extent cx="2516224" cy="1414732"/>
            <wp:effectExtent l="0" t="0" r="0" b="0"/>
            <wp:docPr id="10745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9106" name=""/>
                    <pic:cNvPicPr/>
                  </pic:nvPicPr>
                  <pic:blipFill>
                    <a:blip r:embed="rId18"/>
                    <a:stretch>
                      <a:fillRect/>
                    </a:stretch>
                  </pic:blipFill>
                  <pic:spPr>
                    <a:xfrm>
                      <a:off x="0" y="0"/>
                      <a:ext cx="2536574" cy="1426174"/>
                    </a:xfrm>
                    <a:prstGeom prst="rect">
                      <a:avLst/>
                    </a:prstGeom>
                  </pic:spPr>
                </pic:pic>
              </a:graphicData>
            </a:graphic>
          </wp:inline>
        </w:drawing>
      </w:r>
    </w:p>
    <w:p w14:paraId="2277F6D7" w14:textId="1F3E350C" w:rsidR="002D6328" w:rsidRDefault="002D6328" w:rsidP="002D6328">
      <w:pPr>
        <w:pStyle w:val="Heading2"/>
        <w:spacing w:line="360" w:lineRule="auto"/>
        <w:rPr>
          <w:rFonts w:ascii="Times New Roman" w:hAnsi="Times New Roman" w:cs="Times New Roman"/>
          <w:sz w:val="26"/>
          <w:szCs w:val="26"/>
        </w:rPr>
      </w:pPr>
      <w:r>
        <w:rPr>
          <w:rFonts w:ascii="Times New Roman" w:hAnsi="Times New Roman" w:cs="Times New Roman"/>
          <w:sz w:val="26"/>
          <w:szCs w:val="26"/>
        </w:rPr>
        <w:lastRenderedPageBreak/>
        <w:t>3</w:t>
      </w:r>
      <w:r w:rsidRPr="00E34BC6">
        <w:rPr>
          <w:rFonts w:ascii="Times New Roman" w:hAnsi="Times New Roman" w:cs="Times New Roman"/>
          <w:sz w:val="26"/>
          <w:szCs w:val="26"/>
          <w:lang w:val="vi-VN"/>
        </w:rPr>
        <w:t>.</w:t>
      </w:r>
      <w:r>
        <w:rPr>
          <w:rFonts w:ascii="Times New Roman" w:hAnsi="Times New Roman" w:cs="Times New Roman"/>
          <w:sz w:val="26"/>
          <w:szCs w:val="26"/>
        </w:rPr>
        <w:t>3</w:t>
      </w:r>
      <w:r w:rsidRPr="00E34BC6">
        <w:rPr>
          <w:rFonts w:ascii="Times New Roman" w:hAnsi="Times New Roman" w:cs="Times New Roman"/>
          <w:sz w:val="26"/>
          <w:szCs w:val="26"/>
          <w:lang w:val="vi-VN"/>
        </w:rPr>
        <w:t xml:space="preserve"> </w:t>
      </w:r>
      <w:r>
        <w:rPr>
          <w:rFonts w:ascii="Times New Roman" w:hAnsi="Times New Roman" w:cs="Times New Roman"/>
          <w:sz w:val="26"/>
          <w:szCs w:val="26"/>
        </w:rPr>
        <w:t>TUẦN 3</w:t>
      </w:r>
    </w:p>
    <w:p w14:paraId="18770A12" w14:textId="428014A7" w:rsidR="002D6328" w:rsidRDefault="002D6328" w:rsidP="002D6328">
      <w:pPr>
        <w:pStyle w:val="3"/>
        <w:ind w:left="0"/>
        <w:rPr>
          <w:lang w:val="en-US"/>
        </w:rPr>
      </w:pPr>
      <w:r>
        <w:rPr>
          <w:lang w:val="en-US"/>
        </w:rPr>
        <w:tab/>
        <w:t>Nội dung thực hành trong tuần này là nghiên cứu về lập trình hướng đối tượng trong PHP, cụ thể hơn trong phần này sẽ sử dụng Giao diện chức năng (Interface) để xử lý các phương thức mà lớp (Class) đó phải triển khai.</w:t>
      </w:r>
    </w:p>
    <w:p w14:paraId="3F9821B6" w14:textId="77777777" w:rsidR="002D6328" w:rsidRDefault="002D6328" w:rsidP="002D6328">
      <w:pPr>
        <w:pStyle w:val="3"/>
        <w:ind w:left="0"/>
        <w:rPr>
          <w:lang w:val="en-US"/>
        </w:rPr>
      </w:pPr>
    </w:p>
    <w:p w14:paraId="493CB7FA" w14:textId="300D5061" w:rsidR="002D6328" w:rsidRDefault="002D6328" w:rsidP="002D6328">
      <w:pPr>
        <w:pStyle w:val="3"/>
        <w:ind w:left="0"/>
        <w:rPr>
          <w:b/>
          <w:bCs/>
          <w:lang w:val="en-US"/>
        </w:rPr>
      </w:pPr>
      <w:r>
        <w:rPr>
          <w:lang w:val="en-US"/>
        </w:rPr>
        <w:tab/>
      </w:r>
      <w:r>
        <w:rPr>
          <w:b/>
          <w:bCs/>
          <w:lang w:val="en-US"/>
        </w:rPr>
        <w:t>Interface là gì?</w:t>
      </w:r>
    </w:p>
    <w:p w14:paraId="495EE97F" w14:textId="60026FD8" w:rsidR="002D6328" w:rsidRDefault="002D6328" w:rsidP="002D6328">
      <w:pPr>
        <w:pStyle w:val="3"/>
        <w:ind w:left="0"/>
        <w:rPr>
          <w:lang w:val="en-US"/>
        </w:rPr>
      </w:pPr>
      <w:r>
        <w:rPr>
          <w:lang w:val="en-US"/>
        </w:rPr>
        <w:tab/>
      </w:r>
      <w:r w:rsidRPr="002D6328">
        <w:rPr>
          <w:lang w:val="en-US"/>
        </w:rPr>
        <w:t>Trong PHP cụ thể hơn là OOP, interface là một cấu trúc cho phép định nghĩa các phương thức mà lớp phải triển khai, nhưng không cung cấp phần cài đặt cho các phương thức đó. Interface hoạt động như một bản thiết kế cho các lớp thực thi, đảm bảo rằng các lớp có cùng interface sẽ có cùng các phương thức với tên và chữ ký như nhau.</w:t>
      </w:r>
    </w:p>
    <w:p w14:paraId="310B17DA" w14:textId="118837A8" w:rsidR="002D6328" w:rsidRDefault="002D6328" w:rsidP="002D6328">
      <w:pPr>
        <w:pStyle w:val="3"/>
        <w:ind w:left="0"/>
        <w:rPr>
          <w:lang w:val="en-US"/>
        </w:rPr>
      </w:pPr>
      <w:r>
        <w:rPr>
          <w:lang w:val="en-US"/>
        </w:rPr>
        <w:tab/>
        <w:t>Cú pháp:</w:t>
      </w:r>
    </w:p>
    <w:p w14:paraId="16CC3645" w14:textId="77777777" w:rsidR="002D6328" w:rsidRPr="002D6328" w:rsidRDefault="002D6328" w:rsidP="00C04CB0">
      <w:pPr>
        <w:pStyle w:val="BalloonText"/>
        <w:spacing w:line="360" w:lineRule="auto"/>
      </w:pPr>
      <w:r w:rsidRPr="002D6328">
        <w:t>&lt;?php</w:t>
      </w:r>
    </w:p>
    <w:p w14:paraId="334ABA14" w14:textId="713D1018" w:rsidR="002D6328" w:rsidRPr="002D6328" w:rsidRDefault="002D6328" w:rsidP="00C04CB0">
      <w:pPr>
        <w:pStyle w:val="BalloonText"/>
        <w:spacing w:line="360" w:lineRule="auto"/>
      </w:pPr>
      <w:r w:rsidRPr="00C04CB0">
        <w:rPr>
          <w:b/>
          <w:bCs/>
        </w:rPr>
        <w:t>interface</w:t>
      </w:r>
      <w:r w:rsidRPr="002D6328">
        <w:t xml:space="preserve"> InterfaceName {</w:t>
      </w:r>
      <w:r w:rsidR="00C04CB0">
        <w:t xml:space="preserve"> //định nghĩa một Interface bằng từ khóa ‘interface’</w:t>
      </w:r>
    </w:p>
    <w:p w14:paraId="54D14FE8" w14:textId="77777777" w:rsidR="002D6328" w:rsidRPr="002D6328" w:rsidRDefault="002D6328" w:rsidP="00C04CB0">
      <w:pPr>
        <w:pStyle w:val="BalloonText"/>
        <w:spacing w:line="360" w:lineRule="auto"/>
      </w:pPr>
      <w:r w:rsidRPr="002D6328">
        <w:t>public function someMethod1();</w:t>
      </w:r>
    </w:p>
    <w:p w14:paraId="7CF34B6C" w14:textId="77777777" w:rsidR="002D6328" w:rsidRPr="002D6328" w:rsidRDefault="002D6328" w:rsidP="00C04CB0">
      <w:pPr>
        <w:pStyle w:val="BalloonText"/>
        <w:spacing w:line="360" w:lineRule="auto"/>
      </w:pPr>
      <w:r w:rsidRPr="002D6328">
        <w:t>public function someMethod2($name, $color);</w:t>
      </w:r>
    </w:p>
    <w:p w14:paraId="1CA16DC4" w14:textId="77777777" w:rsidR="002D6328" w:rsidRPr="002D6328" w:rsidRDefault="002D6328" w:rsidP="00C04CB0">
      <w:pPr>
        <w:pStyle w:val="BalloonText"/>
        <w:spacing w:line="360" w:lineRule="auto"/>
      </w:pPr>
      <w:r w:rsidRPr="002D6328">
        <w:t>public function someMethod3() : string;</w:t>
      </w:r>
    </w:p>
    <w:p w14:paraId="77FCB1AC" w14:textId="77777777" w:rsidR="002D6328" w:rsidRPr="002D6328" w:rsidRDefault="002D6328" w:rsidP="00C04CB0">
      <w:pPr>
        <w:pStyle w:val="BalloonText"/>
        <w:spacing w:line="360" w:lineRule="auto"/>
      </w:pPr>
      <w:r w:rsidRPr="002D6328">
        <w:t>}</w:t>
      </w:r>
    </w:p>
    <w:p w14:paraId="3438F98A" w14:textId="77777777" w:rsidR="002D6328" w:rsidRPr="002D6328" w:rsidRDefault="002D6328" w:rsidP="00C04CB0">
      <w:pPr>
        <w:pStyle w:val="BalloonText"/>
        <w:spacing w:line="360" w:lineRule="auto"/>
      </w:pPr>
      <w:r w:rsidRPr="002D6328">
        <w:t>?&gt;</w:t>
      </w:r>
    </w:p>
    <w:p w14:paraId="788D3A9E" w14:textId="77777777" w:rsidR="00E814BB" w:rsidRDefault="00E814BB" w:rsidP="002D6328">
      <w:pPr>
        <w:pStyle w:val="3"/>
        <w:ind w:left="0"/>
        <w:rPr>
          <w:lang w:val="en-US"/>
        </w:rPr>
      </w:pPr>
      <w:r>
        <w:rPr>
          <w:lang w:val="en-US"/>
        </w:rPr>
        <w:tab/>
      </w:r>
    </w:p>
    <w:p w14:paraId="77881B2D" w14:textId="5D0EBF73" w:rsidR="002D6328" w:rsidRDefault="00E814BB" w:rsidP="002D6328">
      <w:pPr>
        <w:pStyle w:val="3"/>
        <w:ind w:left="0"/>
        <w:rPr>
          <w:lang w:val="en-US"/>
        </w:rPr>
      </w:pPr>
      <w:r>
        <w:rPr>
          <w:lang w:val="en-US"/>
        </w:rPr>
        <w:tab/>
        <w:t xml:space="preserve">Sử dụng interface: </w:t>
      </w:r>
      <w:r w:rsidRPr="00E814BB">
        <w:t>Các lớp có thể "cài đặt" một interface bằng cách sử dụng từ khóa implements. Lớp cài đặt interface phải thực hiện tất cả các phương thức được định nghĩa trong interface</w:t>
      </w:r>
      <w:r>
        <w:rPr>
          <w:lang w:val="en-US"/>
        </w:rPr>
        <w:t>.</w:t>
      </w:r>
    </w:p>
    <w:p w14:paraId="2799E084" w14:textId="40C078D7" w:rsidR="00E814BB" w:rsidRPr="00E814BB" w:rsidRDefault="00E814BB" w:rsidP="00E814BB">
      <w:pPr>
        <w:pStyle w:val="BalloonText"/>
      </w:pPr>
      <w:r w:rsidRPr="00E814BB">
        <w:t xml:space="preserve">class </w:t>
      </w:r>
      <w:r>
        <w:t>Class</w:t>
      </w:r>
      <w:r w:rsidRPr="00E814BB">
        <w:t xml:space="preserve"> implements </w:t>
      </w:r>
      <w:r>
        <w:t>InterfaceName</w:t>
      </w:r>
      <w:r w:rsidRPr="00E814BB">
        <w:t xml:space="preserve"> {</w:t>
      </w:r>
    </w:p>
    <w:p w14:paraId="5546E7DE" w14:textId="7BC9CE98" w:rsidR="00E814BB" w:rsidRPr="00E814BB" w:rsidRDefault="00E814BB" w:rsidP="00E814BB">
      <w:pPr>
        <w:pStyle w:val="BalloonText"/>
      </w:pPr>
      <w:r w:rsidRPr="00E814BB">
        <w:t xml:space="preserve">    public function </w:t>
      </w:r>
      <w:r>
        <w:t>someMethod1</w:t>
      </w:r>
      <w:r w:rsidRPr="00E814BB">
        <w:t>($data) {</w:t>
      </w:r>
    </w:p>
    <w:p w14:paraId="1C3A072B" w14:textId="2DEDECC4" w:rsidR="00E814BB" w:rsidRPr="00E814BB" w:rsidRDefault="00E814BB" w:rsidP="00E814BB">
      <w:pPr>
        <w:pStyle w:val="BalloonText"/>
      </w:pPr>
      <w:r w:rsidRPr="00E814BB">
        <w:t xml:space="preserve">        // Thực thi </w:t>
      </w:r>
      <w:r>
        <w:t>hàm</w:t>
      </w:r>
    </w:p>
    <w:p w14:paraId="7931B617" w14:textId="77777777" w:rsidR="00E814BB" w:rsidRPr="00E814BB" w:rsidRDefault="00E814BB" w:rsidP="00E814BB">
      <w:pPr>
        <w:pStyle w:val="BalloonText"/>
      </w:pPr>
      <w:r w:rsidRPr="00E814BB">
        <w:t xml:space="preserve">    }</w:t>
      </w:r>
    </w:p>
    <w:p w14:paraId="03237669" w14:textId="77777777" w:rsidR="00E814BB" w:rsidRPr="00E814BB" w:rsidRDefault="00E814BB" w:rsidP="00E814BB">
      <w:pPr>
        <w:pStyle w:val="BalloonText"/>
      </w:pPr>
    </w:p>
    <w:p w14:paraId="02825CE9" w14:textId="04EE63C2" w:rsidR="00E814BB" w:rsidRPr="00E814BB" w:rsidRDefault="00E814BB" w:rsidP="00E814BB">
      <w:pPr>
        <w:pStyle w:val="BalloonText"/>
      </w:pPr>
      <w:r w:rsidRPr="00E814BB">
        <w:t xml:space="preserve">    public function </w:t>
      </w:r>
      <w:r>
        <w:t>someMethod2</w:t>
      </w:r>
      <w:r w:rsidRPr="00E814BB">
        <w:t>($id, $data) {</w:t>
      </w:r>
    </w:p>
    <w:p w14:paraId="5E33040D" w14:textId="16D194F6" w:rsidR="00E814BB" w:rsidRPr="00E814BB" w:rsidRDefault="00E814BB" w:rsidP="00E814BB">
      <w:pPr>
        <w:pStyle w:val="BalloonText"/>
      </w:pPr>
      <w:r w:rsidRPr="00E814BB">
        <w:t xml:space="preserve">        // Thực thi </w:t>
      </w:r>
      <w:r>
        <w:t>hàm</w:t>
      </w:r>
    </w:p>
    <w:p w14:paraId="662F5A68" w14:textId="77777777" w:rsidR="00E814BB" w:rsidRPr="00E814BB" w:rsidRDefault="00E814BB" w:rsidP="00E814BB">
      <w:pPr>
        <w:pStyle w:val="BalloonText"/>
      </w:pPr>
      <w:r w:rsidRPr="00E814BB">
        <w:t xml:space="preserve">    }</w:t>
      </w:r>
    </w:p>
    <w:p w14:paraId="41AC2B5C" w14:textId="77777777" w:rsidR="00E814BB" w:rsidRPr="00E814BB" w:rsidRDefault="00E814BB" w:rsidP="00E814BB">
      <w:pPr>
        <w:pStyle w:val="BalloonText"/>
      </w:pPr>
    </w:p>
    <w:p w14:paraId="050851A0" w14:textId="2B8D8DF9" w:rsidR="00E814BB" w:rsidRPr="00E814BB" w:rsidRDefault="00E814BB" w:rsidP="00E814BB">
      <w:pPr>
        <w:pStyle w:val="BalloonText"/>
      </w:pPr>
      <w:r w:rsidRPr="00E814BB">
        <w:t xml:space="preserve">    public function </w:t>
      </w:r>
      <w:r>
        <w:t>someMethod3</w:t>
      </w:r>
      <w:r w:rsidRPr="00E814BB">
        <w:t>($id) {</w:t>
      </w:r>
    </w:p>
    <w:p w14:paraId="2B301B80" w14:textId="1167EF80" w:rsidR="00E814BB" w:rsidRPr="00E814BB" w:rsidRDefault="00E814BB" w:rsidP="00E814BB">
      <w:pPr>
        <w:pStyle w:val="BalloonText"/>
      </w:pPr>
      <w:r w:rsidRPr="00E814BB">
        <w:t xml:space="preserve">        // Thực thi </w:t>
      </w:r>
      <w:r>
        <w:t>hàm</w:t>
      </w:r>
    </w:p>
    <w:p w14:paraId="6F9BD610" w14:textId="77777777" w:rsidR="00E814BB" w:rsidRPr="00E814BB" w:rsidRDefault="00E814BB" w:rsidP="00E814BB">
      <w:pPr>
        <w:pStyle w:val="BalloonText"/>
      </w:pPr>
      <w:r w:rsidRPr="00E814BB">
        <w:t xml:space="preserve">    }</w:t>
      </w:r>
    </w:p>
    <w:p w14:paraId="4870187A" w14:textId="77777777" w:rsidR="00E814BB" w:rsidRPr="00E814BB" w:rsidRDefault="00E814BB" w:rsidP="00E814BB">
      <w:pPr>
        <w:pStyle w:val="BalloonText"/>
      </w:pPr>
      <w:r w:rsidRPr="00E814BB">
        <w:t>}</w:t>
      </w:r>
    </w:p>
    <w:p w14:paraId="4ED9175A" w14:textId="77777777" w:rsidR="00E814BB" w:rsidRPr="002D6328" w:rsidRDefault="00E814BB" w:rsidP="002D6328">
      <w:pPr>
        <w:pStyle w:val="3"/>
        <w:ind w:left="0"/>
        <w:rPr>
          <w:lang w:val="en-US"/>
        </w:rPr>
      </w:pPr>
    </w:p>
    <w:p w14:paraId="1A2C79D4" w14:textId="41E09729" w:rsidR="004346AE" w:rsidRPr="00E814BB" w:rsidRDefault="00E814BB" w:rsidP="00E814BB">
      <w:pPr>
        <w:pStyle w:val="3"/>
        <w:ind w:left="0"/>
      </w:pPr>
      <w:r>
        <w:rPr>
          <w:lang w:val="en-US"/>
        </w:rPr>
        <w:lastRenderedPageBreak/>
        <w:tab/>
      </w:r>
      <w:r w:rsidRPr="00E814BB">
        <w:t xml:space="preserve">Khi nhiều lớp </w:t>
      </w:r>
      <w:r w:rsidRPr="00E814BB">
        <w:rPr>
          <w:b/>
          <w:bCs/>
        </w:rPr>
        <w:t>implements</w:t>
      </w:r>
      <w:r w:rsidRPr="00E814BB">
        <w:t xml:space="preserve"> cùng một interface, chúng buộc phải cung cấp các phương thức với cùng chữ ký (tên và tham số giống nhau).</w:t>
      </w:r>
      <w:r>
        <w:rPr>
          <w:lang w:val="en-US"/>
        </w:rPr>
        <w:t xml:space="preserve"> </w:t>
      </w:r>
      <w:r w:rsidRPr="00E814BB">
        <w:rPr>
          <w:lang w:val="en-US"/>
        </w:rPr>
        <w:t>Điều này đảm bảo rằng bạn có thể tương tác với các đối tượng khác nhau bằng cùng một cách thức.</w:t>
      </w:r>
    </w:p>
    <w:p w14:paraId="19EF1C8F" w14:textId="5585F717" w:rsidR="00E17898" w:rsidRDefault="00E17898" w:rsidP="00514CF4">
      <w:pPr>
        <w:pStyle w:val="3"/>
        <w:ind w:left="0"/>
        <w:rPr>
          <w:lang w:val="en-US"/>
        </w:rPr>
      </w:pPr>
    </w:p>
    <w:p w14:paraId="20B83FA0" w14:textId="2A3210D0" w:rsidR="000E61F9" w:rsidRDefault="000E61F9" w:rsidP="000E61F9">
      <w:pPr>
        <w:pStyle w:val="3"/>
        <w:numPr>
          <w:ilvl w:val="2"/>
          <w:numId w:val="107"/>
        </w:numPr>
        <w:rPr>
          <w:b/>
          <w:bCs/>
          <w:lang w:val="en-US"/>
        </w:rPr>
      </w:pPr>
      <w:r>
        <w:rPr>
          <w:b/>
          <w:bCs/>
          <w:lang w:val="en-US"/>
        </w:rPr>
        <w:t>Cấu trúc thư mục</w:t>
      </w:r>
    </w:p>
    <w:p w14:paraId="0D94D22F" w14:textId="77777777" w:rsidR="000E61F9" w:rsidRPr="000E61F9" w:rsidRDefault="000E61F9" w:rsidP="000E61F9">
      <w:pPr>
        <w:pStyle w:val="BalloonText"/>
      </w:pPr>
      <w:r w:rsidRPr="000E61F9">
        <w:t>/ql_school</w:t>
      </w:r>
    </w:p>
    <w:p w14:paraId="21501BF6" w14:textId="77777777" w:rsidR="000E61F9" w:rsidRPr="000E61F9" w:rsidRDefault="000E61F9" w:rsidP="000E61F9">
      <w:pPr>
        <w:pStyle w:val="BalloonText"/>
      </w:pPr>
      <w:r w:rsidRPr="000E61F9">
        <w:rPr>
          <w:rFonts w:hint="eastAsia"/>
        </w:rPr>
        <w:t>│</w:t>
      </w:r>
    </w:p>
    <w:p w14:paraId="194D7068" w14:textId="77777777" w:rsidR="000E61F9" w:rsidRPr="000E61F9" w:rsidRDefault="000E61F9" w:rsidP="000E61F9">
      <w:pPr>
        <w:pStyle w:val="BalloonText"/>
      </w:pPr>
      <w:r w:rsidRPr="000E61F9">
        <w:rPr>
          <w:rFonts w:hint="eastAsia"/>
        </w:rPr>
        <w:t>├──</w:t>
      </w:r>
      <w:r w:rsidRPr="000E61F9">
        <w:rPr>
          <w:rFonts w:hint="eastAsia"/>
        </w:rPr>
        <w:t xml:space="preserve"> /models</w:t>
      </w:r>
    </w:p>
    <w:p w14:paraId="4ADDF68F" w14:textId="77777777" w:rsidR="000E61F9" w:rsidRPr="000E61F9" w:rsidRDefault="000E61F9" w:rsidP="000E61F9">
      <w:pPr>
        <w:pStyle w:val="BalloonText"/>
      </w:pPr>
      <w:r w:rsidRPr="000E61F9">
        <w:rPr>
          <w:rFonts w:hint="eastAsia"/>
        </w:rPr>
        <w:t>│</w:t>
      </w:r>
      <w:r w:rsidRPr="000E61F9">
        <w:rPr>
          <w:rFonts w:hint="eastAsia"/>
        </w:rPr>
        <w:t xml:space="preserve">   </w:t>
      </w:r>
      <w:r w:rsidRPr="000E61F9">
        <w:rPr>
          <w:rFonts w:hint="eastAsia"/>
        </w:rPr>
        <w:t>├──</w:t>
      </w:r>
      <w:r w:rsidRPr="000E61F9">
        <w:rPr>
          <w:rFonts w:hint="eastAsia"/>
        </w:rPr>
        <w:t xml:space="preserve"> Manageable.php</w:t>
      </w:r>
    </w:p>
    <w:p w14:paraId="4048AF4E" w14:textId="77777777" w:rsidR="000E61F9" w:rsidRPr="000E61F9" w:rsidRDefault="000E61F9" w:rsidP="000E61F9">
      <w:pPr>
        <w:pStyle w:val="BalloonText"/>
      </w:pPr>
      <w:r w:rsidRPr="000E61F9">
        <w:rPr>
          <w:rFonts w:hint="eastAsia"/>
        </w:rPr>
        <w:t>│</w:t>
      </w:r>
      <w:r w:rsidRPr="000E61F9">
        <w:rPr>
          <w:rFonts w:hint="eastAsia"/>
        </w:rPr>
        <w:t xml:space="preserve">   </w:t>
      </w:r>
      <w:r w:rsidRPr="000E61F9">
        <w:rPr>
          <w:rFonts w:hint="eastAsia"/>
        </w:rPr>
        <w:t>├──</w:t>
      </w:r>
      <w:r w:rsidRPr="000E61F9">
        <w:rPr>
          <w:rFonts w:hint="eastAsia"/>
        </w:rPr>
        <w:t xml:space="preserve"> Student.php</w:t>
      </w:r>
    </w:p>
    <w:p w14:paraId="3F7A17A1" w14:textId="77777777" w:rsidR="000E61F9" w:rsidRPr="000E61F9" w:rsidRDefault="000E61F9" w:rsidP="000E61F9">
      <w:pPr>
        <w:pStyle w:val="BalloonText"/>
      </w:pPr>
      <w:r w:rsidRPr="000E61F9">
        <w:rPr>
          <w:rFonts w:hint="eastAsia"/>
        </w:rPr>
        <w:t>│</w:t>
      </w:r>
      <w:r w:rsidRPr="000E61F9">
        <w:rPr>
          <w:rFonts w:hint="eastAsia"/>
        </w:rPr>
        <w:t xml:space="preserve">   </w:t>
      </w:r>
      <w:r w:rsidRPr="000E61F9">
        <w:rPr>
          <w:rFonts w:hint="eastAsia"/>
        </w:rPr>
        <w:t>├──</w:t>
      </w:r>
      <w:r w:rsidRPr="000E61F9">
        <w:rPr>
          <w:rFonts w:hint="eastAsia"/>
        </w:rPr>
        <w:t xml:space="preserve"> Classroom.php</w:t>
      </w:r>
    </w:p>
    <w:p w14:paraId="49E96297" w14:textId="77777777" w:rsidR="000E61F9" w:rsidRPr="000E61F9" w:rsidRDefault="000E61F9" w:rsidP="000E61F9">
      <w:pPr>
        <w:pStyle w:val="BalloonText"/>
      </w:pPr>
      <w:r w:rsidRPr="000E61F9">
        <w:rPr>
          <w:rFonts w:hint="eastAsia"/>
        </w:rPr>
        <w:t>│</w:t>
      </w:r>
    </w:p>
    <w:p w14:paraId="1978124D" w14:textId="77777777" w:rsidR="000E61F9" w:rsidRPr="000E61F9" w:rsidRDefault="000E61F9" w:rsidP="000E61F9">
      <w:pPr>
        <w:pStyle w:val="BalloonText"/>
      </w:pPr>
      <w:r w:rsidRPr="000E61F9">
        <w:rPr>
          <w:rFonts w:hint="eastAsia"/>
        </w:rPr>
        <w:t>├──</w:t>
      </w:r>
      <w:r w:rsidRPr="000E61F9">
        <w:rPr>
          <w:rFonts w:hint="eastAsia"/>
        </w:rPr>
        <w:t xml:space="preserve"> /controllers</w:t>
      </w:r>
    </w:p>
    <w:p w14:paraId="2E62C67A" w14:textId="77777777" w:rsidR="000E61F9" w:rsidRPr="000E61F9" w:rsidRDefault="000E61F9" w:rsidP="000E61F9">
      <w:pPr>
        <w:pStyle w:val="BalloonText"/>
      </w:pPr>
      <w:r w:rsidRPr="000E61F9">
        <w:rPr>
          <w:rFonts w:hint="eastAsia"/>
        </w:rPr>
        <w:t>│</w:t>
      </w:r>
      <w:r w:rsidRPr="000E61F9">
        <w:rPr>
          <w:rFonts w:hint="eastAsia"/>
        </w:rPr>
        <w:t xml:space="preserve">   </w:t>
      </w:r>
      <w:r w:rsidRPr="000E61F9">
        <w:rPr>
          <w:rFonts w:hint="eastAsia"/>
        </w:rPr>
        <w:t>├──</w:t>
      </w:r>
      <w:r w:rsidRPr="000E61F9">
        <w:rPr>
          <w:rFonts w:hint="eastAsia"/>
        </w:rPr>
        <w:t xml:space="preserve"> Manager.php</w:t>
      </w:r>
    </w:p>
    <w:p w14:paraId="1E64FA22" w14:textId="77777777" w:rsidR="000E61F9" w:rsidRPr="000E61F9" w:rsidRDefault="000E61F9" w:rsidP="000E61F9">
      <w:pPr>
        <w:pStyle w:val="BalloonText"/>
      </w:pPr>
      <w:r w:rsidRPr="000E61F9">
        <w:rPr>
          <w:rFonts w:hint="eastAsia"/>
        </w:rPr>
        <w:t>│</w:t>
      </w:r>
    </w:p>
    <w:p w14:paraId="22DCAC97" w14:textId="77777777" w:rsidR="000E61F9" w:rsidRPr="000E61F9" w:rsidRDefault="000E61F9" w:rsidP="000E61F9">
      <w:pPr>
        <w:pStyle w:val="BalloonText"/>
      </w:pPr>
      <w:r w:rsidRPr="000E61F9">
        <w:rPr>
          <w:rFonts w:hint="eastAsia"/>
        </w:rPr>
        <w:t>├──</w:t>
      </w:r>
      <w:r w:rsidRPr="000E61F9">
        <w:rPr>
          <w:rFonts w:hint="eastAsia"/>
        </w:rPr>
        <w:t xml:space="preserve"> /views</w:t>
      </w:r>
    </w:p>
    <w:p w14:paraId="06D5E637" w14:textId="77777777" w:rsidR="000E61F9" w:rsidRPr="000E61F9" w:rsidRDefault="000E61F9" w:rsidP="000E61F9">
      <w:pPr>
        <w:pStyle w:val="BalloonText"/>
      </w:pPr>
      <w:r w:rsidRPr="000E61F9">
        <w:rPr>
          <w:rFonts w:hint="eastAsia"/>
        </w:rPr>
        <w:t>│</w:t>
      </w:r>
      <w:r w:rsidRPr="000E61F9">
        <w:rPr>
          <w:rFonts w:hint="eastAsia"/>
        </w:rPr>
        <w:t xml:space="preserve">   </w:t>
      </w:r>
      <w:r w:rsidRPr="000E61F9">
        <w:rPr>
          <w:rFonts w:hint="eastAsia"/>
        </w:rPr>
        <w:t>├──</w:t>
      </w:r>
      <w:r w:rsidRPr="000E61F9">
        <w:rPr>
          <w:rFonts w:hint="eastAsia"/>
        </w:rPr>
        <w:t xml:space="preserve"> sinhvien.php</w:t>
      </w:r>
    </w:p>
    <w:p w14:paraId="56ED78C9" w14:textId="77777777" w:rsidR="000E61F9" w:rsidRPr="000E61F9" w:rsidRDefault="000E61F9" w:rsidP="000E61F9">
      <w:pPr>
        <w:pStyle w:val="BalloonText"/>
      </w:pPr>
      <w:r w:rsidRPr="000E61F9">
        <w:rPr>
          <w:rFonts w:hint="eastAsia"/>
        </w:rPr>
        <w:t>│</w:t>
      </w:r>
      <w:r w:rsidRPr="000E61F9">
        <w:rPr>
          <w:rFonts w:hint="eastAsia"/>
        </w:rPr>
        <w:t xml:space="preserve">   </w:t>
      </w:r>
      <w:r w:rsidRPr="000E61F9">
        <w:rPr>
          <w:rFonts w:hint="eastAsia"/>
        </w:rPr>
        <w:t>├──</w:t>
      </w:r>
      <w:r w:rsidRPr="000E61F9">
        <w:rPr>
          <w:rFonts w:hint="eastAsia"/>
        </w:rPr>
        <w:t xml:space="preserve"> lophoc.php</w:t>
      </w:r>
    </w:p>
    <w:p w14:paraId="6F3FA8AF" w14:textId="77777777" w:rsidR="000E61F9" w:rsidRPr="000E61F9" w:rsidRDefault="000E61F9" w:rsidP="000E61F9">
      <w:pPr>
        <w:pStyle w:val="BalloonText"/>
      </w:pPr>
      <w:r w:rsidRPr="000E61F9">
        <w:rPr>
          <w:rFonts w:hint="eastAsia"/>
        </w:rPr>
        <w:t>│</w:t>
      </w:r>
      <w:r w:rsidRPr="000E61F9">
        <w:rPr>
          <w:rFonts w:hint="eastAsia"/>
        </w:rPr>
        <w:t xml:space="preserve">   </w:t>
      </w:r>
      <w:r w:rsidRPr="000E61F9">
        <w:rPr>
          <w:rFonts w:hint="eastAsia"/>
        </w:rPr>
        <w:t>├──</w:t>
      </w:r>
      <w:r w:rsidRPr="000E61F9">
        <w:rPr>
          <w:rFonts w:hint="eastAsia"/>
        </w:rPr>
        <w:t xml:space="preserve"> form_sinhvien.php</w:t>
      </w:r>
    </w:p>
    <w:p w14:paraId="78373077" w14:textId="77777777" w:rsidR="000E61F9" w:rsidRPr="000E61F9" w:rsidRDefault="000E61F9" w:rsidP="000E61F9">
      <w:pPr>
        <w:pStyle w:val="BalloonText"/>
      </w:pPr>
      <w:r w:rsidRPr="000E61F9">
        <w:rPr>
          <w:rFonts w:hint="eastAsia"/>
        </w:rPr>
        <w:t>│</w:t>
      </w:r>
      <w:r w:rsidRPr="000E61F9">
        <w:rPr>
          <w:rFonts w:hint="eastAsia"/>
        </w:rPr>
        <w:t xml:space="preserve">   </w:t>
      </w:r>
      <w:r w:rsidRPr="000E61F9">
        <w:rPr>
          <w:rFonts w:hint="eastAsia"/>
        </w:rPr>
        <w:t>├──</w:t>
      </w:r>
      <w:r w:rsidRPr="000E61F9">
        <w:rPr>
          <w:rFonts w:hint="eastAsia"/>
        </w:rPr>
        <w:t xml:space="preserve"> form_lophoc.php</w:t>
      </w:r>
    </w:p>
    <w:p w14:paraId="784B3ED6" w14:textId="77777777" w:rsidR="000E61F9" w:rsidRPr="000E61F9" w:rsidRDefault="000E61F9" w:rsidP="000E61F9">
      <w:pPr>
        <w:pStyle w:val="BalloonText"/>
      </w:pPr>
      <w:r w:rsidRPr="000E61F9">
        <w:rPr>
          <w:rFonts w:hint="eastAsia"/>
        </w:rPr>
        <w:t>│</w:t>
      </w:r>
    </w:p>
    <w:p w14:paraId="79B69073" w14:textId="77777777" w:rsidR="000E61F9" w:rsidRPr="000E61F9" w:rsidRDefault="000E61F9" w:rsidP="000E61F9">
      <w:pPr>
        <w:pStyle w:val="BalloonText"/>
      </w:pPr>
      <w:r w:rsidRPr="000E61F9">
        <w:rPr>
          <w:rFonts w:hint="eastAsia"/>
        </w:rPr>
        <w:t>├──</w:t>
      </w:r>
      <w:r w:rsidRPr="000E61F9">
        <w:rPr>
          <w:rFonts w:hint="eastAsia"/>
        </w:rPr>
        <w:t xml:space="preserve"> db.php</w:t>
      </w:r>
    </w:p>
    <w:p w14:paraId="09080CD4" w14:textId="6BD07D97" w:rsidR="000E61F9" w:rsidRDefault="000E61F9" w:rsidP="000E61F9">
      <w:pPr>
        <w:pStyle w:val="BalloonText"/>
      </w:pPr>
      <w:r w:rsidRPr="000E61F9">
        <w:rPr>
          <w:rFonts w:hint="eastAsia"/>
        </w:rPr>
        <w:t>├──</w:t>
      </w:r>
      <w:r w:rsidRPr="000E61F9">
        <w:rPr>
          <w:rFonts w:hint="eastAsia"/>
        </w:rPr>
        <w:t xml:space="preserve"> index.php</w:t>
      </w:r>
    </w:p>
    <w:p w14:paraId="4F0C2A1B" w14:textId="77777777" w:rsidR="000E61F9" w:rsidRDefault="000E61F9" w:rsidP="00514CF4">
      <w:pPr>
        <w:pStyle w:val="3"/>
        <w:ind w:left="0"/>
        <w:rPr>
          <w:lang w:val="en-US"/>
        </w:rPr>
      </w:pPr>
    </w:p>
    <w:p w14:paraId="7AC03981" w14:textId="5D76B71B" w:rsidR="000E61F9" w:rsidRDefault="000E61F9" w:rsidP="000E61F9">
      <w:pPr>
        <w:pStyle w:val="3"/>
        <w:numPr>
          <w:ilvl w:val="2"/>
          <w:numId w:val="107"/>
        </w:numPr>
        <w:rPr>
          <w:b/>
          <w:bCs/>
          <w:lang w:val="en-US"/>
        </w:rPr>
      </w:pPr>
      <w:r>
        <w:rPr>
          <w:b/>
          <w:bCs/>
          <w:lang w:val="en-US"/>
        </w:rPr>
        <w:t xml:space="preserve">Mối liên kết giữa </w:t>
      </w:r>
      <w:r w:rsidRPr="000E61F9">
        <w:rPr>
          <w:b/>
          <w:bCs/>
          <w:lang w:val="en-US"/>
        </w:rPr>
        <w:t>Manager, Manageable, và Student</w:t>
      </w:r>
    </w:p>
    <w:p w14:paraId="1D778A3E" w14:textId="76ABE3F7" w:rsidR="000E61F9" w:rsidRPr="000E61F9" w:rsidRDefault="000E61F9" w:rsidP="000E61F9">
      <w:pPr>
        <w:pStyle w:val="BalloonText"/>
        <w:rPr>
          <w:b/>
          <w:bCs/>
          <w:i/>
          <w:iCs/>
          <w:lang w:eastAsia="en-US"/>
        </w:rPr>
      </w:pPr>
      <w:r w:rsidRPr="000E61F9">
        <w:rPr>
          <w:b/>
          <w:bCs/>
          <w:i/>
          <w:iCs/>
          <w:lang w:eastAsia="en-US"/>
        </w:rPr>
        <w:t>Manageable.php</w:t>
      </w:r>
    </w:p>
    <w:p w14:paraId="167E39B2" w14:textId="4D5A54E4" w:rsidR="000E61F9" w:rsidRPr="000E61F9" w:rsidRDefault="000E61F9" w:rsidP="000E61F9">
      <w:pPr>
        <w:pStyle w:val="BalloonText"/>
        <w:rPr>
          <w:lang w:eastAsia="en-US"/>
        </w:rPr>
      </w:pPr>
      <w:r w:rsidRPr="000E61F9">
        <w:rPr>
          <w:lang w:eastAsia="en-US"/>
        </w:rPr>
        <w:t>&lt;?php</w:t>
      </w:r>
    </w:p>
    <w:p w14:paraId="03782780" w14:textId="77777777" w:rsidR="000E61F9" w:rsidRPr="000E61F9" w:rsidRDefault="000E61F9" w:rsidP="000E61F9">
      <w:pPr>
        <w:pStyle w:val="BalloonText"/>
        <w:rPr>
          <w:lang w:eastAsia="en-US"/>
        </w:rPr>
      </w:pPr>
      <w:r w:rsidRPr="000E61F9">
        <w:rPr>
          <w:lang w:eastAsia="en-US"/>
        </w:rPr>
        <w:t>interface Manageable {</w:t>
      </w:r>
    </w:p>
    <w:p w14:paraId="33901811" w14:textId="77777777" w:rsidR="000E61F9" w:rsidRPr="000E61F9" w:rsidRDefault="000E61F9" w:rsidP="000E61F9">
      <w:pPr>
        <w:pStyle w:val="BalloonText"/>
        <w:rPr>
          <w:lang w:eastAsia="en-US"/>
        </w:rPr>
      </w:pPr>
      <w:r w:rsidRPr="000E61F9">
        <w:rPr>
          <w:lang w:eastAsia="en-US"/>
        </w:rPr>
        <w:t>    public function add($data);</w:t>
      </w:r>
    </w:p>
    <w:p w14:paraId="39F8115A" w14:textId="77777777" w:rsidR="000E61F9" w:rsidRPr="000E61F9" w:rsidRDefault="000E61F9" w:rsidP="000E61F9">
      <w:pPr>
        <w:pStyle w:val="BalloonText"/>
        <w:rPr>
          <w:lang w:eastAsia="en-US"/>
        </w:rPr>
      </w:pPr>
      <w:r w:rsidRPr="000E61F9">
        <w:rPr>
          <w:lang w:eastAsia="en-US"/>
        </w:rPr>
        <w:t>    public function edit($id, $data);</w:t>
      </w:r>
    </w:p>
    <w:p w14:paraId="7CBE86FA" w14:textId="77777777" w:rsidR="000E61F9" w:rsidRPr="000E61F9" w:rsidRDefault="000E61F9" w:rsidP="000E61F9">
      <w:pPr>
        <w:pStyle w:val="BalloonText"/>
        <w:rPr>
          <w:lang w:eastAsia="en-US"/>
        </w:rPr>
      </w:pPr>
      <w:r w:rsidRPr="000E61F9">
        <w:rPr>
          <w:lang w:eastAsia="en-US"/>
        </w:rPr>
        <w:t>    public function delete($id);</w:t>
      </w:r>
    </w:p>
    <w:p w14:paraId="344D2A7E" w14:textId="77777777" w:rsidR="000E61F9" w:rsidRPr="000E61F9" w:rsidRDefault="000E61F9" w:rsidP="000E61F9">
      <w:pPr>
        <w:pStyle w:val="BalloonText"/>
        <w:rPr>
          <w:lang w:eastAsia="en-US"/>
        </w:rPr>
      </w:pPr>
      <w:r w:rsidRPr="000E61F9">
        <w:rPr>
          <w:lang w:eastAsia="en-US"/>
        </w:rPr>
        <w:t>}</w:t>
      </w:r>
    </w:p>
    <w:p w14:paraId="0F63FF6A" w14:textId="77777777" w:rsidR="000E61F9" w:rsidRPr="000E61F9" w:rsidRDefault="000E61F9" w:rsidP="000E61F9">
      <w:pPr>
        <w:pStyle w:val="BalloonText"/>
        <w:rPr>
          <w:lang w:eastAsia="en-US"/>
        </w:rPr>
      </w:pPr>
      <w:r w:rsidRPr="000E61F9">
        <w:rPr>
          <w:lang w:eastAsia="en-US"/>
        </w:rPr>
        <w:t>?&gt;</w:t>
      </w:r>
    </w:p>
    <w:p w14:paraId="01EDF99C" w14:textId="70442AAB" w:rsidR="0038118B" w:rsidRDefault="0038118B" w:rsidP="0038118B">
      <w:pPr>
        <w:pStyle w:val="3"/>
        <w:ind w:left="0"/>
      </w:pPr>
      <w:r>
        <w:rPr>
          <w:lang w:val="en-US"/>
        </w:rPr>
        <w:tab/>
      </w:r>
      <w:r w:rsidRPr="0038118B">
        <w:t>Manageable là một interface định nghĩa một tập hợp các phương thức (add, edit, delete). Mục đích của interface này là để quy định rằng bất kỳ lớp nào cài đặt nó đều phải cung cấp cách thức thực thi cho các phương thức này.</w:t>
      </w:r>
    </w:p>
    <w:p w14:paraId="661FE294" w14:textId="010F6B6C" w:rsidR="000E61F9" w:rsidRPr="0038118B" w:rsidRDefault="0038118B" w:rsidP="0038118B">
      <w:pPr>
        <w:rPr>
          <w:rFonts w:ascii="Times New Roman" w:eastAsia="Times New Roman" w:hAnsi="Times New Roman" w:cs="Times New Roman"/>
          <w:sz w:val="26"/>
          <w:szCs w:val="26"/>
          <w:lang w:val="vi-VN" w:eastAsia="en-US"/>
        </w:rPr>
      </w:pPr>
      <w:r>
        <w:br w:type="page"/>
      </w:r>
    </w:p>
    <w:p w14:paraId="4AA567C7" w14:textId="275363F4" w:rsidR="0038118B" w:rsidRPr="0038118B" w:rsidRDefault="0038118B" w:rsidP="0038118B">
      <w:pPr>
        <w:pStyle w:val="BalloonText"/>
        <w:rPr>
          <w:b/>
          <w:bCs/>
          <w:i/>
          <w:iCs/>
        </w:rPr>
      </w:pPr>
      <w:r>
        <w:rPr>
          <w:b/>
          <w:bCs/>
          <w:i/>
          <w:iCs/>
        </w:rPr>
        <w:lastRenderedPageBreak/>
        <w:t>Student.php</w:t>
      </w:r>
    </w:p>
    <w:p w14:paraId="7A687DEA" w14:textId="4798C409" w:rsidR="0038118B" w:rsidRPr="0038118B" w:rsidRDefault="0038118B" w:rsidP="0038118B">
      <w:pPr>
        <w:pStyle w:val="BalloonText"/>
      </w:pPr>
      <w:r w:rsidRPr="0038118B">
        <w:t xml:space="preserve">class Student implements </w:t>
      </w:r>
      <w:r w:rsidRPr="0038118B">
        <w:rPr>
          <w:i/>
          <w:iCs/>
        </w:rPr>
        <w:t>Manageable</w:t>
      </w:r>
      <w:r w:rsidRPr="0038118B">
        <w:t xml:space="preserve"> {</w:t>
      </w:r>
    </w:p>
    <w:p w14:paraId="15B36B87" w14:textId="77777777" w:rsidR="0038118B" w:rsidRDefault="0038118B" w:rsidP="0038118B">
      <w:pPr>
        <w:pStyle w:val="BalloonText"/>
      </w:pPr>
      <w:r w:rsidRPr="0038118B">
        <w:t>    public function add($data) {</w:t>
      </w:r>
    </w:p>
    <w:p w14:paraId="546A8399" w14:textId="04494B0F" w:rsidR="0038118B" w:rsidRPr="0038118B" w:rsidRDefault="0038118B" w:rsidP="0038118B">
      <w:pPr>
        <w:pStyle w:val="BalloonText"/>
      </w:pPr>
      <w:r>
        <w:tab/>
        <w:t xml:space="preserve">  #hàm thực thi việc thêm</w:t>
      </w:r>
    </w:p>
    <w:p w14:paraId="214D5EB5" w14:textId="77777777" w:rsidR="0038118B" w:rsidRPr="0038118B" w:rsidRDefault="0038118B" w:rsidP="0038118B">
      <w:pPr>
        <w:pStyle w:val="BalloonText"/>
      </w:pPr>
      <w:r w:rsidRPr="0038118B">
        <w:t>    }</w:t>
      </w:r>
    </w:p>
    <w:p w14:paraId="3036FC3A" w14:textId="77777777" w:rsidR="0038118B" w:rsidRPr="0038118B" w:rsidRDefault="0038118B" w:rsidP="0038118B">
      <w:pPr>
        <w:pStyle w:val="BalloonText"/>
      </w:pPr>
    </w:p>
    <w:p w14:paraId="487718EF" w14:textId="77777777" w:rsidR="0038118B" w:rsidRPr="0038118B" w:rsidRDefault="0038118B" w:rsidP="0038118B">
      <w:pPr>
        <w:pStyle w:val="BalloonText"/>
      </w:pPr>
      <w:r w:rsidRPr="0038118B">
        <w:t>    public function edit($id, $data) {</w:t>
      </w:r>
    </w:p>
    <w:p w14:paraId="717E2B9F" w14:textId="13E40994" w:rsidR="0038118B" w:rsidRPr="0038118B" w:rsidRDefault="0038118B" w:rsidP="0038118B">
      <w:pPr>
        <w:pStyle w:val="BalloonText"/>
      </w:pPr>
      <w:r w:rsidRPr="0038118B">
        <w:t xml:space="preserve">        </w:t>
      </w:r>
      <w:r>
        <w:t xml:space="preserve"> #hàm thực thi việc sửa</w:t>
      </w:r>
    </w:p>
    <w:p w14:paraId="105C78F6" w14:textId="77777777" w:rsidR="0038118B" w:rsidRPr="0038118B" w:rsidRDefault="0038118B" w:rsidP="0038118B">
      <w:pPr>
        <w:pStyle w:val="BalloonText"/>
      </w:pPr>
      <w:r w:rsidRPr="0038118B">
        <w:t>    }</w:t>
      </w:r>
    </w:p>
    <w:p w14:paraId="46993522" w14:textId="77777777" w:rsidR="0038118B" w:rsidRPr="0038118B" w:rsidRDefault="0038118B" w:rsidP="0038118B">
      <w:pPr>
        <w:pStyle w:val="BalloonText"/>
      </w:pPr>
    </w:p>
    <w:p w14:paraId="7E9822ED" w14:textId="77777777" w:rsidR="0038118B" w:rsidRDefault="0038118B" w:rsidP="0038118B">
      <w:pPr>
        <w:pStyle w:val="BalloonText"/>
      </w:pPr>
      <w:r w:rsidRPr="0038118B">
        <w:t>    public function delete($id) {</w:t>
      </w:r>
    </w:p>
    <w:p w14:paraId="1B6AAAE1" w14:textId="3E1FAF88" w:rsidR="0038118B" w:rsidRPr="0038118B" w:rsidRDefault="0038118B" w:rsidP="0038118B">
      <w:pPr>
        <w:pStyle w:val="BalloonText"/>
      </w:pPr>
      <w:r>
        <w:t xml:space="preserve">         #hàm thực thi việc xóa</w:t>
      </w:r>
    </w:p>
    <w:p w14:paraId="1DBEAB86" w14:textId="77777777" w:rsidR="0038118B" w:rsidRPr="0038118B" w:rsidRDefault="0038118B" w:rsidP="0038118B">
      <w:pPr>
        <w:pStyle w:val="BalloonText"/>
      </w:pPr>
      <w:r w:rsidRPr="0038118B">
        <w:t>    }</w:t>
      </w:r>
    </w:p>
    <w:p w14:paraId="36C6EEE0" w14:textId="77777777" w:rsidR="0038118B" w:rsidRPr="0038118B" w:rsidRDefault="0038118B" w:rsidP="0038118B">
      <w:pPr>
        <w:pStyle w:val="BalloonText"/>
      </w:pPr>
      <w:r w:rsidRPr="0038118B">
        <w:t>}</w:t>
      </w:r>
    </w:p>
    <w:p w14:paraId="08C6CDE3" w14:textId="77777777" w:rsidR="0038118B" w:rsidRPr="0038118B" w:rsidRDefault="0038118B" w:rsidP="0038118B">
      <w:pPr>
        <w:pStyle w:val="BalloonText"/>
      </w:pPr>
      <w:r w:rsidRPr="0038118B">
        <w:t>?&gt;</w:t>
      </w:r>
    </w:p>
    <w:p w14:paraId="54315D34" w14:textId="5883AA5B" w:rsidR="0038118B" w:rsidRDefault="0038118B" w:rsidP="0038118B">
      <w:pPr>
        <w:pStyle w:val="3"/>
        <w:ind w:left="0"/>
        <w:rPr>
          <w:lang w:val="en-US"/>
        </w:rPr>
      </w:pPr>
      <w:r>
        <w:rPr>
          <w:lang w:val="en-US"/>
        </w:rPr>
        <w:tab/>
      </w:r>
      <w:r w:rsidRPr="0038118B">
        <w:rPr>
          <w:lang w:val="en-US"/>
        </w:rPr>
        <w:t xml:space="preserve">Các lớp (như Student trong ví dụ) muốn sử dụng các phương thức được định nghĩa trong Manageable phải cài đặt interface này bằng từ khóa </w:t>
      </w:r>
      <w:r w:rsidRPr="0038118B">
        <w:rPr>
          <w:b/>
          <w:bCs/>
          <w:lang w:val="en-US"/>
        </w:rPr>
        <w:t>implements</w:t>
      </w:r>
      <w:r w:rsidRPr="0038118B">
        <w:rPr>
          <w:lang w:val="en-US"/>
        </w:rPr>
        <w:t>. Khi một lớp cài đặt interface, nó phải định nghĩa (cung cấp thực thi) cho tất cả các phương thức được chỉ định trong interface.</w:t>
      </w:r>
    </w:p>
    <w:p w14:paraId="6E8038AB" w14:textId="77777777" w:rsidR="0038118B" w:rsidRDefault="0038118B" w:rsidP="0038118B">
      <w:pPr>
        <w:pStyle w:val="3"/>
        <w:ind w:left="0"/>
        <w:rPr>
          <w:lang w:val="en-US"/>
        </w:rPr>
      </w:pPr>
    </w:p>
    <w:p w14:paraId="4005CCC3" w14:textId="650946B8" w:rsidR="0038118B" w:rsidRPr="0038118B" w:rsidRDefault="0038118B" w:rsidP="0038118B">
      <w:pPr>
        <w:pStyle w:val="BalloonText"/>
        <w:rPr>
          <w:b/>
          <w:bCs/>
          <w:i/>
          <w:iCs/>
        </w:rPr>
      </w:pPr>
      <w:r>
        <w:rPr>
          <w:b/>
          <w:bCs/>
          <w:i/>
          <w:iCs/>
        </w:rPr>
        <w:t>Manager.php</w:t>
      </w:r>
    </w:p>
    <w:p w14:paraId="2400DA2B" w14:textId="6A9A6446" w:rsidR="0038118B" w:rsidRPr="0038118B" w:rsidRDefault="0038118B" w:rsidP="0038118B">
      <w:pPr>
        <w:pStyle w:val="BalloonText"/>
      </w:pPr>
      <w:r w:rsidRPr="0038118B">
        <w:t>&lt;?php</w:t>
      </w:r>
    </w:p>
    <w:p w14:paraId="4FBE694E" w14:textId="77777777" w:rsidR="0038118B" w:rsidRPr="0038118B" w:rsidRDefault="0038118B" w:rsidP="0038118B">
      <w:pPr>
        <w:pStyle w:val="BalloonText"/>
      </w:pPr>
      <w:r w:rsidRPr="0038118B">
        <w:t>class Manager {</w:t>
      </w:r>
    </w:p>
    <w:p w14:paraId="56DAAC54" w14:textId="77777777" w:rsidR="0038118B" w:rsidRPr="0038118B" w:rsidRDefault="0038118B" w:rsidP="0038118B">
      <w:pPr>
        <w:pStyle w:val="BalloonText"/>
      </w:pPr>
      <w:r w:rsidRPr="0038118B">
        <w:t>    private $model;</w:t>
      </w:r>
    </w:p>
    <w:p w14:paraId="1E11E7F0" w14:textId="77777777" w:rsidR="0038118B" w:rsidRPr="0038118B" w:rsidRDefault="0038118B" w:rsidP="0038118B">
      <w:pPr>
        <w:pStyle w:val="BalloonText"/>
      </w:pPr>
    </w:p>
    <w:p w14:paraId="2FFB985D" w14:textId="77777777" w:rsidR="0038118B" w:rsidRPr="0038118B" w:rsidRDefault="0038118B" w:rsidP="0038118B">
      <w:pPr>
        <w:pStyle w:val="BalloonText"/>
      </w:pPr>
      <w:r w:rsidRPr="0038118B">
        <w:t>    public function __construct(Manageable $model) {</w:t>
      </w:r>
    </w:p>
    <w:p w14:paraId="6210E7C6" w14:textId="77777777" w:rsidR="0038118B" w:rsidRPr="0038118B" w:rsidRDefault="0038118B" w:rsidP="0038118B">
      <w:pPr>
        <w:pStyle w:val="BalloonText"/>
      </w:pPr>
      <w:r w:rsidRPr="0038118B">
        <w:t>        $this-&gt;model = $model;</w:t>
      </w:r>
    </w:p>
    <w:p w14:paraId="3D98756A" w14:textId="77777777" w:rsidR="0038118B" w:rsidRPr="0038118B" w:rsidRDefault="0038118B" w:rsidP="0038118B">
      <w:pPr>
        <w:pStyle w:val="BalloonText"/>
      </w:pPr>
      <w:r w:rsidRPr="0038118B">
        <w:t>    }</w:t>
      </w:r>
    </w:p>
    <w:p w14:paraId="1CDD3F39" w14:textId="77777777" w:rsidR="0038118B" w:rsidRPr="0038118B" w:rsidRDefault="0038118B" w:rsidP="0038118B">
      <w:pPr>
        <w:pStyle w:val="BalloonText"/>
      </w:pPr>
    </w:p>
    <w:p w14:paraId="6ECF2DC5" w14:textId="77777777" w:rsidR="0038118B" w:rsidRPr="0038118B" w:rsidRDefault="0038118B" w:rsidP="0038118B">
      <w:pPr>
        <w:pStyle w:val="BalloonText"/>
      </w:pPr>
      <w:r w:rsidRPr="0038118B">
        <w:t>    public function add($data) {</w:t>
      </w:r>
    </w:p>
    <w:p w14:paraId="1D1BC406" w14:textId="77777777" w:rsidR="0038118B" w:rsidRPr="0038118B" w:rsidRDefault="0038118B" w:rsidP="0038118B">
      <w:pPr>
        <w:pStyle w:val="BalloonText"/>
      </w:pPr>
      <w:r w:rsidRPr="0038118B">
        <w:t>        $this-&gt;model-&gt;add($data);</w:t>
      </w:r>
    </w:p>
    <w:p w14:paraId="4D3BCB8F" w14:textId="77777777" w:rsidR="0038118B" w:rsidRPr="0038118B" w:rsidRDefault="0038118B" w:rsidP="0038118B">
      <w:pPr>
        <w:pStyle w:val="BalloonText"/>
      </w:pPr>
      <w:r w:rsidRPr="0038118B">
        <w:t>    }</w:t>
      </w:r>
    </w:p>
    <w:p w14:paraId="09FCFB54" w14:textId="77777777" w:rsidR="0038118B" w:rsidRPr="0038118B" w:rsidRDefault="0038118B" w:rsidP="0038118B">
      <w:pPr>
        <w:pStyle w:val="BalloonText"/>
      </w:pPr>
    </w:p>
    <w:p w14:paraId="494278D7" w14:textId="77777777" w:rsidR="0038118B" w:rsidRPr="0038118B" w:rsidRDefault="0038118B" w:rsidP="0038118B">
      <w:pPr>
        <w:pStyle w:val="BalloonText"/>
      </w:pPr>
      <w:r w:rsidRPr="0038118B">
        <w:t>    public function edit($id, $data) {</w:t>
      </w:r>
    </w:p>
    <w:p w14:paraId="1622BA35" w14:textId="77777777" w:rsidR="0038118B" w:rsidRPr="0038118B" w:rsidRDefault="0038118B" w:rsidP="0038118B">
      <w:pPr>
        <w:pStyle w:val="BalloonText"/>
      </w:pPr>
      <w:r w:rsidRPr="0038118B">
        <w:t>        $this-&gt;model-&gt;edit($id, $data);</w:t>
      </w:r>
    </w:p>
    <w:p w14:paraId="4D4E3E86" w14:textId="77777777" w:rsidR="0038118B" w:rsidRPr="0038118B" w:rsidRDefault="0038118B" w:rsidP="0038118B">
      <w:pPr>
        <w:pStyle w:val="BalloonText"/>
      </w:pPr>
      <w:r w:rsidRPr="0038118B">
        <w:t>    }</w:t>
      </w:r>
    </w:p>
    <w:p w14:paraId="4DC16828" w14:textId="77777777" w:rsidR="0038118B" w:rsidRPr="0038118B" w:rsidRDefault="0038118B" w:rsidP="0038118B">
      <w:pPr>
        <w:pStyle w:val="BalloonText"/>
      </w:pPr>
    </w:p>
    <w:p w14:paraId="0FC59955" w14:textId="77777777" w:rsidR="0038118B" w:rsidRPr="0038118B" w:rsidRDefault="0038118B" w:rsidP="0038118B">
      <w:pPr>
        <w:pStyle w:val="BalloonText"/>
      </w:pPr>
      <w:r w:rsidRPr="0038118B">
        <w:t>    public function delete($id) {</w:t>
      </w:r>
    </w:p>
    <w:p w14:paraId="2A97FA58" w14:textId="77777777" w:rsidR="0038118B" w:rsidRPr="0038118B" w:rsidRDefault="0038118B" w:rsidP="0038118B">
      <w:pPr>
        <w:pStyle w:val="BalloonText"/>
      </w:pPr>
      <w:r w:rsidRPr="0038118B">
        <w:t>        $this-&gt;model-&gt;delete($id);</w:t>
      </w:r>
    </w:p>
    <w:p w14:paraId="236BB8BE" w14:textId="77777777" w:rsidR="0038118B" w:rsidRPr="0038118B" w:rsidRDefault="0038118B" w:rsidP="0038118B">
      <w:pPr>
        <w:pStyle w:val="BalloonText"/>
      </w:pPr>
      <w:r w:rsidRPr="0038118B">
        <w:t>    }</w:t>
      </w:r>
    </w:p>
    <w:p w14:paraId="769B2264" w14:textId="77777777" w:rsidR="0038118B" w:rsidRPr="0038118B" w:rsidRDefault="0038118B" w:rsidP="0038118B">
      <w:pPr>
        <w:pStyle w:val="BalloonText"/>
      </w:pPr>
      <w:r w:rsidRPr="0038118B">
        <w:t>}</w:t>
      </w:r>
    </w:p>
    <w:p w14:paraId="38836092" w14:textId="77777777" w:rsidR="0038118B" w:rsidRPr="0038118B" w:rsidRDefault="0038118B" w:rsidP="0038118B">
      <w:pPr>
        <w:pStyle w:val="BalloonText"/>
      </w:pPr>
      <w:r w:rsidRPr="0038118B">
        <w:t>?&gt;</w:t>
      </w:r>
    </w:p>
    <w:p w14:paraId="61FA6804" w14:textId="4F4EFC5B" w:rsidR="0038118B" w:rsidRDefault="0038118B" w:rsidP="0038118B">
      <w:pPr>
        <w:pStyle w:val="3"/>
        <w:ind w:left="0"/>
        <w:rPr>
          <w:lang w:val="en-US"/>
        </w:rPr>
      </w:pPr>
      <w:r>
        <w:rPr>
          <w:lang w:val="en-US"/>
        </w:rPr>
        <w:tab/>
      </w:r>
      <w:r w:rsidRPr="0038118B">
        <w:rPr>
          <w:lang w:val="en-US"/>
        </w:rPr>
        <w:t xml:space="preserve">Manager là một lớp điều phối các hoạt động quản lý cho các đối tượng mà nó nhận được. Nó nhận một đối tượng cài đặt interface Manageable trong </w:t>
      </w:r>
      <w:r w:rsidRPr="0038118B">
        <w:rPr>
          <w:b/>
          <w:bCs/>
          <w:lang w:val="en-US"/>
        </w:rPr>
        <w:t>constructor</w:t>
      </w:r>
      <w:r w:rsidRPr="0038118B">
        <w:rPr>
          <w:lang w:val="en-US"/>
        </w:rPr>
        <w:t xml:space="preserve"> của nó. Điều này cho phép Manager làm việc với bất kỳ loại đối tượng nào mà cài đặt interface này, không chỉ riêng Student.</w:t>
      </w:r>
    </w:p>
    <w:p w14:paraId="24341051" w14:textId="77777777" w:rsidR="0038118B" w:rsidRDefault="0038118B">
      <w:pPr>
        <w:rPr>
          <w:rFonts w:ascii="Times New Roman" w:eastAsia="Times New Roman" w:hAnsi="Times New Roman" w:cs="Times New Roman"/>
          <w:sz w:val="26"/>
          <w:szCs w:val="26"/>
          <w:lang w:eastAsia="en-US"/>
        </w:rPr>
      </w:pPr>
      <w:r>
        <w:br w:type="page"/>
      </w:r>
    </w:p>
    <w:p w14:paraId="4F2EBE7F" w14:textId="77777777" w:rsidR="0038118B" w:rsidRDefault="0038118B" w:rsidP="0038118B">
      <w:pPr>
        <w:pStyle w:val="3"/>
        <w:ind w:left="0"/>
        <w:rPr>
          <w:lang w:val="en-US"/>
        </w:rPr>
      </w:pPr>
    </w:p>
    <w:p w14:paraId="3749758B" w14:textId="254CCAF0" w:rsidR="0038118B" w:rsidRPr="00921A41" w:rsidRDefault="0038118B" w:rsidP="00921A41">
      <w:pPr>
        <w:pStyle w:val="3"/>
        <w:ind w:left="0"/>
        <w:rPr>
          <w:rStyle w:val="BalloonTextChar"/>
          <w:rFonts w:ascii="Times New Roman" w:eastAsia="Times New Roman" w:hAnsi="Times New Roman" w:cs="Times New Roman"/>
          <w:lang w:eastAsia="en-US"/>
        </w:rPr>
      </w:pPr>
      <w:r>
        <w:rPr>
          <w:lang w:val="en-US"/>
        </w:rPr>
        <w:tab/>
        <w:t xml:space="preserve"> Nói cách khác thì Manager sẽ dựa vào $model sẽ nhận biết được đối tượng nào sẽ được khai báo khi sử dụng nó và gọi hàm tương ứng của đối tượng đó. Như trong ví dụ sau:</w:t>
      </w:r>
      <w:r>
        <w:rPr>
          <w:lang w:val="en-US"/>
        </w:rPr>
        <w:br/>
      </w:r>
      <w:r w:rsidRPr="0038118B">
        <w:rPr>
          <w:rStyle w:val="BalloonTextChar"/>
          <w:sz w:val="20"/>
          <w:szCs w:val="20"/>
          <w:bdr w:val="dashed" w:sz="4" w:space="0" w:color="auto"/>
        </w:rPr>
        <w:t>$studentManager = new Manager(new Student());</w:t>
      </w:r>
      <w:r>
        <w:rPr>
          <w:rStyle w:val="BalloonTextChar"/>
          <w:sz w:val="20"/>
          <w:szCs w:val="20"/>
          <w:bdr w:val="dashed" w:sz="4" w:space="0" w:color="auto"/>
        </w:rPr>
        <w:t xml:space="preserve">                                   </w:t>
      </w:r>
    </w:p>
    <w:p w14:paraId="39DCB2C1" w14:textId="6530F31A" w:rsidR="000E61F9" w:rsidRDefault="00921A41" w:rsidP="00921A41">
      <w:pPr>
        <w:pStyle w:val="3"/>
        <w:ind w:left="0"/>
        <w:rPr>
          <w:lang w:val="en-US"/>
        </w:rPr>
      </w:pPr>
      <w:r>
        <w:rPr>
          <w:lang w:val="en-US"/>
        </w:rPr>
        <w:tab/>
      </w:r>
      <w:r w:rsidRPr="00921A41">
        <w:t>Đoạn code này thiết lập một mối quan hệ giữa lớp quản lý (Manager) và lớp mô hình sinh viên (Student).</w:t>
      </w:r>
      <w:r>
        <w:rPr>
          <w:lang w:val="en-US"/>
        </w:rPr>
        <w:t xml:space="preserve"> </w:t>
      </w:r>
      <w:r w:rsidRPr="00921A41">
        <w:rPr>
          <w:lang w:val="en-US"/>
        </w:rPr>
        <w:t>Manager sẽ sử dụng đối tượng Student để thực hiện các thao tác quản lý sinh viên.</w:t>
      </w:r>
    </w:p>
    <w:p w14:paraId="50EF8998" w14:textId="77777777" w:rsidR="00921A41" w:rsidRPr="00921A41" w:rsidRDefault="00921A41" w:rsidP="00921A41">
      <w:pPr>
        <w:pStyle w:val="3"/>
        <w:ind w:left="0"/>
        <w:rPr>
          <w:lang w:val="en-US"/>
        </w:rPr>
      </w:pPr>
    </w:p>
    <w:p w14:paraId="640E185B" w14:textId="12D3669E" w:rsidR="000E61F9" w:rsidRDefault="000E61F9" w:rsidP="000E61F9">
      <w:pPr>
        <w:pStyle w:val="3"/>
        <w:numPr>
          <w:ilvl w:val="2"/>
          <w:numId w:val="107"/>
        </w:numPr>
        <w:rPr>
          <w:b/>
          <w:bCs/>
          <w:lang w:val="en-US"/>
        </w:rPr>
      </w:pPr>
      <w:r>
        <w:rPr>
          <w:b/>
          <w:bCs/>
          <w:lang w:val="en-US"/>
        </w:rPr>
        <w:t>C</w:t>
      </w:r>
      <w:r w:rsidR="00921A41">
        <w:rPr>
          <w:b/>
          <w:bCs/>
          <w:lang w:val="en-US"/>
        </w:rPr>
        <w:t xml:space="preserve">hức năng thêm-sửa </w:t>
      </w:r>
      <w:r w:rsidR="008D3384">
        <w:rPr>
          <w:b/>
          <w:bCs/>
          <w:lang w:val="en-US"/>
        </w:rPr>
        <w:t>(Sinh viên)</w:t>
      </w:r>
    </w:p>
    <w:p w14:paraId="5ED5C375" w14:textId="3D55FD8A" w:rsidR="00921A41" w:rsidRDefault="006E6472" w:rsidP="006E6472">
      <w:pPr>
        <w:pStyle w:val="3"/>
        <w:ind w:left="0"/>
        <w:rPr>
          <w:lang w:val="en-US"/>
        </w:rPr>
      </w:pPr>
      <w:r>
        <w:rPr>
          <w:lang w:val="en-US"/>
        </w:rPr>
        <w:tab/>
        <w:t>Trong phần này chức năng thêm và sữa sẽ được kết hợp chung trong 1 file. Tại sao lại làm như vậy?</w:t>
      </w:r>
    </w:p>
    <w:p w14:paraId="0C2EC81E" w14:textId="4D581200" w:rsidR="006E6472" w:rsidRPr="006E6472" w:rsidRDefault="006E6472" w:rsidP="006E6472">
      <w:pPr>
        <w:pStyle w:val="3"/>
        <w:rPr>
          <w:b/>
          <w:bCs/>
          <w:i/>
          <w:iCs/>
          <w:lang w:val="en-US"/>
        </w:rPr>
      </w:pPr>
      <w:r w:rsidRPr="006E6472">
        <w:rPr>
          <w:b/>
          <w:bCs/>
          <w:i/>
          <w:iCs/>
          <w:lang w:val="en-US"/>
        </w:rPr>
        <w:t>Giảm trùng lặp mã</w:t>
      </w:r>
    </w:p>
    <w:p w14:paraId="28C3E683" w14:textId="1F03AEDA" w:rsidR="006E6472" w:rsidRPr="006E6472" w:rsidRDefault="006E6472" w:rsidP="006E6472">
      <w:pPr>
        <w:pStyle w:val="3"/>
      </w:pPr>
      <w:r>
        <w:rPr>
          <w:lang w:val="en-US"/>
        </w:rPr>
        <w:tab/>
        <w:t>Vì p</w:t>
      </w:r>
      <w:r w:rsidRPr="006E6472">
        <w:t>hần lớn thêm và sửa dữ liệu có quy trình tương tự:</w:t>
      </w:r>
      <w:r>
        <w:rPr>
          <w:lang w:val="en-US"/>
        </w:rPr>
        <w:t xml:space="preserve"> </w:t>
      </w:r>
      <w:r w:rsidRPr="006E6472">
        <w:t>Nhập thông tin vào form</w:t>
      </w:r>
      <w:r>
        <w:rPr>
          <w:lang w:val="en-US"/>
        </w:rPr>
        <w:t xml:space="preserve"> </w:t>
      </w:r>
      <w:r w:rsidRPr="006E6472">
        <w:rPr>
          <w:lang w:val="en-US"/>
        </w:rPr>
        <w:sym w:font="Wingdings" w:char="F0E0"/>
      </w:r>
      <w:r>
        <w:rPr>
          <w:lang w:val="en-US"/>
        </w:rPr>
        <w:t xml:space="preserve"> </w:t>
      </w:r>
      <w:r w:rsidRPr="006E6472">
        <w:t>Kiểm tra và xử lý dữ liệu đầu vào</w:t>
      </w:r>
      <w:r>
        <w:rPr>
          <w:lang w:val="en-US"/>
        </w:rPr>
        <w:t xml:space="preserve"> </w:t>
      </w:r>
      <w:r w:rsidRPr="006E6472">
        <w:rPr>
          <w:lang w:val="en-US"/>
        </w:rPr>
        <w:sym w:font="Wingdings" w:char="F0E0"/>
      </w:r>
      <w:r>
        <w:rPr>
          <w:lang w:val="en-US"/>
        </w:rPr>
        <w:t xml:space="preserve"> </w:t>
      </w:r>
      <w:r w:rsidRPr="006E6472">
        <w:t>Thực hiện thao tác với CSDL (thêm hoặc cập nhật).</w:t>
      </w:r>
    </w:p>
    <w:p w14:paraId="55C08180" w14:textId="3AF8E0C4" w:rsidR="006E6472" w:rsidRPr="006E6472" w:rsidRDefault="006E6472" w:rsidP="006E6472">
      <w:pPr>
        <w:pStyle w:val="3"/>
        <w:rPr>
          <w:b/>
          <w:bCs/>
          <w:i/>
          <w:iCs/>
          <w:lang w:val="en-US"/>
        </w:rPr>
      </w:pPr>
      <w:r w:rsidRPr="006E6472">
        <w:rPr>
          <w:b/>
          <w:bCs/>
          <w:i/>
          <w:iCs/>
        </w:rPr>
        <w:t>Đơn giản hóa luồng điều hướng</w:t>
      </w:r>
    </w:p>
    <w:p w14:paraId="5534F2E6" w14:textId="0B140EC3" w:rsidR="006E6472" w:rsidRDefault="006E6472" w:rsidP="006E6472">
      <w:pPr>
        <w:pStyle w:val="3"/>
        <w:rPr>
          <w:lang w:val="en-US"/>
        </w:rPr>
      </w:pPr>
      <w:r>
        <w:rPr>
          <w:lang w:val="en-US"/>
        </w:rPr>
        <w:tab/>
      </w:r>
      <w:r w:rsidRPr="006E6472">
        <w:t>Thay vì điều hướng người dùng qua nhiều file (một file cho thêm, một file cho sửa), bạn chỉ cần kiểm tra có đang chỉnh sửa hay không thông qua tham số (như $_GET['id']) để quyết định hành động.</w:t>
      </w:r>
    </w:p>
    <w:p w14:paraId="3F279E8E" w14:textId="77777777" w:rsidR="006E6472" w:rsidRPr="006E6472" w:rsidRDefault="006E6472" w:rsidP="006E6472">
      <w:pPr>
        <w:pStyle w:val="3"/>
        <w:rPr>
          <w:lang w:val="en-US"/>
        </w:rPr>
      </w:pPr>
    </w:p>
    <w:p w14:paraId="3ABF9A27" w14:textId="63898CDA" w:rsidR="008D3384" w:rsidRDefault="006E6472" w:rsidP="006E6472">
      <w:pPr>
        <w:pStyle w:val="3"/>
        <w:ind w:left="0"/>
        <w:rPr>
          <w:b/>
          <w:bCs/>
          <w:lang w:val="en-US"/>
        </w:rPr>
      </w:pPr>
      <w:r>
        <w:rPr>
          <w:lang w:val="en-US"/>
        </w:rPr>
        <w:tab/>
      </w:r>
      <w:r>
        <w:rPr>
          <w:b/>
          <w:bCs/>
          <w:lang w:val="en-US"/>
        </w:rPr>
        <w:t xml:space="preserve"> Xử lý chức năng thêm-sửa</w:t>
      </w:r>
    </w:p>
    <w:p w14:paraId="47868ED1" w14:textId="2283E201" w:rsidR="008D3384" w:rsidRPr="008D3384" w:rsidRDefault="008D3384" w:rsidP="008D3384">
      <w:pPr>
        <w:pStyle w:val="3"/>
        <w:ind w:left="0"/>
        <w:rPr>
          <w:b/>
          <w:bCs/>
        </w:rPr>
      </w:pPr>
      <w:r>
        <w:rPr>
          <w:b/>
          <w:bCs/>
          <w:lang w:val="en-US"/>
        </w:rPr>
        <w:t xml:space="preserve">1. </w:t>
      </w:r>
      <w:r w:rsidRPr="008D3384">
        <w:rPr>
          <w:b/>
          <w:bCs/>
        </w:rPr>
        <w:t>Khởi tạo Manager với model Student</w:t>
      </w:r>
    </w:p>
    <w:p w14:paraId="42492626" w14:textId="77777777" w:rsidR="008D3384" w:rsidRPr="008D3384" w:rsidRDefault="008D3384" w:rsidP="008D3384">
      <w:pPr>
        <w:pStyle w:val="BalloonText"/>
      </w:pPr>
      <w:r w:rsidRPr="008D3384">
        <w:t>$studentManager = new Manager(new Student());</w:t>
      </w:r>
    </w:p>
    <w:p w14:paraId="1543802C" w14:textId="1835AF26" w:rsidR="008D3384" w:rsidRDefault="008D3384" w:rsidP="008D3384">
      <w:pPr>
        <w:pStyle w:val="3"/>
        <w:ind w:left="0"/>
        <w:rPr>
          <w:lang w:val="en-US"/>
        </w:rPr>
      </w:pPr>
      <w:r>
        <w:rPr>
          <w:lang w:val="en-US"/>
        </w:rPr>
        <w:tab/>
      </w:r>
      <w:r w:rsidRPr="008D3384">
        <w:t>Ở đây, một đối tượng Manager được tạo ra và được truyền vào một đối tượng của Student.</w:t>
      </w:r>
      <w:r>
        <w:rPr>
          <w:lang w:val="en-US"/>
        </w:rPr>
        <w:t xml:space="preserve"> </w:t>
      </w:r>
      <w:r w:rsidRPr="008D3384">
        <w:t>Manager đóng vai trò như bộ điều phối (controller) để gọi các phương thức add, edit, và delete từ lớp Student dựa trên hành động cần thực hiện.</w:t>
      </w:r>
    </w:p>
    <w:p w14:paraId="7D61E283" w14:textId="2F3BBFFD" w:rsidR="008D3384" w:rsidRPr="008D3384" w:rsidRDefault="008D3384" w:rsidP="008D3384">
      <w:pPr>
        <w:rPr>
          <w:rFonts w:ascii="Times New Roman" w:eastAsia="Times New Roman" w:hAnsi="Times New Roman" w:cs="Times New Roman"/>
          <w:sz w:val="26"/>
          <w:szCs w:val="26"/>
          <w:lang w:eastAsia="en-US"/>
        </w:rPr>
      </w:pPr>
      <w:r>
        <w:br w:type="page"/>
      </w:r>
    </w:p>
    <w:p w14:paraId="14CACD53" w14:textId="77777777" w:rsidR="008D3384" w:rsidRPr="008D3384" w:rsidRDefault="008D3384" w:rsidP="008D3384">
      <w:pPr>
        <w:pStyle w:val="3"/>
        <w:ind w:left="0"/>
        <w:rPr>
          <w:b/>
          <w:bCs/>
        </w:rPr>
      </w:pPr>
      <w:r w:rsidRPr="008D3384">
        <w:rPr>
          <w:b/>
          <w:bCs/>
        </w:rPr>
        <w:lastRenderedPageBreak/>
        <w:t>2. Kiểm tra xem có đang ở chế độ chỉnh sửa (editing) không</w:t>
      </w:r>
    </w:p>
    <w:p w14:paraId="65DFCCF3" w14:textId="77777777" w:rsidR="008D3384" w:rsidRPr="008D3384" w:rsidRDefault="008D3384" w:rsidP="008D3384">
      <w:pPr>
        <w:pStyle w:val="BalloonText"/>
      </w:pPr>
      <w:r w:rsidRPr="008D3384">
        <w:t xml:space="preserve">$editing = isset($_GET['id']);  </w:t>
      </w:r>
    </w:p>
    <w:p w14:paraId="55C6656F" w14:textId="77777777" w:rsidR="008D3384" w:rsidRPr="008D3384" w:rsidRDefault="008D3384" w:rsidP="008D3384">
      <w:pPr>
        <w:pStyle w:val="BalloonText"/>
      </w:pPr>
      <w:r w:rsidRPr="008D3384">
        <w:t xml:space="preserve">$error = '';  </w:t>
      </w:r>
    </w:p>
    <w:p w14:paraId="372E4764" w14:textId="6217C893" w:rsidR="008D3384" w:rsidRPr="008D3384" w:rsidRDefault="008D3384" w:rsidP="008D3384">
      <w:pPr>
        <w:pStyle w:val="3"/>
        <w:ind w:left="0"/>
      </w:pPr>
      <w:r>
        <w:rPr>
          <w:b/>
          <w:bCs/>
          <w:lang w:val="en-US"/>
        </w:rPr>
        <w:tab/>
      </w:r>
      <w:r w:rsidRPr="008D3384">
        <w:rPr>
          <w:b/>
          <w:bCs/>
        </w:rPr>
        <w:t>$editing</w:t>
      </w:r>
      <w:r w:rsidRPr="008D3384">
        <w:t xml:space="preserve"> kiểm tra xem có id trong URL không.</w:t>
      </w:r>
    </w:p>
    <w:p w14:paraId="0908CA96" w14:textId="5E8CFECC" w:rsidR="008D3384" w:rsidRDefault="008D3384" w:rsidP="008D3384">
      <w:pPr>
        <w:pStyle w:val="3"/>
        <w:ind w:left="0"/>
        <w:rPr>
          <w:lang w:val="en-US"/>
        </w:rPr>
      </w:pPr>
      <w:r>
        <w:rPr>
          <w:lang w:val="en-US"/>
        </w:rPr>
        <w:tab/>
      </w:r>
      <w:r w:rsidRPr="008D3384">
        <w:t>Nếu có id trong query string (ví dụ: sinhvien.php?id=123), thì đây là chế độ sửa.</w:t>
      </w:r>
      <w:r>
        <w:rPr>
          <w:lang w:val="en-US"/>
        </w:rPr>
        <w:t xml:space="preserve"> </w:t>
      </w:r>
      <w:r w:rsidRPr="008D3384">
        <w:t>Nếu không có, thì đây là thêm mới.</w:t>
      </w:r>
    </w:p>
    <w:p w14:paraId="605773CF" w14:textId="77777777" w:rsidR="008D3384" w:rsidRDefault="008D3384" w:rsidP="008D3384">
      <w:pPr>
        <w:pStyle w:val="3"/>
        <w:ind w:left="0"/>
        <w:rPr>
          <w:lang w:val="en-US"/>
        </w:rPr>
      </w:pPr>
    </w:p>
    <w:p w14:paraId="10BEB342" w14:textId="77777777" w:rsidR="008D3384" w:rsidRPr="008D3384" w:rsidRDefault="008D3384" w:rsidP="008D3384">
      <w:pPr>
        <w:pStyle w:val="3"/>
        <w:ind w:left="0"/>
        <w:rPr>
          <w:b/>
          <w:bCs/>
        </w:rPr>
      </w:pPr>
      <w:r w:rsidRPr="008D3384">
        <w:rPr>
          <w:b/>
          <w:bCs/>
        </w:rPr>
        <w:t>3. Lấy dữ liệu sinh viên nếu đang chỉnh sửa</w:t>
      </w:r>
    </w:p>
    <w:p w14:paraId="3A9D130D" w14:textId="77777777" w:rsidR="008D3384" w:rsidRPr="008D3384" w:rsidRDefault="008D3384" w:rsidP="008D3384">
      <w:pPr>
        <w:pStyle w:val="BalloonText"/>
      </w:pPr>
      <w:r w:rsidRPr="008D3384">
        <w:t>if ($editing) {</w:t>
      </w:r>
    </w:p>
    <w:p w14:paraId="36F0AD32" w14:textId="77777777" w:rsidR="008D3384" w:rsidRPr="008D3384" w:rsidRDefault="008D3384" w:rsidP="008D3384">
      <w:pPr>
        <w:pStyle w:val="BalloonText"/>
      </w:pPr>
      <w:r w:rsidRPr="008D3384">
        <w:t xml:space="preserve">    $maSV = $_GET['id'];</w:t>
      </w:r>
    </w:p>
    <w:p w14:paraId="4A3117FA" w14:textId="77777777" w:rsidR="008D3384" w:rsidRPr="008D3384" w:rsidRDefault="008D3384" w:rsidP="008D3384">
      <w:pPr>
        <w:pStyle w:val="BalloonText"/>
      </w:pPr>
      <w:r w:rsidRPr="008D3384">
        <w:t xml:space="preserve">    $stmt = $conn-&gt;prepare("SELECT * FROM sinhvien WHERE maSV = ?");</w:t>
      </w:r>
    </w:p>
    <w:p w14:paraId="5871B03B" w14:textId="77777777" w:rsidR="008D3384" w:rsidRPr="008D3384" w:rsidRDefault="008D3384" w:rsidP="008D3384">
      <w:pPr>
        <w:pStyle w:val="BalloonText"/>
      </w:pPr>
      <w:r w:rsidRPr="008D3384">
        <w:t xml:space="preserve">    $stmt-&gt;execute([$maSV]);</w:t>
      </w:r>
    </w:p>
    <w:p w14:paraId="1C829C2E" w14:textId="77777777" w:rsidR="008D3384" w:rsidRPr="008D3384" w:rsidRDefault="008D3384" w:rsidP="008D3384">
      <w:pPr>
        <w:pStyle w:val="BalloonText"/>
      </w:pPr>
      <w:r w:rsidRPr="008D3384">
        <w:t xml:space="preserve">    $sinhvien = $stmt-&gt;fetch(PDO::FETCH_ASSOC);</w:t>
      </w:r>
    </w:p>
    <w:p w14:paraId="59AE54E5" w14:textId="77777777" w:rsidR="008D3384" w:rsidRPr="008D3384" w:rsidRDefault="008D3384" w:rsidP="008D3384">
      <w:pPr>
        <w:pStyle w:val="BalloonText"/>
      </w:pPr>
      <w:r w:rsidRPr="008D3384">
        <w:t>}</w:t>
      </w:r>
    </w:p>
    <w:p w14:paraId="0FFBBA46" w14:textId="4576A1E5" w:rsidR="008D3384" w:rsidRPr="008D3384" w:rsidRDefault="008D3384" w:rsidP="008D3384">
      <w:pPr>
        <w:pStyle w:val="3"/>
        <w:ind w:left="0"/>
      </w:pPr>
      <w:r>
        <w:rPr>
          <w:lang w:val="en-US"/>
        </w:rPr>
        <w:tab/>
      </w:r>
      <w:r w:rsidRPr="008D3384">
        <w:t xml:space="preserve">Nếu ở </w:t>
      </w:r>
      <w:r w:rsidRPr="008D3384">
        <w:rPr>
          <w:b/>
          <w:bCs/>
        </w:rPr>
        <w:t>chế độ sửa</w:t>
      </w:r>
      <w:r w:rsidRPr="008D3384">
        <w:t>, mã sinh viên (maSV) sẽ được lấy từ URL</w:t>
      </w:r>
      <w:r>
        <w:rPr>
          <w:lang w:val="en-US"/>
        </w:rPr>
        <w:t xml:space="preserve"> qua id</w:t>
      </w:r>
      <w:r w:rsidRPr="008D3384">
        <w:t>.</w:t>
      </w:r>
    </w:p>
    <w:p w14:paraId="4725C42E" w14:textId="732D96A5" w:rsidR="008D3384" w:rsidRPr="008D3384" w:rsidRDefault="008D3384" w:rsidP="008D3384">
      <w:pPr>
        <w:pStyle w:val="3"/>
        <w:ind w:left="0"/>
      </w:pPr>
      <w:r>
        <w:rPr>
          <w:lang w:val="en-US"/>
        </w:rPr>
        <w:tab/>
      </w:r>
      <w:r w:rsidRPr="008D3384">
        <w:t>Sử dụng truy vấn chuẩn bị (prepare</w:t>
      </w:r>
      <w:r>
        <w:rPr>
          <w:lang w:val="en-US"/>
        </w:rPr>
        <w:t xml:space="preserve">) để </w:t>
      </w:r>
      <w:r w:rsidRPr="008D3384">
        <w:t>lấy thông tin sinh viên từ cơ sở dữ liệu.</w:t>
      </w:r>
    </w:p>
    <w:p w14:paraId="0EE3EDC2" w14:textId="5E10354B" w:rsidR="008D3384" w:rsidRDefault="008D3384" w:rsidP="008D3384">
      <w:pPr>
        <w:pStyle w:val="3"/>
        <w:ind w:left="0"/>
        <w:rPr>
          <w:lang w:val="en-US"/>
        </w:rPr>
      </w:pPr>
      <w:r w:rsidRPr="008D3384">
        <w:t>Kết quả được lưu vào $sinhvien để hiển thị lại trong form.</w:t>
      </w:r>
      <w:r>
        <w:rPr>
          <w:lang w:val="en-US"/>
        </w:rPr>
        <w:t xml:space="preserve"> </w:t>
      </w:r>
    </w:p>
    <w:p w14:paraId="6742658D" w14:textId="77777777" w:rsidR="008D3384" w:rsidRDefault="008D3384" w:rsidP="008D3384">
      <w:pPr>
        <w:pStyle w:val="3"/>
        <w:ind w:left="0"/>
        <w:rPr>
          <w:lang w:val="en-US"/>
        </w:rPr>
      </w:pPr>
    </w:p>
    <w:p w14:paraId="371CDFB9" w14:textId="2D626286" w:rsidR="008D3384" w:rsidRPr="008D3384" w:rsidRDefault="008D3384" w:rsidP="008D3384">
      <w:pPr>
        <w:pStyle w:val="3"/>
        <w:ind w:left="0"/>
        <w:rPr>
          <w:b/>
          <w:bCs/>
          <w:lang w:val="en-US"/>
        </w:rPr>
      </w:pPr>
      <w:r>
        <w:rPr>
          <w:b/>
          <w:bCs/>
          <w:lang w:val="en-US"/>
        </w:rPr>
        <w:t xml:space="preserve">4. </w:t>
      </w:r>
      <w:r w:rsidRPr="008D3384">
        <w:rPr>
          <w:b/>
          <w:bCs/>
        </w:rPr>
        <w:t>Xử lý khi người dùng bấm nút Lưu</w:t>
      </w:r>
    </w:p>
    <w:p w14:paraId="1F4A463D" w14:textId="77777777" w:rsidR="008D3384" w:rsidRPr="008D3384" w:rsidRDefault="008D3384" w:rsidP="008D3384">
      <w:pPr>
        <w:pStyle w:val="BalloonText"/>
      </w:pPr>
      <w:r w:rsidRPr="008D3384">
        <w:t>if ($_SERVER['REQUEST_METHOD'] === 'POST') {</w:t>
      </w:r>
    </w:p>
    <w:p w14:paraId="7F755C8F" w14:textId="77777777" w:rsidR="008D3384" w:rsidRPr="008D3384" w:rsidRDefault="008D3384" w:rsidP="008D3384">
      <w:pPr>
        <w:pStyle w:val="BalloonText"/>
      </w:pPr>
      <w:r w:rsidRPr="008D3384">
        <w:t xml:space="preserve">    $maSV = $_POST['maSV'];</w:t>
      </w:r>
    </w:p>
    <w:p w14:paraId="546CE850" w14:textId="77777777" w:rsidR="008D3384" w:rsidRPr="008D3384" w:rsidRDefault="008D3384" w:rsidP="008D3384">
      <w:pPr>
        <w:pStyle w:val="BalloonText"/>
      </w:pPr>
      <w:r w:rsidRPr="008D3384">
        <w:t xml:space="preserve">    $hoLot = $_POST['hoLot'];</w:t>
      </w:r>
    </w:p>
    <w:p w14:paraId="71192365" w14:textId="77777777" w:rsidR="008D3384" w:rsidRPr="008D3384" w:rsidRDefault="008D3384" w:rsidP="008D3384">
      <w:pPr>
        <w:pStyle w:val="BalloonText"/>
      </w:pPr>
      <w:r w:rsidRPr="008D3384">
        <w:t xml:space="preserve">    $tenSV = $_POST['tenSV'];</w:t>
      </w:r>
    </w:p>
    <w:p w14:paraId="6C6FCDD4" w14:textId="77777777" w:rsidR="008D3384" w:rsidRPr="008D3384" w:rsidRDefault="008D3384" w:rsidP="008D3384">
      <w:pPr>
        <w:pStyle w:val="BalloonText"/>
      </w:pPr>
      <w:r w:rsidRPr="008D3384">
        <w:t xml:space="preserve">    $ngaySinh = $_POST['ngaySinh'];</w:t>
      </w:r>
    </w:p>
    <w:p w14:paraId="18382CD6" w14:textId="77777777" w:rsidR="008D3384" w:rsidRPr="008D3384" w:rsidRDefault="008D3384" w:rsidP="008D3384">
      <w:pPr>
        <w:pStyle w:val="BalloonText"/>
      </w:pPr>
      <w:r w:rsidRPr="008D3384">
        <w:t xml:space="preserve">    $gioiTinh = $_POST['gioiTinh'];</w:t>
      </w:r>
    </w:p>
    <w:p w14:paraId="3E1CDA18" w14:textId="77777777" w:rsidR="008D3384" w:rsidRPr="008D3384" w:rsidRDefault="008D3384" w:rsidP="008D3384">
      <w:pPr>
        <w:pStyle w:val="BalloonText"/>
      </w:pPr>
      <w:r w:rsidRPr="008D3384">
        <w:t xml:space="preserve">    $maLop = $_POST['maLop'];</w:t>
      </w:r>
    </w:p>
    <w:p w14:paraId="1927ED8C" w14:textId="266686A0" w:rsidR="008079A0" w:rsidRDefault="008D3384" w:rsidP="008D3384">
      <w:pPr>
        <w:pStyle w:val="3"/>
        <w:ind w:left="0"/>
      </w:pPr>
      <w:r>
        <w:rPr>
          <w:lang w:val="en-US"/>
        </w:rPr>
        <w:tab/>
      </w:r>
      <w:r w:rsidRPr="008D3384">
        <w:t xml:space="preserve">Nếu phương thức của request là </w:t>
      </w:r>
      <w:r w:rsidRPr="008D3384">
        <w:rPr>
          <w:b/>
          <w:bCs/>
        </w:rPr>
        <w:t>POST</w:t>
      </w:r>
      <w:r w:rsidRPr="008D3384">
        <w:t>, có nghĩa là người dùng đã bấm nút Lưu trong form.</w:t>
      </w:r>
      <w:r>
        <w:rPr>
          <w:lang w:val="en-US"/>
        </w:rPr>
        <w:t xml:space="preserve"> </w:t>
      </w:r>
      <w:r w:rsidRPr="008D3384">
        <w:t>Các dữ liệu được lấy từ form thông qua $_POST và gán vào các biến tương ứng.</w:t>
      </w:r>
    </w:p>
    <w:p w14:paraId="0CEE20A1" w14:textId="3AA8F395" w:rsidR="008D3384" w:rsidRPr="008079A0" w:rsidRDefault="008079A0" w:rsidP="008079A0">
      <w:pPr>
        <w:rPr>
          <w:rFonts w:ascii="Times New Roman" w:eastAsia="Times New Roman" w:hAnsi="Times New Roman" w:cs="Times New Roman"/>
          <w:sz w:val="26"/>
          <w:szCs w:val="26"/>
          <w:lang w:val="vi-VN" w:eastAsia="en-US"/>
        </w:rPr>
      </w:pPr>
      <w:r>
        <w:br w:type="page"/>
      </w:r>
    </w:p>
    <w:p w14:paraId="62DD0590" w14:textId="5CE69759" w:rsidR="00041A80" w:rsidRPr="00041A80" w:rsidRDefault="00041A80" w:rsidP="00041A80">
      <w:pPr>
        <w:pStyle w:val="3"/>
        <w:ind w:left="0"/>
        <w:rPr>
          <w:b/>
          <w:bCs/>
        </w:rPr>
      </w:pPr>
      <w:r>
        <w:rPr>
          <w:b/>
          <w:bCs/>
          <w:lang w:val="en-US"/>
        </w:rPr>
        <w:lastRenderedPageBreak/>
        <w:t xml:space="preserve">5. </w:t>
      </w:r>
      <w:r w:rsidRPr="00041A80">
        <w:rPr>
          <w:b/>
          <w:bCs/>
        </w:rPr>
        <w:t>Thêm hoặc cập nhật dữ liệu sinh viên</w:t>
      </w:r>
    </w:p>
    <w:p w14:paraId="146D2E93" w14:textId="77777777" w:rsidR="00041A80" w:rsidRPr="00041A80" w:rsidRDefault="00041A80" w:rsidP="00041A80">
      <w:pPr>
        <w:pStyle w:val="BalloonText"/>
      </w:pPr>
      <w:r w:rsidRPr="00041A80">
        <w:t>if (empty($error)) {</w:t>
      </w:r>
    </w:p>
    <w:p w14:paraId="3BA0778C" w14:textId="77777777" w:rsidR="00041A80" w:rsidRPr="00041A80" w:rsidRDefault="00041A80" w:rsidP="00041A80">
      <w:pPr>
        <w:pStyle w:val="BalloonText"/>
      </w:pPr>
      <w:r w:rsidRPr="00041A80">
        <w:t xml:space="preserve">    $data = [</w:t>
      </w:r>
    </w:p>
    <w:p w14:paraId="16170DE7" w14:textId="77777777" w:rsidR="00041A80" w:rsidRPr="00041A80" w:rsidRDefault="00041A80" w:rsidP="00041A80">
      <w:pPr>
        <w:pStyle w:val="BalloonText"/>
      </w:pPr>
      <w:r w:rsidRPr="00041A80">
        <w:t xml:space="preserve">        'maSV' =&gt; $maSV,</w:t>
      </w:r>
    </w:p>
    <w:p w14:paraId="0D7D1ACE" w14:textId="77777777" w:rsidR="00041A80" w:rsidRPr="00041A80" w:rsidRDefault="00041A80" w:rsidP="00041A80">
      <w:pPr>
        <w:pStyle w:val="BalloonText"/>
      </w:pPr>
      <w:r w:rsidRPr="00041A80">
        <w:t xml:space="preserve">        'hoLot' =&gt; $hoLot,</w:t>
      </w:r>
    </w:p>
    <w:p w14:paraId="137A1A0B" w14:textId="77777777" w:rsidR="00041A80" w:rsidRPr="00041A80" w:rsidRDefault="00041A80" w:rsidP="00041A80">
      <w:pPr>
        <w:pStyle w:val="BalloonText"/>
      </w:pPr>
      <w:r w:rsidRPr="00041A80">
        <w:t xml:space="preserve">        'tenSV' =&gt; $tenSV,</w:t>
      </w:r>
    </w:p>
    <w:p w14:paraId="4E45DD3B" w14:textId="77777777" w:rsidR="00041A80" w:rsidRPr="00041A80" w:rsidRDefault="00041A80" w:rsidP="00041A80">
      <w:pPr>
        <w:pStyle w:val="BalloonText"/>
      </w:pPr>
      <w:r w:rsidRPr="00041A80">
        <w:t xml:space="preserve">        'ngaySinh' =&gt; $ngaySinh,</w:t>
      </w:r>
    </w:p>
    <w:p w14:paraId="6944F3FA" w14:textId="77777777" w:rsidR="00041A80" w:rsidRPr="00041A80" w:rsidRDefault="00041A80" w:rsidP="00041A80">
      <w:pPr>
        <w:pStyle w:val="BalloonText"/>
      </w:pPr>
      <w:r w:rsidRPr="00041A80">
        <w:t xml:space="preserve">        'gioiTinh' =&gt; $gioiTinh,</w:t>
      </w:r>
    </w:p>
    <w:p w14:paraId="1550ABF8" w14:textId="77777777" w:rsidR="00041A80" w:rsidRPr="00041A80" w:rsidRDefault="00041A80" w:rsidP="00041A80">
      <w:pPr>
        <w:pStyle w:val="BalloonText"/>
      </w:pPr>
      <w:r w:rsidRPr="00041A80">
        <w:t xml:space="preserve">        'maLop' =&gt; $maLop</w:t>
      </w:r>
    </w:p>
    <w:p w14:paraId="52E1FD05" w14:textId="77777777" w:rsidR="00041A80" w:rsidRPr="00041A80" w:rsidRDefault="00041A80" w:rsidP="00041A80">
      <w:pPr>
        <w:pStyle w:val="BalloonText"/>
      </w:pPr>
      <w:r w:rsidRPr="00041A80">
        <w:t xml:space="preserve">    ];</w:t>
      </w:r>
    </w:p>
    <w:p w14:paraId="42B47DEF" w14:textId="77777777" w:rsidR="00041A80" w:rsidRPr="00041A80" w:rsidRDefault="00041A80" w:rsidP="00041A80">
      <w:pPr>
        <w:pStyle w:val="BalloonText"/>
      </w:pPr>
    </w:p>
    <w:p w14:paraId="215020DA" w14:textId="77777777" w:rsidR="00041A80" w:rsidRPr="00041A80" w:rsidRDefault="00041A80" w:rsidP="00041A80">
      <w:pPr>
        <w:pStyle w:val="BalloonText"/>
      </w:pPr>
      <w:r w:rsidRPr="00041A80">
        <w:t xml:space="preserve">    if ($editing) {</w:t>
      </w:r>
    </w:p>
    <w:p w14:paraId="1A091BAC" w14:textId="77777777" w:rsidR="00041A80" w:rsidRPr="00041A80" w:rsidRDefault="00041A80" w:rsidP="00041A80">
      <w:pPr>
        <w:pStyle w:val="BalloonText"/>
      </w:pPr>
      <w:r w:rsidRPr="00041A80">
        <w:t xml:space="preserve">        $studentManager-&gt;edit($maSV, $data);</w:t>
      </w:r>
    </w:p>
    <w:p w14:paraId="6A774C1B" w14:textId="77777777" w:rsidR="00041A80" w:rsidRPr="00041A80" w:rsidRDefault="00041A80" w:rsidP="00041A80">
      <w:pPr>
        <w:pStyle w:val="BalloonText"/>
      </w:pPr>
      <w:r w:rsidRPr="00041A80">
        <w:t xml:space="preserve">    } else {</w:t>
      </w:r>
    </w:p>
    <w:p w14:paraId="7DAF919B" w14:textId="77777777" w:rsidR="00041A80" w:rsidRPr="00041A80" w:rsidRDefault="00041A80" w:rsidP="00041A80">
      <w:pPr>
        <w:pStyle w:val="BalloonText"/>
      </w:pPr>
      <w:r w:rsidRPr="00041A80">
        <w:t xml:space="preserve">        $studentManager-&gt;add($data);</w:t>
      </w:r>
    </w:p>
    <w:p w14:paraId="5371D36E" w14:textId="77777777" w:rsidR="00041A80" w:rsidRPr="00041A80" w:rsidRDefault="00041A80" w:rsidP="00041A80">
      <w:pPr>
        <w:pStyle w:val="BalloonText"/>
      </w:pPr>
      <w:r w:rsidRPr="00041A80">
        <w:t xml:space="preserve">    }</w:t>
      </w:r>
    </w:p>
    <w:p w14:paraId="50C900FF" w14:textId="77777777" w:rsidR="00041A80" w:rsidRPr="00041A80" w:rsidRDefault="00041A80" w:rsidP="00041A80">
      <w:pPr>
        <w:pStyle w:val="BalloonText"/>
      </w:pPr>
    </w:p>
    <w:p w14:paraId="4A380EE7" w14:textId="77777777" w:rsidR="00041A80" w:rsidRPr="00041A80" w:rsidRDefault="00041A80" w:rsidP="00041A80">
      <w:pPr>
        <w:pStyle w:val="BalloonText"/>
      </w:pPr>
      <w:r w:rsidRPr="00041A80">
        <w:t xml:space="preserve">    header("Location: sinhvien.php");</w:t>
      </w:r>
    </w:p>
    <w:p w14:paraId="63A08CB5" w14:textId="77777777" w:rsidR="00041A80" w:rsidRPr="00041A80" w:rsidRDefault="00041A80" w:rsidP="00041A80">
      <w:pPr>
        <w:pStyle w:val="BalloonText"/>
      </w:pPr>
      <w:r w:rsidRPr="00041A80">
        <w:t xml:space="preserve">    exit;</w:t>
      </w:r>
    </w:p>
    <w:p w14:paraId="2142DEF6" w14:textId="77777777" w:rsidR="00041A80" w:rsidRPr="00041A80" w:rsidRDefault="00041A80" w:rsidP="00041A80">
      <w:pPr>
        <w:pStyle w:val="BalloonText"/>
      </w:pPr>
      <w:r w:rsidRPr="00041A80">
        <w:t>}</w:t>
      </w:r>
    </w:p>
    <w:p w14:paraId="1D7049BA" w14:textId="383730BD" w:rsidR="00041A80" w:rsidRPr="00041A80" w:rsidRDefault="00041A80" w:rsidP="00041A80">
      <w:pPr>
        <w:pStyle w:val="3"/>
        <w:ind w:left="0"/>
      </w:pPr>
      <w:r>
        <w:rPr>
          <w:lang w:val="en-US"/>
        </w:rPr>
        <w:tab/>
      </w:r>
      <w:r w:rsidRPr="00041A80">
        <w:t>Nếu không có lỗi</w:t>
      </w:r>
      <w:r>
        <w:rPr>
          <w:lang w:val="en-US"/>
        </w:rPr>
        <w:t xml:space="preserve"> khi kiểm tra dữ liệu đã tồn tại</w:t>
      </w:r>
      <w:r w:rsidRPr="00041A80">
        <w:t xml:space="preserve">, dữ liệu từ form được gán vào một mảng </w:t>
      </w:r>
      <w:r w:rsidRPr="00041A80">
        <w:rPr>
          <w:b/>
          <w:bCs/>
        </w:rPr>
        <w:t>$data</w:t>
      </w:r>
      <w:r w:rsidRPr="00041A80">
        <w:t>.</w:t>
      </w:r>
    </w:p>
    <w:p w14:paraId="77C92D8C" w14:textId="38558A38" w:rsidR="00041A80" w:rsidRPr="00041A80" w:rsidRDefault="00041A80" w:rsidP="00041A80">
      <w:pPr>
        <w:pStyle w:val="3"/>
        <w:ind w:left="0"/>
      </w:pPr>
      <w:r>
        <w:rPr>
          <w:lang w:val="en-US"/>
        </w:rPr>
        <w:tab/>
      </w:r>
      <w:r w:rsidRPr="00041A80">
        <w:t xml:space="preserve">Tùy thuộc vào trạng thái ($editing), </w:t>
      </w:r>
      <w:r w:rsidRPr="00041A80">
        <w:rPr>
          <w:b/>
          <w:bCs/>
        </w:rPr>
        <w:t>Manager</w:t>
      </w:r>
      <w:r w:rsidRPr="00041A80">
        <w:t xml:space="preserve"> sẽ gọi phương thức </w:t>
      </w:r>
      <w:r w:rsidRPr="00041A80">
        <w:rPr>
          <w:b/>
          <w:bCs/>
        </w:rPr>
        <w:t>edit()</w:t>
      </w:r>
      <w:r w:rsidRPr="00041A80">
        <w:t xml:space="preserve"> hoặc </w:t>
      </w:r>
      <w:r w:rsidRPr="00041A80">
        <w:rPr>
          <w:b/>
          <w:bCs/>
        </w:rPr>
        <w:t>add()</w:t>
      </w:r>
      <w:r w:rsidRPr="00041A80">
        <w:t xml:space="preserve"> để sửa hoặc thêm mới sinh viên.</w:t>
      </w:r>
    </w:p>
    <w:p w14:paraId="178BB6D1" w14:textId="39DEA862" w:rsidR="00921A41" w:rsidRPr="00041A80" w:rsidRDefault="00041A80" w:rsidP="00041A80">
      <w:pPr>
        <w:pStyle w:val="3"/>
        <w:ind w:left="0"/>
        <w:rPr>
          <w:lang w:val="en-US"/>
        </w:rPr>
      </w:pPr>
      <w:r>
        <w:rPr>
          <w:lang w:val="en-US"/>
        </w:rPr>
        <w:tab/>
      </w:r>
    </w:p>
    <w:p w14:paraId="56ABB0AC" w14:textId="2D43D5A5" w:rsidR="000E61F9" w:rsidRDefault="000E61F9" w:rsidP="000E61F9">
      <w:pPr>
        <w:pStyle w:val="3"/>
        <w:numPr>
          <w:ilvl w:val="2"/>
          <w:numId w:val="107"/>
        </w:numPr>
        <w:rPr>
          <w:b/>
          <w:bCs/>
          <w:lang w:val="en-US"/>
        </w:rPr>
      </w:pPr>
      <w:r>
        <w:rPr>
          <w:b/>
          <w:bCs/>
          <w:lang w:val="en-US"/>
        </w:rPr>
        <w:t>C</w:t>
      </w:r>
      <w:r w:rsidR="00041A80">
        <w:rPr>
          <w:b/>
          <w:bCs/>
          <w:lang w:val="en-US"/>
        </w:rPr>
        <w:t>hức năng xóa (Sinh viên)</w:t>
      </w:r>
    </w:p>
    <w:p w14:paraId="2C55A006" w14:textId="77777777" w:rsidR="00041A80" w:rsidRPr="00041A80" w:rsidRDefault="00041A80" w:rsidP="00041A80">
      <w:pPr>
        <w:pStyle w:val="BalloonText"/>
        <w:rPr>
          <w:lang w:eastAsia="en-US"/>
        </w:rPr>
      </w:pPr>
      <w:r w:rsidRPr="00041A80">
        <w:rPr>
          <w:lang w:eastAsia="en-US"/>
        </w:rPr>
        <w:t xml:space="preserve">$studentManager = new </w:t>
      </w:r>
      <w:r w:rsidRPr="00041A80">
        <w:rPr>
          <w:i/>
          <w:iCs/>
          <w:lang w:eastAsia="en-US"/>
        </w:rPr>
        <w:t>Manager</w:t>
      </w:r>
      <w:r w:rsidRPr="00041A80">
        <w:rPr>
          <w:lang w:eastAsia="en-US"/>
        </w:rPr>
        <w:t xml:space="preserve">(new </w:t>
      </w:r>
      <w:r w:rsidRPr="00041A80">
        <w:rPr>
          <w:i/>
          <w:iCs/>
          <w:lang w:eastAsia="en-US"/>
        </w:rPr>
        <w:t>Student</w:t>
      </w:r>
      <w:r w:rsidRPr="00041A80">
        <w:rPr>
          <w:lang w:eastAsia="en-US"/>
        </w:rPr>
        <w:t>());</w:t>
      </w:r>
    </w:p>
    <w:p w14:paraId="6BE8DCF2" w14:textId="77777777" w:rsidR="00041A80" w:rsidRPr="00041A80" w:rsidRDefault="00041A80" w:rsidP="00041A80">
      <w:pPr>
        <w:pStyle w:val="BalloonText"/>
        <w:rPr>
          <w:lang w:eastAsia="en-US"/>
        </w:rPr>
      </w:pPr>
      <w:r w:rsidRPr="00041A80">
        <w:rPr>
          <w:lang w:eastAsia="en-US"/>
        </w:rPr>
        <w:t>$maSV = $_GET['id'];  // Lấy mã sinh viên từ URL</w:t>
      </w:r>
    </w:p>
    <w:p w14:paraId="5F7116CA" w14:textId="77777777" w:rsidR="00041A80" w:rsidRPr="00041A80" w:rsidRDefault="00041A80" w:rsidP="00041A80">
      <w:pPr>
        <w:pStyle w:val="BalloonText"/>
        <w:rPr>
          <w:lang w:eastAsia="en-US"/>
        </w:rPr>
      </w:pPr>
    </w:p>
    <w:p w14:paraId="39A68B41" w14:textId="33145401" w:rsidR="00041A80" w:rsidRPr="00041A80" w:rsidRDefault="00041A80" w:rsidP="00041A80">
      <w:pPr>
        <w:pStyle w:val="BalloonText"/>
        <w:rPr>
          <w:lang w:eastAsia="en-US"/>
        </w:rPr>
      </w:pPr>
      <w:r w:rsidRPr="00041A80">
        <w:rPr>
          <w:lang w:eastAsia="en-US"/>
        </w:rPr>
        <w:t>$studentManager-&gt;delete($maSV);  // Gọi hàm xóa</w:t>
      </w:r>
    </w:p>
    <w:p w14:paraId="26090773" w14:textId="77777777" w:rsidR="00041A80" w:rsidRDefault="00041A80" w:rsidP="00041A80">
      <w:pPr>
        <w:pStyle w:val="3"/>
        <w:ind w:left="0"/>
        <w:rPr>
          <w:lang w:val="en-US"/>
        </w:rPr>
      </w:pPr>
      <w:r>
        <w:rPr>
          <w:lang w:val="en-US"/>
        </w:rPr>
        <w:tab/>
      </w:r>
    </w:p>
    <w:p w14:paraId="11917796" w14:textId="5E976F62" w:rsidR="00041A80" w:rsidRPr="00041A80" w:rsidRDefault="00041A80" w:rsidP="00041A80">
      <w:pPr>
        <w:pStyle w:val="3"/>
        <w:ind w:left="0"/>
        <w:rPr>
          <w:lang w:val="en-US"/>
        </w:rPr>
      </w:pPr>
      <w:r>
        <w:rPr>
          <w:lang w:val="en-US"/>
        </w:rPr>
        <w:tab/>
      </w:r>
      <w:r w:rsidRPr="00041A80">
        <w:t>Khởi tạo đối tượng Manager với model Student</w:t>
      </w:r>
      <w:r>
        <w:rPr>
          <w:lang w:val="en-US"/>
        </w:rPr>
        <w:t>.</w:t>
      </w:r>
    </w:p>
    <w:p w14:paraId="68734AB6" w14:textId="38848721" w:rsidR="00041A80" w:rsidRPr="00041A80" w:rsidRDefault="00041A80" w:rsidP="00041A80">
      <w:pPr>
        <w:pStyle w:val="3"/>
        <w:ind w:left="0"/>
        <w:rPr>
          <w:lang w:val="en-US"/>
        </w:rPr>
      </w:pPr>
      <w:r>
        <w:rPr>
          <w:lang w:val="en-US"/>
        </w:rPr>
        <w:tab/>
      </w:r>
      <w:r w:rsidRPr="00041A80">
        <w:t>Lấy mã sinh viên từ URL</w:t>
      </w:r>
      <w:r>
        <w:rPr>
          <w:lang w:val="en-US"/>
        </w:rPr>
        <w:t xml:space="preserve"> và gán vào $maSV</w:t>
      </w:r>
    </w:p>
    <w:p w14:paraId="520C374C" w14:textId="28CE86A7" w:rsidR="00041A80" w:rsidRPr="00041A80" w:rsidRDefault="00041A80" w:rsidP="00041A80">
      <w:pPr>
        <w:pStyle w:val="3"/>
        <w:ind w:left="0"/>
      </w:pPr>
      <w:r>
        <w:rPr>
          <w:lang w:val="en-US"/>
        </w:rPr>
        <w:tab/>
      </w:r>
      <w:r w:rsidRPr="00041A80">
        <w:t>Gọi phương thức xóa sinh viên</w:t>
      </w:r>
      <w:r>
        <w:rPr>
          <w:lang w:val="en-US"/>
        </w:rPr>
        <w:t xml:space="preserve">: </w:t>
      </w:r>
      <w:r w:rsidRPr="00041A80">
        <w:t xml:space="preserve">Phương thức </w:t>
      </w:r>
      <w:r w:rsidRPr="00041A80">
        <w:rPr>
          <w:b/>
          <w:bCs/>
        </w:rPr>
        <w:t>delete($maSV)</w:t>
      </w:r>
      <w:r w:rsidRPr="00041A80">
        <w:t xml:space="preserve"> từ lớp </w:t>
      </w:r>
      <w:r w:rsidRPr="00041A80">
        <w:rPr>
          <w:b/>
          <w:bCs/>
        </w:rPr>
        <w:t>Manager</w:t>
      </w:r>
      <w:r w:rsidRPr="00041A80">
        <w:t xml:space="preserve"> được gọi, và lớp Manager sẽ tiếp tục gọi </w:t>
      </w:r>
      <w:r w:rsidRPr="00041A80">
        <w:rPr>
          <w:b/>
          <w:bCs/>
        </w:rPr>
        <w:t>delete()</w:t>
      </w:r>
      <w:r w:rsidRPr="00041A80">
        <w:t xml:space="preserve"> từ đối tượng </w:t>
      </w:r>
      <w:r w:rsidRPr="00041A80">
        <w:rPr>
          <w:b/>
          <w:bCs/>
        </w:rPr>
        <w:t>Student</w:t>
      </w:r>
      <w:r>
        <w:rPr>
          <w:lang w:val="en-US"/>
        </w:rPr>
        <w:t xml:space="preserve"> </w:t>
      </w:r>
      <w:r w:rsidRPr="00041A80">
        <w:rPr>
          <w:lang w:val="en-US"/>
        </w:rPr>
        <w:sym w:font="Wingdings" w:char="F0E0"/>
      </w:r>
      <w:r>
        <w:rPr>
          <w:lang w:val="en-US"/>
        </w:rPr>
        <w:t xml:space="preserve"> </w:t>
      </w:r>
      <w:r w:rsidRPr="00041A80">
        <w:rPr>
          <w:lang w:val="en-US"/>
        </w:rPr>
        <w:t xml:space="preserve">Bên trong Student, mã SQL sẽ được thực thi để xóa bản ghi có </w:t>
      </w:r>
      <w:r w:rsidRPr="00041A80">
        <w:rPr>
          <w:b/>
          <w:bCs/>
          <w:lang w:val="en-US"/>
        </w:rPr>
        <w:t>maSV</w:t>
      </w:r>
      <w:r w:rsidRPr="00041A80">
        <w:rPr>
          <w:lang w:val="en-US"/>
        </w:rPr>
        <w:t xml:space="preserve"> khớp với giá trị truyền vào.</w:t>
      </w:r>
    </w:p>
    <w:p w14:paraId="38438982" w14:textId="77777777" w:rsidR="00041A80" w:rsidRDefault="00041A80" w:rsidP="00041A80">
      <w:pPr>
        <w:pStyle w:val="3"/>
        <w:rPr>
          <w:b/>
          <w:bCs/>
          <w:lang w:val="en-US"/>
        </w:rPr>
      </w:pPr>
    </w:p>
    <w:p w14:paraId="0366C68A" w14:textId="77777777" w:rsidR="00041A80" w:rsidRDefault="00041A80" w:rsidP="00041A80">
      <w:pPr>
        <w:pStyle w:val="3"/>
        <w:rPr>
          <w:b/>
          <w:bCs/>
          <w:lang w:val="en-US"/>
        </w:rPr>
      </w:pPr>
    </w:p>
    <w:p w14:paraId="31FF9488" w14:textId="77777777" w:rsidR="00041A80" w:rsidRDefault="00041A80" w:rsidP="00041A80">
      <w:pPr>
        <w:pStyle w:val="3"/>
        <w:rPr>
          <w:b/>
          <w:bCs/>
          <w:lang w:val="en-US"/>
        </w:rPr>
      </w:pPr>
    </w:p>
    <w:p w14:paraId="36C974C9" w14:textId="77777777" w:rsidR="00634C6E" w:rsidRDefault="00634C6E">
      <w:pPr>
        <w:rPr>
          <w:rFonts w:ascii="Times New Roman" w:hAnsi="Times New Roman" w:cs="Times New Roman"/>
          <w:lang w:val="vi-VN"/>
        </w:rPr>
      </w:pPr>
    </w:p>
    <w:p w14:paraId="69920C72" w14:textId="77777777" w:rsidR="00634C6E" w:rsidRDefault="00634C6E">
      <w:pPr>
        <w:rPr>
          <w:rFonts w:ascii="Times New Roman" w:hAnsi="Times New Roman" w:cs="Times New Roman"/>
          <w:lang w:val="vi-VN"/>
        </w:rPr>
      </w:pPr>
    </w:p>
    <w:sectPr w:rsidR="00634C6E" w:rsidSect="0044239A">
      <w:headerReference w:type="default" r:id="rId19"/>
      <w:footerReference w:type="default" r:id="rId20"/>
      <w:pgSz w:w="11906" w:h="16838"/>
      <w:pgMar w:top="1134" w:right="1134" w:bottom="1134" w:left="1984"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9C3728" w14:textId="77777777" w:rsidR="00391100" w:rsidRDefault="00391100">
      <w:r>
        <w:separator/>
      </w:r>
    </w:p>
  </w:endnote>
  <w:endnote w:type="continuationSeparator" w:id="0">
    <w:p w14:paraId="762AFCDF" w14:textId="77777777" w:rsidR="00391100" w:rsidRDefault="00391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8001716"/>
      <w:docPartObj>
        <w:docPartGallery w:val="Page Numbers (Bottom of Page)"/>
        <w:docPartUnique/>
      </w:docPartObj>
    </w:sdtPr>
    <w:sdtContent>
      <w:p w14:paraId="06B58766" w14:textId="77777777" w:rsidR="005E16FF" w:rsidRDefault="005E16FF">
        <w:pPr>
          <w:pStyle w:val="Footer"/>
          <w:jc w:val="right"/>
        </w:pPr>
      </w:p>
      <w:p w14:paraId="29A09AB9" w14:textId="314A33E4" w:rsidR="005E16FF" w:rsidRDefault="005E16FF">
        <w:pPr>
          <w:pStyle w:val="Footer"/>
          <w:jc w:val="right"/>
        </w:pPr>
        <w:r>
          <w:fldChar w:fldCharType="begin"/>
        </w:r>
        <w:r>
          <w:instrText>PAGE   \* MERGEFORMAT</w:instrText>
        </w:r>
        <w:r>
          <w:fldChar w:fldCharType="separate"/>
        </w:r>
        <w:r>
          <w:rPr>
            <w:lang w:val="vi-VN"/>
          </w:rPr>
          <w:t>2</w:t>
        </w:r>
        <w:r>
          <w:fldChar w:fldCharType="end"/>
        </w:r>
      </w:p>
    </w:sdtContent>
  </w:sdt>
  <w:p w14:paraId="37B84585" w14:textId="77777777" w:rsidR="00634C6E" w:rsidRDefault="00634C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057897" w14:textId="77777777" w:rsidR="00391100" w:rsidRDefault="00391100">
      <w:r>
        <w:separator/>
      </w:r>
    </w:p>
  </w:footnote>
  <w:footnote w:type="continuationSeparator" w:id="0">
    <w:p w14:paraId="45B65511" w14:textId="77777777" w:rsidR="00391100" w:rsidRDefault="003911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A14FD" w14:textId="77777777" w:rsidR="00634C6E" w:rsidRDefault="00634C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1DE55BA"/>
    <w:multiLevelType w:val="multilevel"/>
    <w:tmpl w:val="FFF4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A03DCB"/>
    <w:multiLevelType w:val="multilevel"/>
    <w:tmpl w:val="AFCE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684065"/>
    <w:multiLevelType w:val="hybridMultilevel"/>
    <w:tmpl w:val="2DAA248E"/>
    <w:lvl w:ilvl="0" w:tplc="30745532">
      <w:start w:val="1"/>
      <w:numFmt w:val="decimal"/>
      <w:lvlText w:val="2.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66A4CE5"/>
    <w:multiLevelType w:val="multilevel"/>
    <w:tmpl w:val="6AB2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F11735"/>
    <w:multiLevelType w:val="multilevel"/>
    <w:tmpl w:val="EEBE9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331A08"/>
    <w:multiLevelType w:val="multilevel"/>
    <w:tmpl w:val="9652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831E4D"/>
    <w:multiLevelType w:val="multilevel"/>
    <w:tmpl w:val="661006F8"/>
    <w:lvl w:ilvl="0">
      <w:start w:val="3"/>
      <w:numFmt w:val="decimal"/>
      <w:lvlText w:val="%1"/>
      <w:lvlJc w:val="left"/>
      <w:pPr>
        <w:ind w:left="525" w:hanging="525"/>
      </w:pPr>
      <w:rPr>
        <w:rFonts w:hint="default"/>
      </w:rPr>
    </w:lvl>
    <w:lvl w:ilvl="1">
      <w:start w:val="2"/>
      <w:numFmt w:val="decimal"/>
      <w:lvlText w:val="%1.%2"/>
      <w:lvlJc w:val="left"/>
      <w:pPr>
        <w:ind w:left="721" w:hanging="525"/>
      </w:pPr>
      <w:rPr>
        <w:rFonts w:hint="default"/>
      </w:rPr>
    </w:lvl>
    <w:lvl w:ilvl="2">
      <w:start w:val="1"/>
      <w:numFmt w:val="decimal"/>
      <w:lvlText w:val="%1.%2.%3"/>
      <w:lvlJc w:val="left"/>
      <w:pPr>
        <w:ind w:left="1112" w:hanging="720"/>
      </w:pPr>
      <w:rPr>
        <w:rFonts w:hint="default"/>
      </w:rPr>
    </w:lvl>
    <w:lvl w:ilvl="3">
      <w:start w:val="1"/>
      <w:numFmt w:val="decimal"/>
      <w:lvlText w:val="%1.%2.%3.%4"/>
      <w:lvlJc w:val="left"/>
      <w:pPr>
        <w:ind w:left="1308" w:hanging="720"/>
      </w:pPr>
      <w:rPr>
        <w:rFonts w:hint="default"/>
      </w:rPr>
    </w:lvl>
    <w:lvl w:ilvl="4">
      <w:start w:val="1"/>
      <w:numFmt w:val="decimal"/>
      <w:lvlText w:val="%1.%2.%3.%4.%5"/>
      <w:lvlJc w:val="left"/>
      <w:pPr>
        <w:ind w:left="1864" w:hanging="1080"/>
      </w:pPr>
      <w:rPr>
        <w:rFonts w:hint="default"/>
      </w:rPr>
    </w:lvl>
    <w:lvl w:ilvl="5">
      <w:start w:val="1"/>
      <w:numFmt w:val="decimal"/>
      <w:lvlText w:val="%1.%2.%3.%4.%5.%6"/>
      <w:lvlJc w:val="left"/>
      <w:pPr>
        <w:ind w:left="2420" w:hanging="1440"/>
      </w:pPr>
      <w:rPr>
        <w:rFonts w:hint="default"/>
      </w:rPr>
    </w:lvl>
    <w:lvl w:ilvl="6">
      <w:start w:val="1"/>
      <w:numFmt w:val="decimal"/>
      <w:lvlText w:val="%1.%2.%3.%4.%5.%6.%7"/>
      <w:lvlJc w:val="left"/>
      <w:pPr>
        <w:ind w:left="2616" w:hanging="1440"/>
      </w:pPr>
      <w:rPr>
        <w:rFonts w:hint="default"/>
      </w:rPr>
    </w:lvl>
    <w:lvl w:ilvl="7">
      <w:start w:val="1"/>
      <w:numFmt w:val="decimal"/>
      <w:lvlText w:val="%1.%2.%3.%4.%5.%6.%7.%8"/>
      <w:lvlJc w:val="left"/>
      <w:pPr>
        <w:ind w:left="3172" w:hanging="1800"/>
      </w:pPr>
      <w:rPr>
        <w:rFonts w:hint="default"/>
      </w:rPr>
    </w:lvl>
    <w:lvl w:ilvl="8">
      <w:start w:val="1"/>
      <w:numFmt w:val="decimal"/>
      <w:lvlText w:val="%1.%2.%3.%4.%5.%6.%7.%8.%9"/>
      <w:lvlJc w:val="left"/>
      <w:pPr>
        <w:ind w:left="3368" w:hanging="1800"/>
      </w:pPr>
      <w:rPr>
        <w:rFonts w:hint="default"/>
      </w:rPr>
    </w:lvl>
  </w:abstractNum>
  <w:abstractNum w:abstractNumId="17" w15:restartNumberingAfterBreak="0">
    <w:nsid w:val="10F364F1"/>
    <w:multiLevelType w:val="hybridMultilevel"/>
    <w:tmpl w:val="97AC3E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11521B53"/>
    <w:multiLevelType w:val="multilevel"/>
    <w:tmpl w:val="04EA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CE1352"/>
    <w:multiLevelType w:val="hybridMultilevel"/>
    <w:tmpl w:val="886E7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35F47AD"/>
    <w:multiLevelType w:val="multilevel"/>
    <w:tmpl w:val="BB008620"/>
    <w:lvl w:ilvl="0">
      <w:start w:val="1"/>
      <w:numFmt w:val="bullet"/>
      <w:lvlText w:val="–"/>
      <w:lvlJc w:val="left"/>
      <w:pPr>
        <w:tabs>
          <w:tab w:val="num" w:pos="720"/>
        </w:tabs>
        <w:ind w:left="720" w:hanging="360"/>
      </w:pPr>
      <w:rPr>
        <w:rFonts w:ascii="Microsoft Himalaya" w:hAnsi="Microsoft Himalay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6E07BD"/>
    <w:multiLevelType w:val="hybridMultilevel"/>
    <w:tmpl w:val="3FC4B6E8"/>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2" w15:restartNumberingAfterBreak="0">
    <w:nsid w:val="139B5A23"/>
    <w:multiLevelType w:val="multilevel"/>
    <w:tmpl w:val="5498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3AF4C5C"/>
    <w:multiLevelType w:val="multilevel"/>
    <w:tmpl w:val="3456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F84F41"/>
    <w:multiLevelType w:val="multilevel"/>
    <w:tmpl w:val="886E4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D44B0A"/>
    <w:multiLevelType w:val="multilevel"/>
    <w:tmpl w:val="03B2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2C1B02"/>
    <w:multiLevelType w:val="hybridMultilevel"/>
    <w:tmpl w:val="F8544EC4"/>
    <w:lvl w:ilvl="0" w:tplc="0409000F">
      <w:start w:val="1"/>
      <w:numFmt w:val="decimal"/>
      <w:lvlText w:val="%1."/>
      <w:lvlJc w:val="left"/>
      <w:pPr>
        <w:ind w:left="1520" w:hanging="360"/>
      </w:pPr>
    </w:lvl>
    <w:lvl w:ilvl="1" w:tplc="FFFFFFFF" w:tentative="1">
      <w:start w:val="1"/>
      <w:numFmt w:val="lowerLetter"/>
      <w:lvlText w:val="%2."/>
      <w:lvlJc w:val="left"/>
      <w:pPr>
        <w:ind w:left="2240" w:hanging="360"/>
      </w:pPr>
    </w:lvl>
    <w:lvl w:ilvl="2" w:tplc="FFFFFFFF" w:tentative="1">
      <w:start w:val="1"/>
      <w:numFmt w:val="lowerRoman"/>
      <w:lvlText w:val="%3."/>
      <w:lvlJc w:val="right"/>
      <w:pPr>
        <w:ind w:left="2960" w:hanging="180"/>
      </w:pPr>
    </w:lvl>
    <w:lvl w:ilvl="3" w:tplc="FFFFFFFF" w:tentative="1">
      <w:start w:val="1"/>
      <w:numFmt w:val="decimal"/>
      <w:lvlText w:val="%4."/>
      <w:lvlJc w:val="left"/>
      <w:pPr>
        <w:ind w:left="3680" w:hanging="360"/>
      </w:pPr>
    </w:lvl>
    <w:lvl w:ilvl="4" w:tplc="FFFFFFFF" w:tentative="1">
      <w:start w:val="1"/>
      <w:numFmt w:val="lowerLetter"/>
      <w:lvlText w:val="%5."/>
      <w:lvlJc w:val="left"/>
      <w:pPr>
        <w:ind w:left="4400" w:hanging="360"/>
      </w:pPr>
    </w:lvl>
    <w:lvl w:ilvl="5" w:tplc="FFFFFFFF" w:tentative="1">
      <w:start w:val="1"/>
      <w:numFmt w:val="lowerRoman"/>
      <w:lvlText w:val="%6."/>
      <w:lvlJc w:val="right"/>
      <w:pPr>
        <w:ind w:left="5120" w:hanging="180"/>
      </w:pPr>
    </w:lvl>
    <w:lvl w:ilvl="6" w:tplc="FFFFFFFF" w:tentative="1">
      <w:start w:val="1"/>
      <w:numFmt w:val="decimal"/>
      <w:lvlText w:val="%7."/>
      <w:lvlJc w:val="left"/>
      <w:pPr>
        <w:ind w:left="5840" w:hanging="360"/>
      </w:pPr>
    </w:lvl>
    <w:lvl w:ilvl="7" w:tplc="FFFFFFFF" w:tentative="1">
      <w:start w:val="1"/>
      <w:numFmt w:val="lowerLetter"/>
      <w:lvlText w:val="%8."/>
      <w:lvlJc w:val="left"/>
      <w:pPr>
        <w:ind w:left="6560" w:hanging="360"/>
      </w:pPr>
    </w:lvl>
    <w:lvl w:ilvl="8" w:tplc="FFFFFFFF" w:tentative="1">
      <w:start w:val="1"/>
      <w:numFmt w:val="lowerRoman"/>
      <w:lvlText w:val="%9."/>
      <w:lvlJc w:val="right"/>
      <w:pPr>
        <w:ind w:left="7280" w:hanging="180"/>
      </w:pPr>
    </w:lvl>
  </w:abstractNum>
  <w:abstractNum w:abstractNumId="27" w15:restartNumberingAfterBreak="0">
    <w:nsid w:val="1E2D48FC"/>
    <w:multiLevelType w:val="multilevel"/>
    <w:tmpl w:val="88A2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E387967"/>
    <w:multiLevelType w:val="hybridMultilevel"/>
    <w:tmpl w:val="64405DA0"/>
    <w:lvl w:ilvl="0" w:tplc="50C8694A">
      <w:start w:val="1"/>
      <w:numFmt w:val="bullet"/>
      <w:lvlText w:val="–"/>
      <w:lvlJc w:val="left"/>
      <w:pPr>
        <w:ind w:left="360" w:hanging="360"/>
      </w:pPr>
      <w:rPr>
        <w:rFonts w:ascii="Microsoft Himalaya" w:hAnsi="Microsoft Himalay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15B50E2"/>
    <w:multiLevelType w:val="multilevel"/>
    <w:tmpl w:val="7DE2D544"/>
    <w:lvl w:ilvl="0">
      <w:start w:val="2"/>
      <w:numFmt w:val="decimal"/>
      <w:lvlText w:val="%1"/>
      <w:lvlJc w:val="left"/>
      <w:pPr>
        <w:ind w:left="525" w:hanging="525"/>
      </w:pPr>
      <w:rPr>
        <w:rFonts w:hint="default"/>
      </w:rPr>
    </w:lvl>
    <w:lvl w:ilvl="1">
      <w:start w:val="3"/>
      <w:numFmt w:val="decimal"/>
      <w:lvlText w:val="%1.%2"/>
      <w:lvlJc w:val="left"/>
      <w:pPr>
        <w:ind w:left="776" w:hanging="525"/>
      </w:pPr>
      <w:rPr>
        <w:rFonts w:hint="default"/>
      </w:rPr>
    </w:lvl>
    <w:lvl w:ilvl="2">
      <w:start w:val="1"/>
      <w:numFmt w:val="decimal"/>
      <w:lvlText w:val="%1.%2.%3"/>
      <w:lvlJc w:val="left"/>
      <w:pPr>
        <w:ind w:left="1222" w:hanging="720"/>
      </w:pPr>
      <w:rPr>
        <w:rFonts w:hint="default"/>
      </w:rPr>
    </w:lvl>
    <w:lvl w:ilvl="3">
      <w:start w:val="1"/>
      <w:numFmt w:val="decimal"/>
      <w:lvlText w:val="%1.%2.%3.%4"/>
      <w:lvlJc w:val="left"/>
      <w:pPr>
        <w:ind w:left="1473" w:hanging="720"/>
      </w:pPr>
      <w:rPr>
        <w:rFonts w:hint="default"/>
      </w:rPr>
    </w:lvl>
    <w:lvl w:ilvl="4">
      <w:start w:val="1"/>
      <w:numFmt w:val="decimal"/>
      <w:lvlText w:val="%1.%2.%3.%4.%5"/>
      <w:lvlJc w:val="left"/>
      <w:pPr>
        <w:ind w:left="2084" w:hanging="1080"/>
      </w:pPr>
      <w:rPr>
        <w:rFonts w:hint="default"/>
      </w:rPr>
    </w:lvl>
    <w:lvl w:ilvl="5">
      <w:start w:val="1"/>
      <w:numFmt w:val="decimal"/>
      <w:lvlText w:val="%1.%2.%3.%4.%5.%6"/>
      <w:lvlJc w:val="left"/>
      <w:pPr>
        <w:ind w:left="2695" w:hanging="1440"/>
      </w:pPr>
      <w:rPr>
        <w:rFonts w:hint="default"/>
      </w:rPr>
    </w:lvl>
    <w:lvl w:ilvl="6">
      <w:start w:val="1"/>
      <w:numFmt w:val="decimal"/>
      <w:lvlText w:val="%1.%2.%3.%4.%5.%6.%7"/>
      <w:lvlJc w:val="left"/>
      <w:pPr>
        <w:ind w:left="2946" w:hanging="1440"/>
      </w:pPr>
      <w:rPr>
        <w:rFonts w:hint="default"/>
      </w:rPr>
    </w:lvl>
    <w:lvl w:ilvl="7">
      <w:start w:val="1"/>
      <w:numFmt w:val="decimal"/>
      <w:lvlText w:val="%1.%2.%3.%4.%5.%6.%7.%8"/>
      <w:lvlJc w:val="left"/>
      <w:pPr>
        <w:ind w:left="3557" w:hanging="1800"/>
      </w:pPr>
      <w:rPr>
        <w:rFonts w:hint="default"/>
      </w:rPr>
    </w:lvl>
    <w:lvl w:ilvl="8">
      <w:start w:val="1"/>
      <w:numFmt w:val="decimal"/>
      <w:lvlText w:val="%1.%2.%3.%4.%5.%6.%7.%8.%9"/>
      <w:lvlJc w:val="left"/>
      <w:pPr>
        <w:ind w:left="3808" w:hanging="1800"/>
      </w:pPr>
      <w:rPr>
        <w:rFonts w:hint="default"/>
      </w:rPr>
    </w:lvl>
  </w:abstractNum>
  <w:abstractNum w:abstractNumId="30" w15:restartNumberingAfterBreak="0">
    <w:nsid w:val="21880EF7"/>
    <w:multiLevelType w:val="multilevel"/>
    <w:tmpl w:val="88A2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426D96"/>
    <w:multiLevelType w:val="hybridMultilevel"/>
    <w:tmpl w:val="9D0ED3F0"/>
    <w:lvl w:ilvl="0" w:tplc="042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22B22FFA"/>
    <w:multiLevelType w:val="multilevel"/>
    <w:tmpl w:val="92D44714"/>
    <w:lvl w:ilvl="0">
      <w:start w:val="2"/>
      <w:numFmt w:val="decimal"/>
      <w:lvlText w:val="%1"/>
      <w:lvlJc w:val="left"/>
      <w:pPr>
        <w:ind w:left="525" w:hanging="525"/>
      </w:pPr>
      <w:rPr>
        <w:rFonts w:hint="default"/>
      </w:rPr>
    </w:lvl>
    <w:lvl w:ilvl="1">
      <w:start w:val="4"/>
      <w:numFmt w:val="decimal"/>
      <w:lvlText w:val="%1.%2"/>
      <w:lvlJc w:val="left"/>
      <w:pPr>
        <w:ind w:left="712" w:hanging="52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3109" w:hanging="1800"/>
      </w:pPr>
      <w:rPr>
        <w:rFonts w:hint="default"/>
      </w:rPr>
    </w:lvl>
    <w:lvl w:ilvl="8">
      <w:start w:val="1"/>
      <w:numFmt w:val="decimal"/>
      <w:lvlText w:val="%1.%2.%3.%4.%5.%6.%7.%8.%9"/>
      <w:lvlJc w:val="left"/>
      <w:pPr>
        <w:ind w:left="3296" w:hanging="1800"/>
      </w:pPr>
      <w:rPr>
        <w:rFonts w:hint="default"/>
      </w:rPr>
    </w:lvl>
  </w:abstractNum>
  <w:abstractNum w:abstractNumId="33" w15:restartNumberingAfterBreak="0">
    <w:nsid w:val="2393723C"/>
    <w:multiLevelType w:val="multilevel"/>
    <w:tmpl w:val="6AF2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2728F4"/>
    <w:multiLevelType w:val="hybridMultilevel"/>
    <w:tmpl w:val="8840A2E4"/>
    <w:lvl w:ilvl="0" w:tplc="04090001">
      <w:start w:val="1"/>
      <w:numFmt w:val="bullet"/>
      <w:lvlText w:val=""/>
      <w:lvlJc w:val="left"/>
      <w:pPr>
        <w:ind w:left="1112" w:hanging="360"/>
      </w:pPr>
      <w:rPr>
        <w:rFonts w:ascii="Symbol" w:hAnsi="Symbol"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35" w15:restartNumberingAfterBreak="0">
    <w:nsid w:val="24B43D51"/>
    <w:multiLevelType w:val="multilevel"/>
    <w:tmpl w:val="24B43D51"/>
    <w:lvl w:ilvl="0">
      <w:start w:val="1"/>
      <w:numFmt w:val="decimal"/>
      <w:lvlText w:val="%1"/>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2576473A"/>
    <w:multiLevelType w:val="multilevel"/>
    <w:tmpl w:val="24B43D51"/>
    <w:lvl w:ilvl="0">
      <w:start w:val="1"/>
      <w:numFmt w:val="decimal"/>
      <w:lvlText w:val="%1"/>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2696030F"/>
    <w:multiLevelType w:val="multilevel"/>
    <w:tmpl w:val="88A2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6F23D66"/>
    <w:multiLevelType w:val="multilevel"/>
    <w:tmpl w:val="88A2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7632D1D"/>
    <w:multiLevelType w:val="hybridMultilevel"/>
    <w:tmpl w:val="CF98A9AE"/>
    <w:lvl w:ilvl="0" w:tplc="50C8694A">
      <w:start w:val="1"/>
      <w:numFmt w:val="bullet"/>
      <w:lvlText w:val="–"/>
      <w:lvlJc w:val="left"/>
      <w:pPr>
        <w:ind w:left="720" w:hanging="360"/>
      </w:pPr>
      <w:rPr>
        <w:rFonts w:ascii="Microsoft Himalaya" w:hAnsi="Microsoft Himala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7B47092"/>
    <w:multiLevelType w:val="multilevel"/>
    <w:tmpl w:val="D7243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0B786F"/>
    <w:multiLevelType w:val="multilevel"/>
    <w:tmpl w:val="0B5A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0F5E01"/>
    <w:multiLevelType w:val="multilevel"/>
    <w:tmpl w:val="0F10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AD7128"/>
    <w:multiLevelType w:val="multilevel"/>
    <w:tmpl w:val="C89A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EE26CC"/>
    <w:multiLevelType w:val="multilevel"/>
    <w:tmpl w:val="2144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470AE4"/>
    <w:multiLevelType w:val="multilevel"/>
    <w:tmpl w:val="24B43D51"/>
    <w:lvl w:ilvl="0">
      <w:start w:val="1"/>
      <w:numFmt w:val="decimal"/>
      <w:lvlText w:val="%1"/>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2DA016FA"/>
    <w:multiLevelType w:val="hybridMultilevel"/>
    <w:tmpl w:val="77741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31D859D5"/>
    <w:multiLevelType w:val="multilevel"/>
    <w:tmpl w:val="0994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1C4751"/>
    <w:multiLevelType w:val="hybridMultilevel"/>
    <w:tmpl w:val="437A25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353A3008"/>
    <w:multiLevelType w:val="hybridMultilevel"/>
    <w:tmpl w:val="C0B800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35D32F18"/>
    <w:multiLevelType w:val="multilevel"/>
    <w:tmpl w:val="B488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68F5691"/>
    <w:multiLevelType w:val="multilevel"/>
    <w:tmpl w:val="8BC46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E240EB"/>
    <w:multiLevelType w:val="multilevel"/>
    <w:tmpl w:val="88A2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A761339"/>
    <w:multiLevelType w:val="multilevel"/>
    <w:tmpl w:val="DB90E67C"/>
    <w:lvl w:ilvl="0">
      <w:start w:val="1"/>
      <w:numFmt w:val="bullet"/>
      <w:lvlText w:val="–"/>
      <w:lvlJc w:val="left"/>
      <w:pPr>
        <w:tabs>
          <w:tab w:val="num" w:pos="720"/>
        </w:tabs>
        <w:ind w:left="720" w:hanging="360"/>
      </w:pPr>
      <w:rPr>
        <w:rFonts w:ascii="Microsoft Himalaya" w:hAnsi="Microsoft Himalay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4039A1"/>
    <w:multiLevelType w:val="multilevel"/>
    <w:tmpl w:val="322E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0F3B8E"/>
    <w:multiLevelType w:val="multilevel"/>
    <w:tmpl w:val="FBFC9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53426D"/>
    <w:multiLevelType w:val="hybridMultilevel"/>
    <w:tmpl w:val="1B9E00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40C75770"/>
    <w:multiLevelType w:val="multilevel"/>
    <w:tmpl w:val="4F0ABB64"/>
    <w:lvl w:ilvl="0">
      <w:start w:val="1"/>
      <w:numFmt w:val="bullet"/>
      <w:lvlText w:val=""/>
      <w:lvlJc w:val="left"/>
      <w:pPr>
        <w:tabs>
          <w:tab w:val="num" w:pos="1364"/>
        </w:tabs>
        <w:ind w:left="1364" w:hanging="360"/>
      </w:pPr>
      <w:rPr>
        <w:rFonts w:ascii="Symbol" w:hAnsi="Symbol" w:hint="default"/>
        <w:sz w:val="20"/>
      </w:rPr>
    </w:lvl>
    <w:lvl w:ilvl="1" w:tentative="1">
      <w:start w:val="1"/>
      <w:numFmt w:val="bullet"/>
      <w:lvlText w:val="o"/>
      <w:lvlJc w:val="left"/>
      <w:pPr>
        <w:tabs>
          <w:tab w:val="num" w:pos="2084"/>
        </w:tabs>
        <w:ind w:left="2084" w:hanging="360"/>
      </w:pPr>
      <w:rPr>
        <w:rFonts w:ascii="Courier New" w:hAnsi="Courier New" w:hint="default"/>
        <w:sz w:val="20"/>
      </w:rPr>
    </w:lvl>
    <w:lvl w:ilvl="2" w:tentative="1">
      <w:start w:val="1"/>
      <w:numFmt w:val="bullet"/>
      <w:lvlText w:val=""/>
      <w:lvlJc w:val="left"/>
      <w:pPr>
        <w:tabs>
          <w:tab w:val="num" w:pos="2804"/>
        </w:tabs>
        <w:ind w:left="2804" w:hanging="360"/>
      </w:pPr>
      <w:rPr>
        <w:rFonts w:ascii="Wingdings" w:hAnsi="Wingdings" w:hint="default"/>
        <w:sz w:val="20"/>
      </w:rPr>
    </w:lvl>
    <w:lvl w:ilvl="3" w:tentative="1">
      <w:start w:val="1"/>
      <w:numFmt w:val="bullet"/>
      <w:lvlText w:val=""/>
      <w:lvlJc w:val="left"/>
      <w:pPr>
        <w:tabs>
          <w:tab w:val="num" w:pos="3524"/>
        </w:tabs>
        <w:ind w:left="3524" w:hanging="360"/>
      </w:pPr>
      <w:rPr>
        <w:rFonts w:ascii="Wingdings" w:hAnsi="Wingdings" w:hint="default"/>
        <w:sz w:val="20"/>
      </w:rPr>
    </w:lvl>
    <w:lvl w:ilvl="4" w:tentative="1">
      <w:start w:val="1"/>
      <w:numFmt w:val="bullet"/>
      <w:lvlText w:val=""/>
      <w:lvlJc w:val="left"/>
      <w:pPr>
        <w:tabs>
          <w:tab w:val="num" w:pos="4244"/>
        </w:tabs>
        <w:ind w:left="4244" w:hanging="360"/>
      </w:pPr>
      <w:rPr>
        <w:rFonts w:ascii="Wingdings" w:hAnsi="Wingdings" w:hint="default"/>
        <w:sz w:val="20"/>
      </w:rPr>
    </w:lvl>
    <w:lvl w:ilvl="5" w:tentative="1">
      <w:start w:val="1"/>
      <w:numFmt w:val="bullet"/>
      <w:lvlText w:val=""/>
      <w:lvlJc w:val="left"/>
      <w:pPr>
        <w:tabs>
          <w:tab w:val="num" w:pos="4964"/>
        </w:tabs>
        <w:ind w:left="4964" w:hanging="360"/>
      </w:pPr>
      <w:rPr>
        <w:rFonts w:ascii="Wingdings" w:hAnsi="Wingdings" w:hint="default"/>
        <w:sz w:val="20"/>
      </w:rPr>
    </w:lvl>
    <w:lvl w:ilvl="6" w:tentative="1">
      <w:start w:val="1"/>
      <w:numFmt w:val="bullet"/>
      <w:lvlText w:val=""/>
      <w:lvlJc w:val="left"/>
      <w:pPr>
        <w:tabs>
          <w:tab w:val="num" w:pos="5684"/>
        </w:tabs>
        <w:ind w:left="5684" w:hanging="360"/>
      </w:pPr>
      <w:rPr>
        <w:rFonts w:ascii="Wingdings" w:hAnsi="Wingdings" w:hint="default"/>
        <w:sz w:val="20"/>
      </w:rPr>
    </w:lvl>
    <w:lvl w:ilvl="7" w:tentative="1">
      <w:start w:val="1"/>
      <w:numFmt w:val="bullet"/>
      <w:lvlText w:val=""/>
      <w:lvlJc w:val="left"/>
      <w:pPr>
        <w:tabs>
          <w:tab w:val="num" w:pos="6404"/>
        </w:tabs>
        <w:ind w:left="6404" w:hanging="360"/>
      </w:pPr>
      <w:rPr>
        <w:rFonts w:ascii="Wingdings" w:hAnsi="Wingdings" w:hint="default"/>
        <w:sz w:val="20"/>
      </w:rPr>
    </w:lvl>
    <w:lvl w:ilvl="8" w:tentative="1">
      <w:start w:val="1"/>
      <w:numFmt w:val="bullet"/>
      <w:lvlText w:val=""/>
      <w:lvlJc w:val="left"/>
      <w:pPr>
        <w:tabs>
          <w:tab w:val="num" w:pos="7124"/>
        </w:tabs>
        <w:ind w:left="7124" w:hanging="360"/>
      </w:pPr>
      <w:rPr>
        <w:rFonts w:ascii="Wingdings" w:hAnsi="Wingdings" w:hint="default"/>
        <w:sz w:val="20"/>
      </w:rPr>
    </w:lvl>
  </w:abstractNum>
  <w:abstractNum w:abstractNumId="58" w15:restartNumberingAfterBreak="0">
    <w:nsid w:val="423A5CD5"/>
    <w:multiLevelType w:val="hybridMultilevel"/>
    <w:tmpl w:val="C97649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23C38BF"/>
    <w:multiLevelType w:val="multilevel"/>
    <w:tmpl w:val="9160B096"/>
    <w:lvl w:ilvl="0">
      <w:start w:val="1"/>
      <w:numFmt w:val="bullet"/>
      <w:lvlText w:val="–"/>
      <w:lvlJc w:val="left"/>
      <w:pPr>
        <w:tabs>
          <w:tab w:val="num" w:pos="720"/>
        </w:tabs>
        <w:ind w:left="720" w:hanging="360"/>
      </w:pPr>
      <w:rPr>
        <w:rFonts w:ascii="Microsoft Himalaya" w:hAnsi="Microsoft Himalay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2823141"/>
    <w:multiLevelType w:val="multilevel"/>
    <w:tmpl w:val="830CF04A"/>
    <w:lvl w:ilvl="0">
      <w:start w:val="3"/>
      <w:numFmt w:val="decimal"/>
      <w:lvlText w:val="%1"/>
      <w:lvlJc w:val="left"/>
      <w:pPr>
        <w:ind w:left="525" w:hanging="525"/>
      </w:pPr>
      <w:rPr>
        <w:rFonts w:hint="default"/>
      </w:rPr>
    </w:lvl>
    <w:lvl w:ilvl="1">
      <w:start w:val="3"/>
      <w:numFmt w:val="decimal"/>
      <w:lvlText w:val="%1.%2"/>
      <w:lvlJc w:val="left"/>
      <w:pPr>
        <w:ind w:left="721" w:hanging="525"/>
      </w:pPr>
      <w:rPr>
        <w:rFonts w:hint="default"/>
      </w:rPr>
    </w:lvl>
    <w:lvl w:ilvl="2">
      <w:start w:val="1"/>
      <w:numFmt w:val="decimal"/>
      <w:lvlText w:val="%1.%2.%3"/>
      <w:lvlJc w:val="left"/>
      <w:pPr>
        <w:ind w:left="1112" w:hanging="720"/>
      </w:pPr>
      <w:rPr>
        <w:rFonts w:hint="default"/>
      </w:rPr>
    </w:lvl>
    <w:lvl w:ilvl="3">
      <w:start w:val="1"/>
      <w:numFmt w:val="decimal"/>
      <w:lvlText w:val="%1.%2.%3.%4"/>
      <w:lvlJc w:val="left"/>
      <w:pPr>
        <w:ind w:left="1308" w:hanging="720"/>
      </w:pPr>
      <w:rPr>
        <w:rFonts w:hint="default"/>
      </w:rPr>
    </w:lvl>
    <w:lvl w:ilvl="4">
      <w:start w:val="1"/>
      <w:numFmt w:val="decimal"/>
      <w:lvlText w:val="%1.%2.%3.%4.%5"/>
      <w:lvlJc w:val="left"/>
      <w:pPr>
        <w:ind w:left="1864" w:hanging="1080"/>
      </w:pPr>
      <w:rPr>
        <w:rFonts w:hint="default"/>
      </w:rPr>
    </w:lvl>
    <w:lvl w:ilvl="5">
      <w:start w:val="1"/>
      <w:numFmt w:val="decimal"/>
      <w:lvlText w:val="%1.%2.%3.%4.%5.%6"/>
      <w:lvlJc w:val="left"/>
      <w:pPr>
        <w:ind w:left="2420" w:hanging="1440"/>
      </w:pPr>
      <w:rPr>
        <w:rFonts w:hint="default"/>
      </w:rPr>
    </w:lvl>
    <w:lvl w:ilvl="6">
      <w:start w:val="1"/>
      <w:numFmt w:val="decimal"/>
      <w:lvlText w:val="%1.%2.%3.%4.%5.%6.%7"/>
      <w:lvlJc w:val="left"/>
      <w:pPr>
        <w:ind w:left="2616" w:hanging="1440"/>
      </w:pPr>
      <w:rPr>
        <w:rFonts w:hint="default"/>
      </w:rPr>
    </w:lvl>
    <w:lvl w:ilvl="7">
      <w:start w:val="1"/>
      <w:numFmt w:val="decimal"/>
      <w:lvlText w:val="%1.%2.%3.%4.%5.%6.%7.%8"/>
      <w:lvlJc w:val="left"/>
      <w:pPr>
        <w:ind w:left="3172" w:hanging="1800"/>
      </w:pPr>
      <w:rPr>
        <w:rFonts w:hint="default"/>
      </w:rPr>
    </w:lvl>
    <w:lvl w:ilvl="8">
      <w:start w:val="1"/>
      <w:numFmt w:val="decimal"/>
      <w:lvlText w:val="%1.%2.%3.%4.%5.%6.%7.%8.%9"/>
      <w:lvlJc w:val="left"/>
      <w:pPr>
        <w:ind w:left="3368" w:hanging="1800"/>
      </w:pPr>
      <w:rPr>
        <w:rFonts w:hint="default"/>
      </w:rPr>
    </w:lvl>
  </w:abstractNum>
  <w:abstractNum w:abstractNumId="61" w15:restartNumberingAfterBreak="0">
    <w:nsid w:val="43D33CE5"/>
    <w:multiLevelType w:val="multilevel"/>
    <w:tmpl w:val="C0FC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164563"/>
    <w:multiLevelType w:val="multilevel"/>
    <w:tmpl w:val="318C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5227B1"/>
    <w:multiLevelType w:val="multilevel"/>
    <w:tmpl w:val="DBE2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771751B"/>
    <w:multiLevelType w:val="multilevel"/>
    <w:tmpl w:val="24B43D51"/>
    <w:lvl w:ilvl="0">
      <w:start w:val="1"/>
      <w:numFmt w:val="decimal"/>
      <w:lvlText w:val="%1"/>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48FB0497"/>
    <w:multiLevelType w:val="hybridMultilevel"/>
    <w:tmpl w:val="9E6E7B30"/>
    <w:lvl w:ilvl="0" w:tplc="50C8694A">
      <w:start w:val="1"/>
      <w:numFmt w:val="bullet"/>
      <w:lvlText w:val="–"/>
      <w:lvlJc w:val="left"/>
      <w:pPr>
        <w:ind w:left="720" w:hanging="360"/>
      </w:pPr>
      <w:rPr>
        <w:rFonts w:ascii="Microsoft Himalaya" w:hAnsi="Microsoft Himalay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9AD2B51"/>
    <w:multiLevelType w:val="multilevel"/>
    <w:tmpl w:val="E3F82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9331EA"/>
    <w:multiLevelType w:val="multilevel"/>
    <w:tmpl w:val="2988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B37914"/>
    <w:multiLevelType w:val="multilevel"/>
    <w:tmpl w:val="8E22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176BE7"/>
    <w:multiLevelType w:val="hybridMultilevel"/>
    <w:tmpl w:val="3C248BEE"/>
    <w:lvl w:ilvl="0" w:tplc="0409000F">
      <w:start w:val="1"/>
      <w:numFmt w:val="decimal"/>
      <w:lvlText w:val="%1."/>
      <w:lvlJc w:val="left"/>
      <w:pPr>
        <w:ind w:left="1520" w:hanging="360"/>
      </w:pPr>
    </w:lvl>
    <w:lvl w:ilvl="1" w:tplc="04090019" w:tentative="1">
      <w:start w:val="1"/>
      <w:numFmt w:val="lowerLetter"/>
      <w:lvlText w:val="%2."/>
      <w:lvlJc w:val="left"/>
      <w:pPr>
        <w:ind w:left="2240" w:hanging="360"/>
      </w:pPr>
    </w:lvl>
    <w:lvl w:ilvl="2" w:tplc="0409001B" w:tentative="1">
      <w:start w:val="1"/>
      <w:numFmt w:val="lowerRoman"/>
      <w:lvlText w:val="%3."/>
      <w:lvlJc w:val="right"/>
      <w:pPr>
        <w:ind w:left="2960" w:hanging="180"/>
      </w:pPr>
    </w:lvl>
    <w:lvl w:ilvl="3" w:tplc="0409000F" w:tentative="1">
      <w:start w:val="1"/>
      <w:numFmt w:val="decimal"/>
      <w:lvlText w:val="%4."/>
      <w:lvlJc w:val="left"/>
      <w:pPr>
        <w:ind w:left="3680" w:hanging="360"/>
      </w:pPr>
    </w:lvl>
    <w:lvl w:ilvl="4" w:tplc="04090019" w:tentative="1">
      <w:start w:val="1"/>
      <w:numFmt w:val="lowerLetter"/>
      <w:lvlText w:val="%5."/>
      <w:lvlJc w:val="left"/>
      <w:pPr>
        <w:ind w:left="4400" w:hanging="360"/>
      </w:pPr>
    </w:lvl>
    <w:lvl w:ilvl="5" w:tplc="0409001B" w:tentative="1">
      <w:start w:val="1"/>
      <w:numFmt w:val="lowerRoman"/>
      <w:lvlText w:val="%6."/>
      <w:lvlJc w:val="right"/>
      <w:pPr>
        <w:ind w:left="5120" w:hanging="180"/>
      </w:pPr>
    </w:lvl>
    <w:lvl w:ilvl="6" w:tplc="0409000F" w:tentative="1">
      <w:start w:val="1"/>
      <w:numFmt w:val="decimal"/>
      <w:lvlText w:val="%7."/>
      <w:lvlJc w:val="left"/>
      <w:pPr>
        <w:ind w:left="5840" w:hanging="360"/>
      </w:pPr>
    </w:lvl>
    <w:lvl w:ilvl="7" w:tplc="04090019" w:tentative="1">
      <w:start w:val="1"/>
      <w:numFmt w:val="lowerLetter"/>
      <w:lvlText w:val="%8."/>
      <w:lvlJc w:val="left"/>
      <w:pPr>
        <w:ind w:left="6560" w:hanging="360"/>
      </w:pPr>
    </w:lvl>
    <w:lvl w:ilvl="8" w:tplc="0409001B" w:tentative="1">
      <w:start w:val="1"/>
      <w:numFmt w:val="lowerRoman"/>
      <w:lvlText w:val="%9."/>
      <w:lvlJc w:val="right"/>
      <w:pPr>
        <w:ind w:left="7280" w:hanging="180"/>
      </w:pPr>
    </w:lvl>
  </w:abstractNum>
  <w:abstractNum w:abstractNumId="70" w15:restartNumberingAfterBreak="0">
    <w:nsid w:val="4CB27C73"/>
    <w:multiLevelType w:val="multilevel"/>
    <w:tmpl w:val="32929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CF5153F"/>
    <w:multiLevelType w:val="hybridMultilevel"/>
    <w:tmpl w:val="6E4A8F20"/>
    <w:lvl w:ilvl="0" w:tplc="50C8694A">
      <w:start w:val="1"/>
      <w:numFmt w:val="bullet"/>
      <w:lvlText w:val="–"/>
      <w:lvlJc w:val="left"/>
      <w:pPr>
        <w:ind w:left="862" w:hanging="360"/>
      </w:pPr>
      <w:rPr>
        <w:rFonts w:ascii="Microsoft Himalaya" w:hAnsi="Microsoft Himalaya"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2" w15:restartNumberingAfterBreak="0">
    <w:nsid w:val="4DDF1A2B"/>
    <w:multiLevelType w:val="multilevel"/>
    <w:tmpl w:val="FCF00A08"/>
    <w:lvl w:ilvl="0">
      <w:start w:val="1"/>
      <w:numFmt w:val="bullet"/>
      <w:lvlText w:val="–"/>
      <w:lvlJc w:val="left"/>
      <w:pPr>
        <w:tabs>
          <w:tab w:val="num" w:pos="720"/>
        </w:tabs>
        <w:ind w:left="720" w:hanging="360"/>
      </w:pPr>
      <w:rPr>
        <w:rFonts w:ascii="Microsoft Himalaya" w:hAnsi="Microsoft Himalaya" w:hint="default"/>
        <w:sz w:val="20"/>
      </w:rPr>
    </w:lvl>
    <w:lvl w:ilvl="1">
      <w:start w:val="5"/>
      <w:numFmt w:val="bullet"/>
      <w:lvlText w:val="-"/>
      <w:lvlJc w:val="left"/>
      <w:pPr>
        <w:ind w:left="1440" w:hanging="360"/>
      </w:pPr>
      <w:rPr>
        <w:rFonts w:ascii="Times New Roman" w:eastAsiaTheme="minorEastAsia" w:hAnsi="Times New Roman" w:cs="Times New Roman" w:hint="default"/>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0330AC0"/>
    <w:multiLevelType w:val="multilevel"/>
    <w:tmpl w:val="5128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96564F"/>
    <w:multiLevelType w:val="hybridMultilevel"/>
    <w:tmpl w:val="A54498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509A681A"/>
    <w:multiLevelType w:val="hybridMultilevel"/>
    <w:tmpl w:val="06A06D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15:restartNumberingAfterBreak="0">
    <w:nsid w:val="51520228"/>
    <w:multiLevelType w:val="multilevel"/>
    <w:tmpl w:val="B2340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1DB1149"/>
    <w:multiLevelType w:val="multilevel"/>
    <w:tmpl w:val="80A0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75350DD"/>
    <w:multiLevelType w:val="multilevel"/>
    <w:tmpl w:val="C48C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75771C9"/>
    <w:multiLevelType w:val="multilevel"/>
    <w:tmpl w:val="D3D2CD64"/>
    <w:lvl w:ilvl="0">
      <w:start w:val="1"/>
      <w:numFmt w:val="decimal"/>
      <w:lvlText w:val="%1."/>
      <w:lvlJc w:val="left"/>
      <w:pPr>
        <w:ind w:left="1080" w:hanging="360"/>
      </w:pPr>
      <w:rPr>
        <w:rFonts w:hint="default"/>
      </w:rPr>
    </w:lvl>
    <w:lvl w:ilvl="1">
      <w:start w:val="1"/>
      <w:numFmt w:val="decimal"/>
      <w:isLgl/>
      <w:lvlText w:val="%1.%2"/>
      <w:lvlJc w:val="left"/>
      <w:pPr>
        <w:ind w:left="1500" w:hanging="780"/>
      </w:pPr>
      <w:rPr>
        <w:rFonts w:hint="default"/>
      </w:rPr>
    </w:lvl>
    <w:lvl w:ilvl="2">
      <w:start w:val="4"/>
      <w:numFmt w:val="decimal"/>
      <w:isLgl/>
      <w:lvlText w:val="%1.%2.%3"/>
      <w:lvlJc w:val="left"/>
      <w:pPr>
        <w:ind w:left="1500" w:hanging="780"/>
      </w:pPr>
      <w:rPr>
        <w:rFonts w:hint="default"/>
      </w:rPr>
    </w:lvl>
    <w:lvl w:ilvl="3">
      <w:start w:val="1"/>
      <w:numFmt w:val="decimal"/>
      <w:isLgl/>
      <w:lvlText w:val="%1.%2.%3.%4"/>
      <w:lvlJc w:val="left"/>
      <w:pPr>
        <w:ind w:left="1500" w:hanging="7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0" w15:restartNumberingAfterBreak="0">
    <w:nsid w:val="57D7271E"/>
    <w:multiLevelType w:val="hybridMultilevel"/>
    <w:tmpl w:val="A8CC3FC2"/>
    <w:lvl w:ilvl="0" w:tplc="50C8694A">
      <w:start w:val="1"/>
      <w:numFmt w:val="bullet"/>
      <w:lvlText w:val="–"/>
      <w:lvlJc w:val="left"/>
      <w:pPr>
        <w:ind w:left="1080" w:hanging="360"/>
      </w:pPr>
      <w:rPr>
        <w:rFonts w:ascii="Microsoft Himalaya" w:hAnsi="Microsoft Himalaya"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59027DC2"/>
    <w:multiLevelType w:val="multilevel"/>
    <w:tmpl w:val="8D1E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9833D8E"/>
    <w:multiLevelType w:val="hybridMultilevel"/>
    <w:tmpl w:val="7EF63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5D29332E"/>
    <w:multiLevelType w:val="multilevel"/>
    <w:tmpl w:val="5496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F0089B"/>
    <w:multiLevelType w:val="multilevel"/>
    <w:tmpl w:val="AC8C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F4191B"/>
    <w:multiLevelType w:val="multilevel"/>
    <w:tmpl w:val="16BA62CA"/>
    <w:lvl w:ilvl="0">
      <w:start w:val="1"/>
      <w:numFmt w:val="bullet"/>
      <w:lvlText w:val="–"/>
      <w:lvlJc w:val="left"/>
      <w:pPr>
        <w:tabs>
          <w:tab w:val="num" w:pos="720"/>
        </w:tabs>
        <w:ind w:left="720" w:hanging="360"/>
      </w:pPr>
      <w:rPr>
        <w:rFonts w:ascii="Microsoft Himalaya" w:hAnsi="Microsoft Himalay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ED42677"/>
    <w:multiLevelType w:val="hybridMultilevel"/>
    <w:tmpl w:val="A7305592"/>
    <w:lvl w:ilvl="0" w:tplc="50C8694A">
      <w:start w:val="1"/>
      <w:numFmt w:val="bullet"/>
      <w:lvlText w:val="–"/>
      <w:lvlJc w:val="left"/>
      <w:pPr>
        <w:ind w:left="360" w:hanging="360"/>
      </w:pPr>
      <w:rPr>
        <w:rFonts w:ascii="Microsoft Himalaya" w:hAnsi="Microsoft Himalay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5FCB2E49"/>
    <w:multiLevelType w:val="multilevel"/>
    <w:tmpl w:val="67C2E432"/>
    <w:lvl w:ilvl="0">
      <w:start w:val="1"/>
      <w:numFmt w:val="bullet"/>
      <w:lvlText w:val="–"/>
      <w:lvlJc w:val="left"/>
      <w:pPr>
        <w:tabs>
          <w:tab w:val="num" w:pos="360"/>
        </w:tabs>
        <w:ind w:left="360" w:hanging="360"/>
      </w:pPr>
      <w:rPr>
        <w:rFonts w:ascii="Microsoft Himalaya" w:hAnsi="Microsoft Himalaya"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61AB23CF"/>
    <w:multiLevelType w:val="multilevel"/>
    <w:tmpl w:val="E020B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2DA0FE5"/>
    <w:multiLevelType w:val="multilevel"/>
    <w:tmpl w:val="EBBC5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9778DB"/>
    <w:multiLevelType w:val="multilevel"/>
    <w:tmpl w:val="81E0EA5A"/>
    <w:lvl w:ilvl="0">
      <w:start w:val="3"/>
      <w:numFmt w:val="decimal"/>
      <w:lvlText w:val="%1"/>
      <w:lvlJc w:val="left"/>
      <w:pPr>
        <w:ind w:left="525" w:hanging="525"/>
      </w:pPr>
      <w:rPr>
        <w:rFonts w:hint="default"/>
      </w:rPr>
    </w:lvl>
    <w:lvl w:ilvl="1">
      <w:start w:val="2"/>
      <w:numFmt w:val="decimal"/>
      <w:lvlText w:val="%1.%2"/>
      <w:lvlJc w:val="left"/>
      <w:pPr>
        <w:ind w:left="918" w:hanging="525"/>
      </w:pPr>
      <w:rPr>
        <w:rFonts w:hint="default"/>
      </w:rPr>
    </w:lvl>
    <w:lvl w:ilvl="2">
      <w:start w:val="1"/>
      <w:numFmt w:val="decimal"/>
      <w:lvlText w:val="%1.%2.%3"/>
      <w:lvlJc w:val="left"/>
      <w:pPr>
        <w:ind w:left="1506" w:hanging="720"/>
      </w:pPr>
      <w:rPr>
        <w:rFonts w:hint="default"/>
      </w:rPr>
    </w:lvl>
    <w:lvl w:ilvl="3">
      <w:start w:val="1"/>
      <w:numFmt w:val="decimal"/>
      <w:lvlText w:val="%1.%2.%3.%4"/>
      <w:lvlJc w:val="left"/>
      <w:pPr>
        <w:ind w:left="1899" w:hanging="72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405" w:hanging="1440"/>
      </w:pPr>
      <w:rPr>
        <w:rFonts w:hint="default"/>
      </w:rPr>
    </w:lvl>
    <w:lvl w:ilvl="6">
      <w:start w:val="1"/>
      <w:numFmt w:val="decimal"/>
      <w:lvlText w:val="%1.%2.%3.%4.%5.%6.%7"/>
      <w:lvlJc w:val="left"/>
      <w:pPr>
        <w:ind w:left="3798" w:hanging="1440"/>
      </w:pPr>
      <w:rPr>
        <w:rFonts w:hint="default"/>
      </w:rPr>
    </w:lvl>
    <w:lvl w:ilvl="7">
      <w:start w:val="1"/>
      <w:numFmt w:val="decimal"/>
      <w:lvlText w:val="%1.%2.%3.%4.%5.%6.%7.%8"/>
      <w:lvlJc w:val="left"/>
      <w:pPr>
        <w:ind w:left="4551" w:hanging="1800"/>
      </w:pPr>
      <w:rPr>
        <w:rFonts w:hint="default"/>
      </w:rPr>
    </w:lvl>
    <w:lvl w:ilvl="8">
      <w:start w:val="1"/>
      <w:numFmt w:val="decimal"/>
      <w:lvlText w:val="%1.%2.%3.%4.%5.%6.%7.%8.%9"/>
      <w:lvlJc w:val="left"/>
      <w:pPr>
        <w:ind w:left="4944" w:hanging="1800"/>
      </w:pPr>
      <w:rPr>
        <w:rFonts w:hint="default"/>
      </w:rPr>
    </w:lvl>
  </w:abstractNum>
  <w:abstractNum w:abstractNumId="91" w15:restartNumberingAfterBreak="0">
    <w:nsid w:val="66D24192"/>
    <w:multiLevelType w:val="hybridMultilevel"/>
    <w:tmpl w:val="8A184CB4"/>
    <w:lvl w:ilvl="0" w:tplc="2C8C492A">
      <w:start w:val="1"/>
      <w:numFmt w:val="decimal"/>
      <w:lvlText w:val="4.%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2" w15:restartNumberingAfterBreak="0">
    <w:nsid w:val="672C4745"/>
    <w:multiLevelType w:val="multilevel"/>
    <w:tmpl w:val="8DFC83B6"/>
    <w:lvl w:ilvl="0">
      <w:start w:val="1"/>
      <w:numFmt w:val="bullet"/>
      <w:lvlText w:val="–"/>
      <w:lvlJc w:val="left"/>
      <w:pPr>
        <w:tabs>
          <w:tab w:val="num" w:pos="720"/>
        </w:tabs>
        <w:ind w:left="720" w:hanging="360"/>
      </w:pPr>
      <w:rPr>
        <w:rFonts w:ascii="Microsoft Himalaya" w:hAnsi="Microsoft Himalay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746373B"/>
    <w:multiLevelType w:val="multilevel"/>
    <w:tmpl w:val="1156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8415E2F"/>
    <w:multiLevelType w:val="multilevel"/>
    <w:tmpl w:val="88A2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8A548A6"/>
    <w:multiLevelType w:val="multilevel"/>
    <w:tmpl w:val="7DE2D544"/>
    <w:lvl w:ilvl="0">
      <w:start w:val="2"/>
      <w:numFmt w:val="decimal"/>
      <w:lvlText w:val="%1"/>
      <w:lvlJc w:val="left"/>
      <w:pPr>
        <w:ind w:left="525" w:hanging="525"/>
      </w:pPr>
      <w:rPr>
        <w:rFonts w:hint="default"/>
      </w:rPr>
    </w:lvl>
    <w:lvl w:ilvl="1">
      <w:start w:val="1"/>
      <w:numFmt w:val="decimal"/>
      <w:lvlText w:val="%1.%2"/>
      <w:lvlJc w:val="left"/>
      <w:pPr>
        <w:ind w:left="776" w:hanging="525"/>
      </w:pPr>
      <w:rPr>
        <w:rFonts w:hint="default"/>
      </w:rPr>
    </w:lvl>
    <w:lvl w:ilvl="2">
      <w:start w:val="2"/>
      <w:numFmt w:val="decimal"/>
      <w:lvlText w:val="%1.%2.%3"/>
      <w:lvlJc w:val="left"/>
      <w:pPr>
        <w:ind w:left="1222" w:hanging="720"/>
      </w:pPr>
      <w:rPr>
        <w:rFonts w:hint="default"/>
      </w:rPr>
    </w:lvl>
    <w:lvl w:ilvl="3">
      <w:start w:val="1"/>
      <w:numFmt w:val="decimal"/>
      <w:lvlText w:val="%1.%2.%3.%4"/>
      <w:lvlJc w:val="left"/>
      <w:pPr>
        <w:ind w:left="1473" w:hanging="720"/>
      </w:pPr>
      <w:rPr>
        <w:rFonts w:hint="default"/>
      </w:rPr>
    </w:lvl>
    <w:lvl w:ilvl="4">
      <w:start w:val="1"/>
      <w:numFmt w:val="decimal"/>
      <w:lvlText w:val="%1.%2.%3.%4.%5"/>
      <w:lvlJc w:val="left"/>
      <w:pPr>
        <w:ind w:left="2084" w:hanging="1080"/>
      </w:pPr>
      <w:rPr>
        <w:rFonts w:hint="default"/>
      </w:rPr>
    </w:lvl>
    <w:lvl w:ilvl="5">
      <w:start w:val="1"/>
      <w:numFmt w:val="decimal"/>
      <w:lvlText w:val="%1.%2.%3.%4.%5.%6"/>
      <w:lvlJc w:val="left"/>
      <w:pPr>
        <w:ind w:left="2695" w:hanging="1440"/>
      </w:pPr>
      <w:rPr>
        <w:rFonts w:hint="default"/>
      </w:rPr>
    </w:lvl>
    <w:lvl w:ilvl="6">
      <w:start w:val="1"/>
      <w:numFmt w:val="decimal"/>
      <w:lvlText w:val="%1.%2.%3.%4.%5.%6.%7"/>
      <w:lvlJc w:val="left"/>
      <w:pPr>
        <w:ind w:left="2946" w:hanging="1440"/>
      </w:pPr>
      <w:rPr>
        <w:rFonts w:hint="default"/>
      </w:rPr>
    </w:lvl>
    <w:lvl w:ilvl="7">
      <w:start w:val="1"/>
      <w:numFmt w:val="decimal"/>
      <w:lvlText w:val="%1.%2.%3.%4.%5.%6.%7.%8"/>
      <w:lvlJc w:val="left"/>
      <w:pPr>
        <w:ind w:left="3557" w:hanging="1800"/>
      </w:pPr>
      <w:rPr>
        <w:rFonts w:hint="default"/>
      </w:rPr>
    </w:lvl>
    <w:lvl w:ilvl="8">
      <w:start w:val="1"/>
      <w:numFmt w:val="decimal"/>
      <w:lvlText w:val="%1.%2.%3.%4.%5.%6.%7.%8.%9"/>
      <w:lvlJc w:val="left"/>
      <w:pPr>
        <w:ind w:left="3808" w:hanging="1800"/>
      </w:pPr>
      <w:rPr>
        <w:rFonts w:hint="default"/>
      </w:rPr>
    </w:lvl>
  </w:abstractNum>
  <w:abstractNum w:abstractNumId="96" w15:restartNumberingAfterBreak="0">
    <w:nsid w:val="68B82D4C"/>
    <w:multiLevelType w:val="multilevel"/>
    <w:tmpl w:val="F154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96B7D6E"/>
    <w:multiLevelType w:val="multilevel"/>
    <w:tmpl w:val="5810F7E4"/>
    <w:lvl w:ilvl="0">
      <w:start w:val="2"/>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98" w15:restartNumberingAfterBreak="0">
    <w:nsid w:val="696F0801"/>
    <w:multiLevelType w:val="multilevel"/>
    <w:tmpl w:val="972A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A4A6D19"/>
    <w:multiLevelType w:val="multilevel"/>
    <w:tmpl w:val="8BE40FC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00" w15:restartNumberingAfterBreak="0">
    <w:nsid w:val="6A4B1BE8"/>
    <w:multiLevelType w:val="hybridMultilevel"/>
    <w:tmpl w:val="91E21F0C"/>
    <w:lvl w:ilvl="0" w:tplc="50C8694A">
      <w:start w:val="1"/>
      <w:numFmt w:val="bullet"/>
      <w:lvlText w:val="–"/>
      <w:lvlJc w:val="left"/>
      <w:pPr>
        <w:ind w:left="720" w:hanging="360"/>
      </w:pPr>
      <w:rPr>
        <w:rFonts w:ascii="Microsoft Himalaya" w:hAnsi="Microsoft Himala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CC05E3A"/>
    <w:multiLevelType w:val="hybridMultilevel"/>
    <w:tmpl w:val="414EDF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2" w15:restartNumberingAfterBreak="0">
    <w:nsid w:val="6D603E5E"/>
    <w:multiLevelType w:val="multilevel"/>
    <w:tmpl w:val="AB7E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EC708C8"/>
    <w:multiLevelType w:val="hybridMultilevel"/>
    <w:tmpl w:val="ABF0A4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6EF16AF5"/>
    <w:multiLevelType w:val="hybridMultilevel"/>
    <w:tmpl w:val="6AB039F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5" w15:restartNumberingAfterBreak="0">
    <w:nsid w:val="703A3B65"/>
    <w:multiLevelType w:val="multilevel"/>
    <w:tmpl w:val="B116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C50BE5"/>
    <w:multiLevelType w:val="hybridMultilevel"/>
    <w:tmpl w:val="1A963144"/>
    <w:lvl w:ilvl="0" w:tplc="30745532">
      <w:start w:val="1"/>
      <w:numFmt w:val="decimal"/>
      <w:lvlText w:val="2.1.%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70D85C5E"/>
    <w:multiLevelType w:val="multilevel"/>
    <w:tmpl w:val="7A0E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47E5D20"/>
    <w:multiLevelType w:val="multilevel"/>
    <w:tmpl w:val="AFE6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9504CE6"/>
    <w:multiLevelType w:val="hybridMultilevel"/>
    <w:tmpl w:val="B5EC9EE2"/>
    <w:lvl w:ilvl="0" w:tplc="3074553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9DA6133"/>
    <w:multiLevelType w:val="multilevel"/>
    <w:tmpl w:val="6E24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BC62139"/>
    <w:multiLevelType w:val="hybridMultilevel"/>
    <w:tmpl w:val="A224A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CA06424"/>
    <w:multiLevelType w:val="multilevel"/>
    <w:tmpl w:val="EEAC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DF32223"/>
    <w:multiLevelType w:val="multilevel"/>
    <w:tmpl w:val="945AD51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14" w15:restartNumberingAfterBreak="0">
    <w:nsid w:val="7EDF07F4"/>
    <w:multiLevelType w:val="multilevel"/>
    <w:tmpl w:val="A8E4A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8170745">
    <w:abstractNumId w:val="9"/>
  </w:num>
  <w:num w:numId="2" w16cid:durableId="2063018151">
    <w:abstractNumId w:val="7"/>
  </w:num>
  <w:num w:numId="3" w16cid:durableId="559903383">
    <w:abstractNumId w:val="6"/>
  </w:num>
  <w:num w:numId="4" w16cid:durableId="2045671913">
    <w:abstractNumId w:val="5"/>
  </w:num>
  <w:num w:numId="5" w16cid:durableId="753941288">
    <w:abstractNumId w:val="4"/>
  </w:num>
  <w:num w:numId="6" w16cid:durableId="1889561505">
    <w:abstractNumId w:val="8"/>
  </w:num>
  <w:num w:numId="7" w16cid:durableId="1018123715">
    <w:abstractNumId w:val="3"/>
  </w:num>
  <w:num w:numId="8" w16cid:durableId="659622358">
    <w:abstractNumId w:val="2"/>
  </w:num>
  <w:num w:numId="9" w16cid:durableId="1626888037">
    <w:abstractNumId w:val="1"/>
  </w:num>
  <w:num w:numId="10" w16cid:durableId="1499005170">
    <w:abstractNumId w:val="0"/>
  </w:num>
  <w:num w:numId="11" w16cid:durableId="449320995">
    <w:abstractNumId w:val="22"/>
  </w:num>
  <w:num w:numId="12" w16cid:durableId="981079145">
    <w:abstractNumId w:val="38"/>
  </w:num>
  <w:num w:numId="13" w16cid:durableId="2024550286">
    <w:abstractNumId w:val="94"/>
  </w:num>
  <w:num w:numId="14" w16cid:durableId="1109543141">
    <w:abstractNumId w:val="27"/>
  </w:num>
  <w:num w:numId="15" w16cid:durableId="1163400740">
    <w:abstractNumId w:val="52"/>
  </w:num>
  <w:num w:numId="16" w16cid:durableId="1335692472">
    <w:abstractNumId w:val="30"/>
  </w:num>
  <w:num w:numId="17" w16cid:durableId="406266107">
    <w:abstractNumId w:val="37"/>
  </w:num>
  <w:num w:numId="18" w16cid:durableId="887767780">
    <w:abstractNumId w:val="41"/>
  </w:num>
  <w:num w:numId="19" w16cid:durableId="406877274">
    <w:abstractNumId w:val="104"/>
  </w:num>
  <w:num w:numId="20" w16cid:durableId="996227865">
    <w:abstractNumId w:val="57"/>
  </w:num>
  <w:num w:numId="21" w16cid:durableId="1394964485">
    <w:abstractNumId w:val="50"/>
  </w:num>
  <w:num w:numId="22" w16cid:durableId="387188990">
    <w:abstractNumId w:val="112"/>
  </w:num>
  <w:num w:numId="23" w16cid:durableId="482163232">
    <w:abstractNumId w:val="15"/>
  </w:num>
  <w:num w:numId="24" w16cid:durableId="1750273904">
    <w:abstractNumId w:val="24"/>
  </w:num>
  <w:num w:numId="25" w16cid:durableId="1768848829">
    <w:abstractNumId w:val="83"/>
  </w:num>
  <w:num w:numId="26" w16cid:durableId="1037508238">
    <w:abstractNumId w:val="97"/>
  </w:num>
  <w:num w:numId="27" w16cid:durableId="672755848">
    <w:abstractNumId w:val="95"/>
  </w:num>
  <w:num w:numId="28" w16cid:durableId="2078092796">
    <w:abstractNumId w:val="100"/>
  </w:num>
  <w:num w:numId="29" w16cid:durableId="1516460779">
    <w:abstractNumId w:val="39"/>
  </w:num>
  <w:num w:numId="30" w16cid:durableId="492374057">
    <w:abstractNumId w:val="69"/>
  </w:num>
  <w:num w:numId="31" w16cid:durableId="1584097349">
    <w:abstractNumId w:val="26"/>
  </w:num>
  <w:num w:numId="32" w16cid:durableId="1301568894">
    <w:abstractNumId w:val="35"/>
  </w:num>
  <w:num w:numId="33" w16cid:durableId="6638200">
    <w:abstractNumId w:val="45"/>
  </w:num>
  <w:num w:numId="34" w16cid:durableId="1324432053">
    <w:abstractNumId w:val="64"/>
  </w:num>
  <w:num w:numId="35" w16cid:durableId="1123497641">
    <w:abstractNumId w:val="36"/>
  </w:num>
  <w:num w:numId="36" w16cid:durableId="368528245">
    <w:abstractNumId w:val="32"/>
  </w:num>
  <w:num w:numId="37" w16cid:durableId="469247446">
    <w:abstractNumId w:val="48"/>
  </w:num>
  <w:num w:numId="38" w16cid:durableId="932317996">
    <w:abstractNumId w:val="74"/>
  </w:num>
  <w:num w:numId="39" w16cid:durableId="209414688">
    <w:abstractNumId w:val="17"/>
  </w:num>
  <w:num w:numId="40" w16cid:durableId="1043674603">
    <w:abstractNumId w:val="56"/>
  </w:num>
  <w:num w:numId="41" w16cid:durableId="891233628">
    <w:abstractNumId w:val="101"/>
  </w:num>
  <w:num w:numId="42" w16cid:durableId="2104033797">
    <w:abstractNumId w:val="49"/>
  </w:num>
  <w:num w:numId="43" w16cid:durableId="784932891">
    <w:abstractNumId w:val="79"/>
  </w:num>
  <w:num w:numId="44" w16cid:durableId="1177843327">
    <w:abstractNumId w:val="23"/>
  </w:num>
  <w:num w:numId="45" w16cid:durableId="1559630436">
    <w:abstractNumId w:val="92"/>
  </w:num>
  <w:num w:numId="46" w16cid:durableId="161362590">
    <w:abstractNumId w:val="93"/>
  </w:num>
  <w:num w:numId="47" w16cid:durableId="403842753">
    <w:abstractNumId w:val="13"/>
  </w:num>
  <w:num w:numId="48" w16cid:durableId="185799796">
    <w:abstractNumId w:val="72"/>
  </w:num>
  <w:num w:numId="49" w16cid:durableId="1045713773">
    <w:abstractNumId w:val="59"/>
  </w:num>
  <w:num w:numId="50" w16cid:durableId="1956446567">
    <w:abstractNumId w:val="108"/>
  </w:num>
  <w:num w:numId="51" w16cid:durableId="588663988">
    <w:abstractNumId w:val="53"/>
  </w:num>
  <w:num w:numId="52" w16cid:durableId="1601528040">
    <w:abstractNumId w:val="76"/>
  </w:num>
  <w:num w:numId="53" w16cid:durableId="1836408262">
    <w:abstractNumId w:val="87"/>
  </w:num>
  <w:num w:numId="54" w16cid:durableId="644286673">
    <w:abstractNumId w:val="81"/>
  </w:num>
  <w:num w:numId="55" w16cid:durableId="6257370">
    <w:abstractNumId w:val="80"/>
  </w:num>
  <w:num w:numId="56" w16cid:durableId="1171411413">
    <w:abstractNumId w:val="68"/>
  </w:num>
  <w:num w:numId="57" w16cid:durableId="1414005389">
    <w:abstractNumId w:val="85"/>
  </w:num>
  <w:num w:numId="58" w16cid:durableId="470711271">
    <w:abstractNumId w:val="44"/>
  </w:num>
  <w:num w:numId="59" w16cid:durableId="130565259">
    <w:abstractNumId w:val="20"/>
  </w:num>
  <w:num w:numId="60" w16cid:durableId="1832064843">
    <w:abstractNumId w:val="61"/>
  </w:num>
  <w:num w:numId="61" w16cid:durableId="147794621">
    <w:abstractNumId w:val="58"/>
  </w:num>
  <w:num w:numId="62" w16cid:durableId="2109303344">
    <w:abstractNumId w:val="109"/>
  </w:num>
  <w:num w:numId="63" w16cid:durableId="1779400538">
    <w:abstractNumId w:val="12"/>
  </w:num>
  <w:num w:numId="64" w16cid:durableId="931011701">
    <w:abstractNumId w:val="29"/>
  </w:num>
  <w:num w:numId="65" w16cid:durableId="1166507261">
    <w:abstractNumId w:val="82"/>
  </w:num>
  <w:num w:numId="66" w16cid:durableId="1371687559">
    <w:abstractNumId w:val="65"/>
  </w:num>
  <w:num w:numId="67" w16cid:durableId="1501383042">
    <w:abstractNumId w:val="71"/>
  </w:num>
  <w:num w:numId="68" w16cid:durableId="54203414">
    <w:abstractNumId w:val="75"/>
  </w:num>
  <w:num w:numId="69" w16cid:durableId="1555311640">
    <w:abstractNumId w:val="113"/>
  </w:num>
  <w:num w:numId="70" w16cid:durableId="554046613">
    <w:abstractNumId w:val="99"/>
  </w:num>
  <w:num w:numId="71" w16cid:durableId="2064987103">
    <w:abstractNumId w:val="21"/>
  </w:num>
  <w:num w:numId="72" w16cid:durableId="171536682">
    <w:abstractNumId w:val="46"/>
  </w:num>
  <w:num w:numId="73" w16cid:durableId="1089889487">
    <w:abstractNumId w:val="19"/>
  </w:num>
  <w:num w:numId="74" w16cid:durableId="1812942187">
    <w:abstractNumId w:val="31"/>
  </w:num>
  <w:num w:numId="75" w16cid:durableId="1290890516">
    <w:abstractNumId w:val="103"/>
  </w:num>
  <w:num w:numId="76" w16cid:durableId="12153680">
    <w:abstractNumId w:val="54"/>
  </w:num>
  <w:num w:numId="77" w16cid:durableId="289745087">
    <w:abstractNumId w:val="51"/>
  </w:num>
  <w:num w:numId="78" w16cid:durableId="1398432141">
    <w:abstractNumId w:val="96"/>
  </w:num>
  <w:num w:numId="79" w16cid:durableId="1013218094">
    <w:abstractNumId w:val="67"/>
  </w:num>
  <w:num w:numId="80" w16cid:durableId="103841653">
    <w:abstractNumId w:val="111"/>
  </w:num>
  <w:num w:numId="81" w16cid:durableId="42681555">
    <w:abstractNumId w:val="106"/>
  </w:num>
  <w:num w:numId="82" w16cid:durableId="1021476092">
    <w:abstractNumId w:val="66"/>
  </w:num>
  <w:num w:numId="83" w16cid:durableId="458181419">
    <w:abstractNumId w:val="62"/>
  </w:num>
  <w:num w:numId="84" w16cid:durableId="425662822">
    <w:abstractNumId w:val="43"/>
  </w:num>
  <w:num w:numId="85" w16cid:durableId="1279802205">
    <w:abstractNumId w:val="98"/>
  </w:num>
  <w:num w:numId="86" w16cid:durableId="1745910729">
    <w:abstractNumId w:val="28"/>
  </w:num>
  <w:num w:numId="87" w16cid:durableId="1315986437">
    <w:abstractNumId w:val="91"/>
  </w:num>
  <w:num w:numId="88" w16cid:durableId="105512961">
    <w:abstractNumId w:val="90"/>
  </w:num>
  <w:num w:numId="89" w16cid:durableId="1595287189">
    <w:abstractNumId w:val="16"/>
  </w:num>
  <w:num w:numId="90" w16cid:durableId="468791014">
    <w:abstractNumId w:val="88"/>
  </w:num>
  <w:num w:numId="91" w16cid:durableId="875049407">
    <w:abstractNumId w:val="34"/>
  </w:num>
  <w:num w:numId="92" w16cid:durableId="1238634143">
    <w:abstractNumId w:val="55"/>
  </w:num>
  <w:num w:numId="93" w16cid:durableId="1420830224">
    <w:abstractNumId w:val="105"/>
  </w:num>
  <w:num w:numId="94" w16cid:durableId="927618460">
    <w:abstractNumId w:val="78"/>
  </w:num>
  <w:num w:numId="95" w16cid:durableId="1343095024">
    <w:abstractNumId w:val="40"/>
  </w:num>
  <w:num w:numId="96" w16cid:durableId="63380629">
    <w:abstractNumId w:val="73"/>
  </w:num>
  <w:num w:numId="97" w16cid:durableId="1868516809">
    <w:abstractNumId w:val="86"/>
  </w:num>
  <w:num w:numId="98" w16cid:durableId="1663045212">
    <w:abstractNumId w:val="25"/>
  </w:num>
  <w:num w:numId="99" w16cid:durableId="99763698">
    <w:abstractNumId w:val="102"/>
  </w:num>
  <w:num w:numId="100" w16cid:durableId="84345569">
    <w:abstractNumId w:val="77"/>
  </w:num>
  <w:num w:numId="101" w16cid:durableId="2016027652">
    <w:abstractNumId w:val="42"/>
  </w:num>
  <w:num w:numId="102" w16cid:durableId="1764842191">
    <w:abstractNumId w:val="47"/>
  </w:num>
  <w:num w:numId="103" w16cid:durableId="1791318521">
    <w:abstractNumId w:val="107"/>
  </w:num>
  <w:num w:numId="104" w16cid:durableId="156894319">
    <w:abstractNumId w:val="14"/>
  </w:num>
  <w:num w:numId="105" w16cid:durableId="735737483">
    <w:abstractNumId w:val="89"/>
  </w:num>
  <w:num w:numId="106" w16cid:durableId="547494706">
    <w:abstractNumId w:val="114"/>
  </w:num>
  <w:num w:numId="107" w16cid:durableId="2085104278">
    <w:abstractNumId w:val="60"/>
  </w:num>
  <w:num w:numId="108" w16cid:durableId="305280560">
    <w:abstractNumId w:val="33"/>
  </w:num>
  <w:num w:numId="109" w16cid:durableId="243993979">
    <w:abstractNumId w:val="18"/>
  </w:num>
  <w:num w:numId="110" w16cid:durableId="1912613172">
    <w:abstractNumId w:val="11"/>
  </w:num>
  <w:num w:numId="111" w16cid:durableId="1332172550">
    <w:abstractNumId w:val="70"/>
  </w:num>
  <w:num w:numId="112" w16cid:durableId="1562211130">
    <w:abstractNumId w:val="63"/>
  </w:num>
  <w:num w:numId="113" w16cid:durableId="2061201088">
    <w:abstractNumId w:val="110"/>
  </w:num>
  <w:num w:numId="114" w16cid:durableId="1536503710">
    <w:abstractNumId w:val="84"/>
  </w:num>
  <w:num w:numId="115" w16cid:durableId="1821119837">
    <w:abstractNumId w:val="1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B94C83"/>
    <w:rsid w:val="0000190A"/>
    <w:rsid w:val="00002053"/>
    <w:rsid w:val="00006546"/>
    <w:rsid w:val="000256A2"/>
    <w:rsid w:val="00025DDB"/>
    <w:rsid w:val="00030EAB"/>
    <w:rsid w:val="00032CD8"/>
    <w:rsid w:val="00034553"/>
    <w:rsid w:val="000402AD"/>
    <w:rsid w:val="00041A80"/>
    <w:rsid w:val="000463C1"/>
    <w:rsid w:val="0004642D"/>
    <w:rsid w:val="00050A31"/>
    <w:rsid w:val="00050C72"/>
    <w:rsid w:val="00050EE2"/>
    <w:rsid w:val="000552E3"/>
    <w:rsid w:val="0005617A"/>
    <w:rsid w:val="00064AAB"/>
    <w:rsid w:val="00064D6E"/>
    <w:rsid w:val="00065602"/>
    <w:rsid w:val="000670CA"/>
    <w:rsid w:val="000716D2"/>
    <w:rsid w:val="00071AAB"/>
    <w:rsid w:val="00072476"/>
    <w:rsid w:val="00076B5F"/>
    <w:rsid w:val="000778D2"/>
    <w:rsid w:val="000813DD"/>
    <w:rsid w:val="00083653"/>
    <w:rsid w:val="000905CD"/>
    <w:rsid w:val="000A13DB"/>
    <w:rsid w:val="000A1B45"/>
    <w:rsid w:val="000A417B"/>
    <w:rsid w:val="000A55A0"/>
    <w:rsid w:val="000B085E"/>
    <w:rsid w:val="000B76C4"/>
    <w:rsid w:val="000C08DA"/>
    <w:rsid w:val="000C20C0"/>
    <w:rsid w:val="000C5610"/>
    <w:rsid w:val="000D0747"/>
    <w:rsid w:val="000D2645"/>
    <w:rsid w:val="000D4E81"/>
    <w:rsid w:val="000E2081"/>
    <w:rsid w:val="000E343E"/>
    <w:rsid w:val="000E47D2"/>
    <w:rsid w:val="000E5A27"/>
    <w:rsid w:val="000E61F9"/>
    <w:rsid w:val="000E6552"/>
    <w:rsid w:val="000E68CE"/>
    <w:rsid w:val="000E7C8C"/>
    <w:rsid w:val="000F2B1B"/>
    <w:rsid w:val="000F3A4F"/>
    <w:rsid w:val="000F59AC"/>
    <w:rsid w:val="000F6016"/>
    <w:rsid w:val="000F6EF0"/>
    <w:rsid w:val="00100A3F"/>
    <w:rsid w:val="001035A3"/>
    <w:rsid w:val="00105630"/>
    <w:rsid w:val="00107EBE"/>
    <w:rsid w:val="00116897"/>
    <w:rsid w:val="00120471"/>
    <w:rsid w:val="00123536"/>
    <w:rsid w:val="001259E3"/>
    <w:rsid w:val="00126820"/>
    <w:rsid w:val="00132D71"/>
    <w:rsid w:val="0013502A"/>
    <w:rsid w:val="001364FE"/>
    <w:rsid w:val="001368AE"/>
    <w:rsid w:val="001368DD"/>
    <w:rsid w:val="001411D0"/>
    <w:rsid w:val="001478E3"/>
    <w:rsid w:val="00147DB3"/>
    <w:rsid w:val="001518A5"/>
    <w:rsid w:val="00155937"/>
    <w:rsid w:val="0016289E"/>
    <w:rsid w:val="0016702C"/>
    <w:rsid w:val="001673F5"/>
    <w:rsid w:val="00170095"/>
    <w:rsid w:val="00170A8F"/>
    <w:rsid w:val="00170E4F"/>
    <w:rsid w:val="001743F4"/>
    <w:rsid w:val="001770A9"/>
    <w:rsid w:val="00186A01"/>
    <w:rsid w:val="00187C33"/>
    <w:rsid w:val="00192440"/>
    <w:rsid w:val="001936B7"/>
    <w:rsid w:val="00193A63"/>
    <w:rsid w:val="001945FC"/>
    <w:rsid w:val="001957E4"/>
    <w:rsid w:val="00196AB1"/>
    <w:rsid w:val="001A1EC9"/>
    <w:rsid w:val="001A6672"/>
    <w:rsid w:val="001B0F61"/>
    <w:rsid w:val="001B1243"/>
    <w:rsid w:val="001B46BE"/>
    <w:rsid w:val="001B47D1"/>
    <w:rsid w:val="001B6CDA"/>
    <w:rsid w:val="001C4985"/>
    <w:rsid w:val="001C71E8"/>
    <w:rsid w:val="001D33EC"/>
    <w:rsid w:val="001D4E8E"/>
    <w:rsid w:val="001D52BE"/>
    <w:rsid w:val="001E3FC1"/>
    <w:rsid w:val="001F047E"/>
    <w:rsid w:val="001F1446"/>
    <w:rsid w:val="001F4EEF"/>
    <w:rsid w:val="00201333"/>
    <w:rsid w:val="00203877"/>
    <w:rsid w:val="00204767"/>
    <w:rsid w:val="00205299"/>
    <w:rsid w:val="00207F1E"/>
    <w:rsid w:val="00210FA7"/>
    <w:rsid w:val="00211A44"/>
    <w:rsid w:val="00213613"/>
    <w:rsid w:val="00216417"/>
    <w:rsid w:val="00220DD6"/>
    <w:rsid w:val="00221E1A"/>
    <w:rsid w:val="0023072C"/>
    <w:rsid w:val="00235688"/>
    <w:rsid w:val="00247ED2"/>
    <w:rsid w:val="0026631D"/>
    <w:rsid w:val="00271950"/>
    <w:rsid w:val="002736E1"/>
    <w:rsid w:val="002978B7"/>
    <w:rsid w:val="002A0366"/>
    <w:rsid w:val="002A24F5"/>
    <w:rsid w:val="002A457E"/>
    <w:rsid w:val="002A6EA6"/>
    <w:rsid w:val="002B3BCF"/>
    <w:rsid w:val="002C2F53"/>
    <w:rsid w:val="002C55F9"/>
    <w:rsid w:val="002C5AB6"/>
    <w:rsid w:val="002C5D1E"/>
    <w:rsid w:val="002D0C54"/>
    <w:rsid w:val="002D20D8"/>
    <w:rsid w:val="002D5F4C"/>
    <w:rsid w:val="002D608E"/>
    <w:rsid w:val="002D6328"/>
    <w:rsid w:val="002D6591"/>
    <w:rsid w:val="002E156F"/>
    <w:rsid w:val="002E5244"/>
    <w:rsid w:val="002E566D"/>
    <w:rsid w:val="002E7903"/>
    <w:rsid w:val="002F0F24"/>
    <w:rsid w:val="002F2106"/>
    <w:rsid w:val="002F7C52"/>
    <w:rsid w:val="003050AA"/>
    <w:rsid w:val="00312B91"/>
    <w:rsid w:val="00313F3E"/>
    <w:rsid w:val="0031721B"/>
    <w:rsid w:val="00327FC7"/>
    <w:rsid w:val="00333CCF"/>
    <w:rsid w:val="003348C0"/>
    <w:rsid w:val="0033518C"/>
    <w:rsid w:val="00341134"/>
    <w:rsid w:val="003437C2"/>
    <w:rsid w:val="00360F07"/>
    <w:rsid w:val="00360F4B"/>
    <w:rsid w:val="0036712A"/>
    <w:rsid w:val="003708C0"/>
    <w:rsid w:val="00370AA0"/>
    <w:rsid w:val="00371D00"/>
    <w:rsid w:val="00377186"/>
    <w:rsid w:val="0038118B"/>
    <w:rsid w:val="003821D0"/>
    <w:rsid w:val="0038594F"/>
    <w:rsid w:val="00391100"/>
    <w:rsid w:val="003929E2"/>
    <w:rsid w:val="003A1C03"/>
    <w:rsid w:val="003A32C2"/>
    <w:rsid w:val="003B0D75"/>
    <w:rsid w:val="003B242F"/>
    <w:rsid w:val="003B3B0C"/>
    <w:rsid w:val="003B63F9"/>
    <w:rsid w:val="003C133D"/>
    <w:rsid w:val="003D636F"/>
    <w:rsid w:val="003E4ADC"/>
    <w:rsid w:val="003E6722"/>
    <w:rsid w:val="003E6BAC"/>
    <w:rsid w:val="00403C13"/>
    <w:rsid w:val="0040775B"/>
    <w:rsid w:val="00413D59"/>
    <w:rsid w:val="00414627"/>
    <w:rsid w:val="004153D4"/>
    <w:rsid w:val="00425D63"/>
    <w:rsid w:val="00431312"/>
    <w:rsid w:val="004346AE"/>
    <w:rsid w:val="00435289"/>
    <w:rsid w:val="0044239A"/>
    <w:rsid w:val="0044294F"/>
    <w:rsid w:val="00443E54"/>
    <w:rsid w:val="004508ED"/>
    <w:rsid w:val="00455B54"/>
    <w:rsid w:val="0046315C"/>
    <w:rsid w:val="004637E9"/>
    <w:rsid w:val="004641AB"/>
    <w:rsid w:val="004643D8"/>
    <w:rsid w:val="004733D2"/>
    <w:rsid w:val="00473D63"/>
    <w:rsid w:val="00474AF3"/>
    <w:rsid w:val="00477C83"/>
    <w:rsid w:val="00484F78"/>
    <w:rsid w:val="00493E63"/>
    <w:rsid w:val="00497C24"/>
    <w:rsid w:val="004A2A35"/>
    <w:rsid w:val="004A546B"/>
    <w:rsid w:val="004A7426"/>
    <w:rsid w:val="004A7F17"/>
    <w:rsid w:val="004B5D87"/>
    <w:rsid w:val="004C08D7"/>
    <w:rsid w:val="004C1C44"/>
    <w:rsid w:val="004C4557"/>
    <w:rsid w:val="004C4D2F"/>
    <w:rsid w:val="004C7BA5"/>
    <w:rsid w:val="004D04CD"/>
    <w:rsid w:val="004D5025"/>
    <w:rsid w:val="004E5C77"/>
    <w:rsid w:val="004E74CB"/>
    <w:rsid w:val="004E7628"/>
    <w:rsid w:val="004F37DE"/>
    <w:rsid w:val="004F48F2"/>
    <w:rsid w:val="004F65F9"/>
    <w:rsid w:val="00506F08"/>
    <w:rsid w:val="005137B0"/>
    <w:rsid w:val="005149B1"/>
    <w:rsid w:val="00514CF4"/>
    <w:rsid w:val="00517347"/>
    <w:rsid w:val="00520B4E"/>
    <w:rsid w:val="00521189"/>
    <w:rsid w:val="0052226E"/>
    <w:rsid w:val="00547C79"/>
    <w:rsid w:val="00554F03"/>
    <w:rsid w:val="00557F61"/>
    <w:rsid w:val="00560666"/>
    <w:rsid w:val="005647F2"/>
    <w:rsid w:val="005662D1"/>
    <w:rsid w:val="00573181"/>
    <w:rsid w:val="00573A09"/>
    <w:rsid w:val="005762CE"/>
    <w:rsid w:val="00576FF0"/>
    <w:rsid w:val="00577154"/>
    <w:rsid w:val="00577AC2"/>
    <w:rsid w:val="00577F87"/>
    <w:rsid w:val="00597AAD"/>
    <w:rsid w:val="005A0362"/>
    <w:rsid w:val="005A4526"/>
    <w:rsid w:val="005A55A1"/>
    <w:rsid w:val="005A67E6"/>
    <w:rsid w:val="005A76A5"/>
    <w:rsid w:val="005B1361"/>
    <w:rsid w:val="005B49F7"/>
    <w:rsid w:val="005B58EC"/>
    <w:rsid w:val="005C0D5F"/>
    <w:rsid w:val="005C1B16"/>
    <w:rsid w:val="005C3ADD"/>
    <w:rsid w:val="005E16FF"/>
    <w:rsid w:val="005E2E97"/>
    <w:rsid w:val="005E3518"/>
    <w:rsid w:val="005E3951"/>
    <w:rsid w:val="005E53D0"/>
    <w:rsid w:val="005E5DF7"/>
    <w:rsid w:val="005F1C87"/>
    <w:rsid w:val="005F1EEC"/>
    <w:rsid w:val="005F356D"/>
    <w:rsid w:val="005F382C"/>
    <w:rsid w:val="006002EB"/>
    <w:rsid w:val="00602DB7"/>
    <w:rsid w:val="006048F8"/>
    <w:rsid w:val="00606CB8"/>
    <w:rsid w:val="006075AC"/>
    <w:rsid w:val="006128EF"/>
    <w:rsid w:val="00613B21"/>
    <w:rsid w:val="00614A9D"/>
    <w:rsid w:val="00614FEF"/>
    <w:rsid w:val="00615D41"/>
    <w:rsid w:val="006165EC"/>
    <w:rsid w:val="00617D9E"/>
    <w:rsid w:val="00621852"/>
    <w:rsid w:val="00622F2D"/>
    <w:rsid w:val="006264B4"/>
    <w:rsid w:val="00627E63"/>
    <w:rsid w:val="00634C6E"/>
    <w:rsid w:val="00636CC2"/>
    <w:rsid w:val="00643033"/>
    <w:rsid w:val="00643C29"/>
    <w:rsid w:val="00644CC3"/>
    <w:rsid w:val="00657E89"/>
    <w:rsid w:val="006600AF"/>
    <w:rsid w:val="00661468"/>
    <w:rsid w:val="006649F0"/>
    <w:rsid w:val="00666844"/>
    <w:rsid w:val="00671B55"/>
    <w:rsid w:val="00671C5A"/>
    <w:rsid w:val="0067245D"/>
    <w:rsid w:val="00674A5C"/>
    <w:rsid w:val="00676090"/>
    <w:rsid w:val="00683E42"/>
    <w:rsid w:val="0068470E"/>
    <w:rsid w:val="00687B63"/>
    <w:rsid w:val="00695DCD"/>
    <w:rsid w:val="006A05CC"/>
    <w:rsid w:val="006A2572"/>
    <w:rsid w:val="006A35A7"/>
    <w:rsid w:val="006A459E"/>
    <w:rsid w:val="006B2E99"/>
    <w:rsid w:val="006B654B"/>
    <w:rsid w:val="006C0C65"/>
    <w:rsid w:val="006C163D"/>
    <w:rsid w:val="006C19EC"/>
    <w:rsid w:val="006C6456"/>
    <w:rsid w:val="006C6AE7"/>
    <w:rsid w:val="006D05FF"/>
    <w:rsid w:val="006D437D"/>
    <w:rsid w:val="006D64D4"/>
    <w:rsid w:val="006E6381"/>
    <w:rsid w:val="006E6472"/>
    <w:rsid w:val="006F30B2"/>
    <w:rsid w:val="006F7927"/>
    <w:rsid w:val="00701D3D"/>
    <w:rsid w:val="00712D7D"/>
    <w:rsid w:val="007152D7"/>
    <w:rsid w:val="00721388"/>
    <w:rsid w:val="00724085"/>
    <w:rsid w:val="00724B3E"/>
    <w:rsid w:val="007256E6"/>
    <w:rsid w:val="00732F18"/>
    <w:rsid w:val="00746C14"/>
    <w:rsid w:val="00756E5D"/>
    <w:rsid w:val="00757CBE"/>
    <w:rsid w:val="00757D12"/>
    <w:rsid w:val="00760A5E"/>
    <w:rsid w:val="007623E0"/>
    <w:rsid w:val="00763EE5"/>
    <w:rsid w:val="00766962"/>
    <w:rsid w:val="00767676"/>
    <w:rsid w:val="00773CB1"/>
    <w:rsid w:val="0077487F"/>
    <w:rsid w:val="00782356"/>
    <w:rsid w:val="0078563E"/>
    <w:rsid w:val="007A0315"/>
    <w:rsid w:val="007A07F5"/>
    <w:rsid w:val="007A45E8"/>
    <w:rsid w:val="007A45EA"/>
    <w:rsid w:val="007A7624"/>
    <w:rsid w:val="007B34EF"/>
    <w:rsid w:val="007B676C"/>
    <w:rsid w:val="007C0D29"/>
    <w:rsid w:val="007C1C4C"/>
    <w:rsid w:val="007C2C59"/>
    <w:rsid w:val="007C385B"/>
    <w:rsid w:val="007D6E7C"/>
    <w:rsid w:val="007D7670"/>
    <w:rsid w:val="00801F23"/>
    <w:rsid w:val="008032EB"/>
    <w:rsid w:val="00807524"/>
    <w:rsid w:val="008079A0"/>
    <w:rsid w:val="00812AFD"/>
    <w:rsid w:val="00815481"/>
    <w:rsid w:val="008166A2"/>
    <w:rsid w:val="00823D10"/>
    <w:rsid w:val="00824A32"/>
    <w:rsid w:val="008271EA"/>
    <w:rsid w:val="008312C8"/>
    <w:rsid w:val="00837632"/>
    <w:rsid w:val="00843B13"/>
    <w:rsid w:val="00846A5F"/>
    <w:rsid w:val="0085640F"/>
    <w:rsid w:val="008567AA"/>
    <w:rsid w:val="00856CDD"/>
    <w:rsid w:val="0086022A"/>
    <w:rsid w:val="008640F1"/>
    <w:rsid w:val="00870E31"/>
    <w:rsid w:val="008778DF"/>
    <w:rsid w:val="00877F9C"/>
    <w:rsid w:val="00880065"/>
    <w:rsid w:val="00884C7F"/>
    <w:rsid w:val="00892712"/>
    <w:rsid w:val="00893DE7"/>
    <w:rsid w:val="00897FDD"/>
    <w:rsid w:val="008A07BB"/>
    <w:rsid w:val="008A2F8C"/>
    <w:rsid w:val="008A591B"/>
    <w:rsid w:val="008A680A"/>
    <w:rsid w:val="008B00A7"/>
    <w:rsid w:val="008B0BB0"/>
    <w:rsid w:val="008B0BB9"/>
    <w:rsid w:val="008B362E"/>
    <w:rsid w:val="008D3384"/>
    <w:rsid w:val="008E6C4B"/>
    <w:rsid w:val="008F1413"/>
    <w:rsid w:val="008F18C0"/>
    <w:rsid w:val="008F448B"/>
    <w:rsid w:val="00900844"/>
    <w:rsid w:val="00900EC3"/>
    <w:rsid w:val="00907648"/>
    <w:rsid w:val="00921A41"/>
    <w:rsid w:val="00930A03"/>
    <w:rsid w:val="00930FDE"/>
    <w:rsid w:val="009409FC"/>
    <w:rsid w:val="009476E9"/>
    <w:rsid w:val="009508B4"/>
    <w:rsid w:val="00967F77"/>
    <w:rsid w:val="009774AF"/>
    <w:rsid w:val="009800D1"/>
    <w:rsid w:val="00984C93"/>
    <w:rsid w:val="00985436"/>
    <w:rsid w:val="00987CE1"/>
    <w:rsid w:val="0099008C"/>
    <w:rsid w:val="0099358D"/>
    <w:rsid w:val="0099405C"/>
    <w:rsid w:val="00995A7A"/>
    <w:rsid w:val="0099624B"/>
    <w:rsid w:val="00996AD9"/>
    <w:rsid w:val="009A0E1A"/>
    <w:rsid w:val="009A1D4B"/>
    <w:rsid w:val="009A2FE2"/>
    <w:rsid w:val="009A3CE6"/>
    <w:rsid w:val="009B0CE1"/>
    <w:rsid w:val="009B4B75"/>
    <w:rsid w:val="009B61EC"/>
    <w:rsid w:val="009C0267"/>
    <w:rsid w:val="009C5890"/>
    <w:rsid w:val="009C58BD"/>
    <w:rsid w:val="009C600F"/>
    <w:rsid w:val="009D14B7"/>
    <w:rsid w:val="009D3723"/>
    <w:rsid w:val="009D7A04"/>
    <w:rsid w:val="009D7F25"/>
    <w:rsid w:val="009E04F2"/>
    <w:rsid w:val="009E1CEC"/>
    <w:rsid w:val="009E2B41"/>
    <w:rsid w:val="009E35E9"/>
    <w:rsid w:val="009F1318"/>
    <w:rsid w:val="009F7DCC"/>
    <w:rsid w:val="00A014E7"/>
    <w:rsid w:val="00A03B7B"/>
    <w:rsid w:val="00A07A4C"/>
    <w:rsid w:val="00A1192C"/>
    <w:rsid w:val="00A11E0D"/>
    <w:rsid w:val="00A200C9"/>
    <w:rsid w:val="00A250D5"/>
    <w:rsid w:val="00A31609"/>
    <w:rsid w:val="00A32F56"/>
    <w:rsid w:val="00A34A23"/>
    <w:rsid w:val="00A35FFC"/>
    <w:rsid w:val="00A36028"/>
    <w:rsid w:val="00A6022A"/>
    <w:rsid w:val="00A613F3"/>
    <w:rsid w:val="00A72255"/>
    <w:rsid w:val="00A76CA7"/>
    <w:rsid w:val="00A77B5D"/>
    <w:rsid w:val="00A832EE"/>
    <w:rsid w:val="00A91424"/>
    <w:rsid w:val="00A95378"/>
    <w:rsid w:val="00A95D5B"/>
    <w:rsid w:val="00A96E1C"/>
    <w:rsid w:val="00AA2C77"/>
    <w:rsid w:val="00AB1500"/>
    <w:rsid w:val="00AC3FB9"/>
    <w:rsid w:val="00AC4A3B"/>
    <w:rsid w:val="00AC702A"/>
    <w:rsid w:val="00AD02A9"/>
    <w:rsid w:val="00AD0A8E"/>
    <w:rsid w:val="00AD226F"/>
    <w:rsid w:val="00AD6752"/>
    <w:rsid w:val="00AE7CB3"/>
    <w:rsid w:val="00AF153D"/>
    <w:rsid w:val="00AF769C"/>
    <w:rsid w:val="00AF77AD"/>
    <w:rsid w:val="00AF7C9C"/>
    <w:rsid w:val="00B04BA8"/>
    <w:rsid w:val="00B064C0"/>
    <w:rsid w:val="00B13A52"/>
    <w:rsid w:val="00B17002"/>
    <w:rsid w:val="00B22069"/>
    <w:rsid w:val="00B24CF4"/>
    <w:rsid w:val="00B26993"/>
    <w:rsid w:val="00B34D85"/>
    <w:rsid w:val="00B4570C"/>
    <w:rsid w:val="00B45F8C"/>
    <w:rsid w:val="00B46F4C"/>
    <w:rsid w:val="00B5208C"/>
    <w:rsid w:val="00B525FB"/>
    <w:rsid w:val="00B604E7"/>
    <w:rsid w:val="00B60F26"/>
    <w:rsid w:val="00B702C4"/>
    <w:rsid w:val="00B74876"/>
    <w:rsid w:val="00B81B99"/>
    <w:rsid w:val="00B8200A"/>
    <w:rsid w:val="00B82214"/>
    <w:rsid w:val="00B82817"/>
    <w:rsid w:val="00B83BE5"/>
    <w:rsid w:val="00B85CAF"/>
    <w:rsid w:val="00B8662A"/>
    <w:rsid w:val="00B9085A"/>
    <w:rsid w:val="00B930E8"/>
    <w:rsid w:val="00B93C84"/>
    <w:rsid w:val="00B96008"/>
    <w:rsid w:val="00B97D8E"/>
    <w:rsid w:val="00BA0573"/>
    <w:rsid w:val="00BA1A57"/>
    <w:rsid w:val="00BA1FFA"/>
    <w:rsid w:val="00BB0EE9"/>
    <w:rsid w:val="00BB166F"/>
    <w:rsid w:val="00BB24DC"/>
    <w:rsid w:val="00BB3417"/>
    <w:rsid w:val="00BB38D4"/>
    <w:rsid w:val="00BB4911"/>
    <w:rsid w:val="00BB4B0C"/>
    <w:rsid w:val="00BB4E61"/>
    <w:rsid w:val="00BB7C2B"/>
    <w:rsid w:val="00BC1664"/>
    <w:rsid w:val="00BC2546"/>
    <w:rsid w:val="00BC3CED"/>
    <w:rsid w:val="00BD4536"/>
    <w:rsid w:val="00BD4FA4"/>
    <w:rsid w:val="00BE5F1A"/>
    <w:rsid w:val="00BE6031"/>
    <w:rsid w:val="00C00740"/>
    <w:rsid w:val="00C02B36"/>
    <w:rsid w:val="00C04CB0"/>
    <w:rsid w:val="00C05085"/>
    <w:rsid w:val="00C07E6F"/>
    <w:rsid w:val="00C1593D"/>
    <w:rsid w:val="00C254ED"/>
    <w:rsid w:val="00C26F3F"/>
    <w:rsid w:val="00C316F2"/>
    <w:rsid w:val="00C353D6"/>
    <w:rsid w:val="00C357E2"/>
    <w:rsid w:val="00C4101B"/>
    <w:rsid w:val="00C47199"/>
    <w:rsid w:val="00C502B9"/>
    <w:rsid w:val="00C52A9C"/>
    <w:rsid w:val="00C53050"/>
    <w:rsid w:val="00C56C7E"/>
    <w:rsid w:val="00C62195"/>
    <w:rsid w:val="00C6342F"/>
    <w:rsid w:val="00C670F6"/>
    <w:rsid w:val="00C67A83"/>
    <w:rsid w:val="00C71172"/>
    <w:rsid w:val="00C7178C"/>
    <w:rsid w:val="00C7189B"/>
    <w:rsid w:val="00C71C61"/>
    <w:rsid w:val="00C776A4"/>
    <w:rsid w:val="00C825D7"/>
    <w:rsid w:val="00C82677"/>
    <w:rsid w:val="00C84824"/>
    <w:rsid w:val="00C8579A"/>
    <w:rsid w:val="00C8682F"/>
    <w:rsid w:val="00C96C85"/>
    <w:rsid w:val="00C97B26"/>
    <w:rsid w:val="00CA2943"/>
    <w:rsid w:val="00CA2C6C"/>
    <w:rsid w:val="00CA53C6"/>
    <w:rsid w:val="00CA6E0B"/>
    <w:rsid w:val="00CC0120"/>
    <w:rsid w:val="00CC0600"/>
    <w:rsid w:val="00CC1241"/>
    <w:rsid w:val="00CC1C14"/>
    <w:rsid w:val="00CC25ED"/>
    <w:rsid w:val="00CC288B"/>
    <w:rsid w:val="00CC5C77"/>
    <w:rsid w:val="00CC645D"/>
    <w:rsid w:val="00CC78AC"/>
    <w:rsid w:val="00CD54E4"/>
    <w:rsid w:val="00CD5507"/>
    <w:rsid w:val="00CE0BCC"/>
    <w:rsid w:val="00CE2D07"/>
    <w:rsid w:val="00CE4DDF"/>
    <w:rsid w:val="00CE61F0"/>
    <w:rsid w:val="00CE6AC7"/>
    <w:rsid w:val="00CF41A6"/>
    <w:rsid w:val="00CF5AFE"/>
    <w:rsid w:val="00CF7953"/>
    <w:rsid w:val="00D002C6"/>
    <w:rsid w:val="00D02B88"/>
    <w:rsid w:val="00D07232"/>
    <w:rsid w:val="00D10245"/>
    <w:rsid w:val="00D126D2"/>
    <w:rsid w:val="00D21BDD"/>
    <w:rsid w:val="00D23CC6"/>
    <w:rsid w:val="00D33068"/>
    <w:rsid w:val="00D415D9"/>
    <w:rsid w:val="00D434C4"/>
    <w:rsid w:val="00D60ABA"/>
    <w:rsid w:val="00D65F07"/>
    <w:rsid w:val="00D66372"/>
    <w:rsid w:val="00D67647"/>
    <w:rsid w:val="00D7142A"/>
    <w:rsid w:val="00D75FE9"/>
    <w:rsid w:val="00D77813"/>
    <w:rsid w:val="00D856DA"/>
    <w:rsid w:val="00D875E7"/>
    <w:rsid w:val="00D92BB7"/>
    <w:rsid w:val="00D93131"/>
    <w:rsid w:val="00D959B8"/>
    <w:rsid w:val="00D96E39"/>
    <w:rsid w:val="00D978A6"/>
    <w:rsid w:val="00DA03AE"/>
    <w:rsid w:val="00DA2287"/>
    <w:rsid w:val="00DA603D"/>
    <w:rsid w:val="00DB2692"/>
    <w:rsid w:val="00DB5725"/>
    <w:rsid w:val="00DC121C"/>
    <w:rsid w:val="00DC3AC1"/>
    <w:rsid w:val="00DC6E45"/>
    <w:rsid w:val="00DC76D2"/>
    <w:rsid w:val="00DD0B6B"/>
    <w:rsid w:val="00DD2D50"/>
    <w:rsid w:val="00DD30ED"/>
    <w:rsid w:val="00DE0FC4"/>
    <w:rsid w:val="00DE1AF7"/>
    <w:rsid w:val="00DE1C46"/>
    <w:rsid w:val="00DE35AA"/>
    <w:rsid w:val="00DE3D07"/>
    <w:rsid w:val="00DF2052"/>
    <w:rsid w:val="00E01FDF"/>
    <w:rsid w:val="00E058EA"/>
    <w:rsid w:val="00E119D0"/>
    <w:rsid w:val="00E12633"/>
    <w:rsid w:val="00E13F43"/>
    <w:rsid w:val="00E17898"/>
    <w:rsid w:val="00E20FD3"/>
    <w:rsid w:val="00E23D24"/>
    <w:rsid w:val="00E319AF"/>
    <w:rsid w:val="00E3351A"/>
    <w:rsid w:val="00E34BC6"/>
    <w:rsid w:val="00E42749"/>
    <w:rsid w:val="00E47B5C"/>
    <w:rsid w:val="00E545DD"/>
    <w:rsid w:val="00E5520C"/>
    <w:rsid w:val="00E55435"/>
    <w:rsid w:val="00E63270"/>
    <w:rsid w:val="00E64C21"/>
    <w:rsid w:val="00E66880"/>
    <w:rsid w:val="00E670BE"/>
    <w:rsid w:val="00E70E00"/>
    <w:rsid w:val="00E72C83"/>
    <w:rsid w:val="00E814BB"/>
    <w:rsid w:val="00E823FD"/>
    <w:rsid w:val="00E83D84"/>
    <w:rsid w:val="00E90A41"/>
    <w:rsid w:val="00E90AF6"/>
    <w:rsid w:val="00E91206"/>
    <w:rsid w:val="00E9735B"/>
    <w:rsid w:val="00EA35F1"/>
    <w:rsid w:val="00EA43E7"/>
    <w:rsid w:val="00EA4585"/>
    <w:rsid w:val="00EB3395"/>
    <w:rsid w:val="00EB4EF4"/>
    <w:rsid w:val="00EC24C6"/>
    <w:rsid w:val="00EC3509"/>
    <w:rsid w:val="00EC7CEC"/>
    <w:rsid w:val="00ED0E8A"/>
    <w:rsid w:val="00ED1794"/>
    <w:rsid w:val="00ED35B4"/>
    <w:rsid w:val="00ED56A1"/>
    <w:rsid w:val="00ED6989"/>
    <w:rsid w:val="00EE05D1"/>
    <w:rsid w:val="00EE4FF4"/>
    <w:rsid w:val="00EE6BBF"/>
    <w:rsid w:val="00EF04D6"/>
    <w:rsid w:val="00EF2933"/>
    <w:rsid w:val="00EF5598"/>
    <w:rsid w:val="00F05146"/>
    <w:rsid w:val="00F1115D"/>
    <w:rsid w:val="00F1398D"/>
    <w:rsid w:val="00F143C9"/>
    <w:rsid w:val="00F3477F"/>
    <w:rsid w:val="00F34814"/>
    <w:rsid w:val="00F3513C"/>
    <w:rsid w:val="00F4360F"/>
    <w:rsid w:val="00F465C5"/>
    <w:rsid w:val="00F50E3A"/>
    <w:rsid w:val="00F5180D"/>
    <w:rsid w:val="00F51B21"/>
    <w:rsid w:val="00F51D87"/>
    <w:rsid w:val="00F51F09"/>
    <w:rsid w:val="00F52E5F"/>
    <w:rsid w:val="00F539D8"/>
    <w:rsid w:val="00F62B68"/>
    <w:rsid w:val="00F65055"/>
    <w:rsid w:val="00F72F99"/>
    <w:rsid w:val="00F754B6"/>
    <w:rsid w:val="00F8455C"/>
    <w:rsid w:val="00F968EC"/>
    <w:rsid w:val="00FA1950"/>
    <w:rsid w:val="00FB1DA2"/>
    <w:rsid w:val="00FB41A5"/>
    <w:rsid w:val="00FC3505"/>
    <w:rsid w:val="00FD03F8"/>
    <w:rsid w:val="00FD3FE9"/>
    <w:rsid w:val="00FD60A2"/>
    <w:rsid w:val="00FE2652"/>
    <w:rsid w:val="00FE5072"/>
    <w:rsid w:val="00FF3544"/>
    <w:rsid w:val="014029B0"/>
    <w:rsid w:val="06781EFF"/>
    <w:rsid w:val="07CB5ADA"/>
    <w:rsid w:val="089F0B61"/>
    <w:rsid w:val="092DED58"/>
    <w:rsid w:val="0AD3333B"/>
    <w:rsid w:val="0BCCC345"/>
    <w:rsid w:val="0C106CBF"/>
    <w:rsid w:val="0E0B00AC"/>
    <w:rsid w:val="0E842224"/>
    <w:rsid w:val="1707F656"/>
    <w:rsid w:val="17996B09"/>
    <w:rsid w:val="1A7AEBE4"/>
    <w:rsid w:val="1BEE3761"/>
    <w:rsid w:val="1DB3162F"/>
    <w:rsid w:val="1FF52267"/>
    <w:rsid w:val="231731C3"/>
    <w:rsid w:val="23A37585"/>
    <w:rsid w:val="270641B3"/>
    <w:rsid w:val="27EFF594"/>
    <w:rsid w:val="28195CA9"/>
    <w:rsid w:val="287C9441"/>
    <w:rsid w:val="2B37D50E"/>
    <w:rsid w:val="2FE74788"/>
    <w:rsid w:val="30D43636"/>
    <w:rsid w:val="3599760F"/>
    <w:rsid w:val="35BFBA11"/>
    <w:rsid w:val="367A87B5"/>
    <w:rsid w:val="3AA5EB6A"/>
    <w:rsid w:val="3CF1B6BF"/>
    <w:rsid w:val="3EC01CEB"/>
    <w:rsid w:val="418B4A96"/>
    <w:rsid w:val="41D7554B"/>
    <w:rsid w:val="42854CC2"/>
    <w:rsid w:val="4360F843"/>
    <w:rsid w:val="44782A3E"/>
    <w:rsid w:val="44AE4051"/>
    <w:rsid w:val="475E7535"/>
    <w:rsid w:val="4C03120C"/>
    <w:rsid w:val="4CE7DA88"/>
    <w:rsid w:val="4D1B20B3"/>
    <w:rsid w:val="4D7E56E3"/>
    <w:rsid w:val="5451B6A3"/>
    <w:rsid w:val="55731C4E"/>
    <w:rsid w:val="56063925"/>
    <w:rsid w:val="57895765"/>
    <w:rsid w:val="591FD115"/>
    <w:rsid w:val="59342BE6"/>
    <w:rsid w:val="5AA7CFCA"/>
    <w:rsid w:val="5BB94C83"/>
    <w:rsid w:val="5BE21435"/>
    <w:rsid w:val="5C4A0CFC"/>
    <w:rsid w:val="5CCC274D"/>
    <w:rsid w:val="5E111E29"/>
    <w:rsid w:val="5F310BD2"/>
    <w:rsid w:val="5F6B0235"/>
    <w:rsid w:val="62652850"/>
    <w:rsid w:val="62A2A2F7"/>
    <w:rsid w:val="63D21C34"/>
    <w:rsid w:val="6571050F"/>
    <w:rsid w:val="6603AACE"/>
    <w:rsid w:val="69CF1907"/>
    <w:rsid w:val="6A15E626"/>
    <w:rsid w:val="6E517E76"/>
    <w:rsid w:val="70384EAD"/>
    <w:rsid w:val="70F33FDC"/>
    <w:rsid w:val="71190D4C"/>
    <w:rsid w:val="7124E3E6"/>
    <w:rsid w:val="7170FD17"/>
    <w:rsid w:val="72C0B447"/>
    <w:rsid w:val="73E413FF"/>
    <w:rsid w:val="74294508"/>
    <w:rsid w:val="758879E2"/>
    <w:rsid w:val="76F4692E"/>
    <w:rsid w:val="78772D04"/>
    <w:rsid w:val="79A37439"/>
    <w:rsid w:val="7AB52AE2"/>
    <w:rsid w:val="7B641EE4"/>
    <w:rsid w:val="7B9C3CA6"/>
    <w:rsid w:val="7BA62576"/>
    <w:rsid w:val="7C552DCD"/>
    <w:rsid w:val="7D363317"/>
    <w:rsid w:val="7D784DEC"/>
    <w:rsid w:val="7F3D75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02E352"/>
  <w15:docId w15:val="{94EF001D-8D38-4CD8-B145-DD85C171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1" w:count="376">
    <w:lsdException w:name="heading 2" w:unhideWhenUsed="1"/>
    <w:lsdException w:name="heading 3" w:unhideWhenUsed="1" w:qFormat="0"/>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toc 1" w:uiPriority="39"/>
    <w:lsdException w:name="toc 2" w:uiPriority="39"/>
    <w:lsdException w:name="toc 3" w:uiPriority="39"/>
    <w:lsdException w:name="header" w:uiPriority="99"/>
    <w:lsdException w:name="footer" w:uiPriority="99"/>
    <w:lsdException w:name="caption" w:unhideWhenUsed="1"/>
    <w:lsdException w:name="table of figures" w:uiPriority="99"/>
    <w:lsdException w:name="Default Paragraph Font" w:semiHidden="1" w:uiPriority="1" w:unhideWhenUsed="1"/>
    <w:lsdException w:name="Hyperlink" w:uiPriority="99"/>
    <w:lsdException w:name="Strong" w:uiPriority="22"/>
    <w:lsdException w:name="Emphasis" w:uiPriority="20"/>
    <w:lsdException w:name="HTML Top of Form" w:semiHidden="1" w:uiPriority="99" w:unhideWhenUsed="1" w:qFormat="0"/>
    <w:lsdException w:name="HTML Bottom of Form" w:semiHidden="1" w:uiPriority="99" w:unhideWhenUsed="1" w:qFormat="0"/>
    <w:lsdException w:name="Normal (Web)" w:uiPriority="99"/>
    <w:lsdException w:name="Normal Table" w:semiHidden="1" w:uiPriority="99" w:unhideWhenUsed="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qFormat="0"/>
    <w:lsdException w:name="No Spacing" w:semiHidden="1" w:uiPriority="99"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qFormat="0"/>
    <w:lsdException w:name="List Paragraph" w:uiPriority="34"/>
    <w:lsdException w:name="Quote" w:semiHidden="1" w:uiPriority="99" w:unhideWhenUsed="1" w:qFormat="0"/>
    <w:lsdException w:name="Intense Quote" w:semiHidden="1" w:uiPriority="99" w:unhideWhenUsed="1"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sdException w:name="Smart Link" w:semiHidden="1" w:uiPriority="99" w:unhideWhenUsed="1" w:qFormat="0"/>
  </w:latentStyles>
  <w:style w:type="paragraph" w:default="1" w:styleId="Normal">
    <w:name w:val="Normal"/>
    <w:qFormat/>
    <w:rsid w:val="00FB1DA2"/>
    <w:rPr>
      <w:rFonts w:asciiTheme="minorHAnsi" w:eastAsiaTheme="minorEastAsia" w:hAnsiTheme="minorHAnsi" w:cstheme="minorBidi"/>
      <w:lang w:val="en-US" w:eastAsia="zh-CN"/>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nhideWhenUsed/>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sid w:val="0044239A"/>
    <w:pPr>
      <w:pBdr>
        <w:top w:val="dashed" w:sz="4" w:space="1" w:color="auto"/>
        <w:left w:val="dashed" w:sz="4" w:space="4" w:color="auto"/>
        <w:bottom w:val="dashed" w:sz="4" w:space="1" w:color="auto"/>
        <w:right w:val="dashed" w:sz="4" w:space="4" w:color="auto"/>
      </w:pBdr>
    </w:pPr>
    <w:rPr>
      <w:rFonts w:ascii="Consolas" w:hAnsi="Consolas"/>
    </w:rPr>
  </w:style>
  <w:style w:type="paragraph" w:styleId="BlockText">
    <w:name w:val="Block Text"/>
    <w:basedOn w:val="Normal"/>
    <w:qFormat/>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unhideWhenUsed/>
    <w:qFormat/>
    <w:rPr>
      <w:rFonts w:ascii="Arial" w:eastAsia="SimHei" w:hAnsi="Arial" w:cs="Arial"/>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uiPriority w:val="20"/>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uiPriority w:val="99"/>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uiPriority w:val="99"/>
    <w:qFormat/>
    <w:rPr>
      <w:sz w:val="24"/>
      <w:szCs w:val="24"/>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uiPriority w:val="22"/>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uiPriority w:val="99"/>
    <w:qFormat/>
    <w:pPr>
      <w:ind w:leftChars="200" w:left="200" w:hangingChars="200" w:hanging="200"/>
    </w:pPr>
  </w:style>
  <w:style w:type="table" w:styleId="TableProfessional">
    <w:name w:val="Table Professional"/>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qFormat/>
    <w:pPr>
      <w:spacing w:before="120"/>
    </w:pPr>
    <w:rPr>
      <w:rFonts w:ascii="Arial" w:hAnsi="Arial" w:cs="Arial"/>
      <w:sz w:val="24"/>
      <w:szCs w:val="24"/>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ListParagraph">
    <w:name w:val="List Paragraph"/>
    <w:basedOn w:val="Normal"/>
    <w:uiPriority w:val="34"/>
    <w:qFormat/>
    <w:pPr>
      <w:ind w:left="720"/>
      <w:contextualSpacing/>
    </w:pPr>
  </w:style>
  <w:style w:type="character" w:customStyle="1" w:styleId="Heading2Char">
    <w:name w:val="Heading 2 Char"/>
    <w:link w:val="Heading2"/>
    <w:qFormat/>
    <w:rPr>
      <w:b/>
      <w:bCs/>
      <w:sz w:val="32"/>
      <w:szCs w:val="32"/>
    </w:rPr>
  </w:style>
  <w:style w:type="paragraph" w:customStyle="1" w:styleId="3">
    <w:name w:val="3"/>
    <w:basedOn w:val="Normal"/>
    <w:link w:val="3Char"/>
    <w:qFormat/>
    <w:pPr>
      <w:tabs>
        <w:tab w:val="left" w:pos="426"/>
        <w:tab w:val="left" w:pos="993"/>
      </w:tabs>
      <w:spacing w:line="360" w:lineRule="auto"/>
      <w:ind w:left="720"/>
      <w:jc w:val="both"/>
      <w:outlineLvl w:val="0"/>
    </w:pPr>
    <w:rPr>
      <w:rFonts w:ascii="Times New Roman" w:eastAsia="Times New Roman" w:hAnsi="Times New Roman" w:cs="Times New Roman"/>
      <w:sz w:val="26"/>
      <w:szCs w:val="26"/>
      <w:lang w:val="vi-VN" w:eastAsia="en-US"/>
    </w:rPr>
  </w:style>
  <w:style w:type="character" w:customStyle="1" w:styleId="3Char">
    <w:name w:val="3 Char"/>
    <w:basedOn w:val="DefaultParagraphFont"/>
    <w:link w:val="3"/>
    <w:qFormat/>
    <w:rPr>
      <w:rFonts w:ascii="Times New Roman" w:eastAsia="Times New Roman" w:hAnsi="Times New Roman" w:cs="Times New Roman"/>
      <w:sz w:val="26"/>
      <w:szCs w:val="26"/>
      <w:lang w:val="vi-VN"/>
    </w:rPr>
  </w:style>
  <w:style w:type="character" w:customStyle="1" w:styleId="FooterChar">
    <w:name w:val="Footer Char"/>
    <w:basedOn w:val="DefaultParagraphFont"/>
    <w:link w:val="Footer"/>
    <w:uiPriority w:val="99"/>
    <w:qFormat/>
    <w:rPr>
      <w:sz w:val="18"/>
      <w:szCs w:val="18"/>
      <w:lang w:eastAsia="zh-CN"/>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Noidung-camon">
    <w:name w:val="Noidung-camon"/>
    <w:basedOn w:val="Normal"/>
    <w:qFormat/>
    <w:pPr>
      <w:widowControl w:val="0"/>
      <w:overflowPunct w:val="0"/>
      <w:autoSpaceDE w:val="0"/>
      <w:autoSpaceDN w:val="0"/>
      <w:adjustRightInd w:val="0"/>
      <w:spacing w:before="120" w:after="120" w:line="360" w:lineRule="auto"/>
      <w:ind w:firstLine="4395"/>
      <w:jc w:val="center"/>
      <w:textAlignment w:val="baseline"/>
    </w:pPr>
    <w:rPr>
      <w:rFonts w:ascii="Times New Roman" w:eastAsia="MS Mincho" w:hAnsi="Times New Roman" w:cs="Times New Roman"/>
      <w:i/>
      <w:iCs/>
      <w:sz w:val="28"/>
      <w:szCs w:val="22"/>
      <w:lang w:eastAsia="en-US"/>
    </w:rPr>
  </w:style>
  <w:style w:type="character" w:customStyle="1" w:styleId="Heading1Char">
    <w:name w:val="Heading 1 Char"/>
    <w:basedOn w:val="DefaultParagraphFont"/>
    <w:link w:val="Heading1"/>
    <w:qFormat/>
    <w:rPr>
      <w:b/>
      <w:bCs/>
      <w:kern w:val="44"/>
      <w:sz w:val="44"/>
      <w:szCs w:val="44"/>
      <w:lang w:eastAsia="zh-CN"/>
    </w:rPr>
  </w:style>
  <w:style w:type="paragraph" w:customStyle="1" w:styleId="dong1">
    <w:name w:val="dong1"/>
    <w:basedOn w:val="Normal"/>
    <w:qFormat/>
    <w:pPr>
      <w:autoSpaceDE w:val="0"/>
      <w:autoSpaceDN w:val="0"/>
      <w:adjustRightInd w:val="0"/>
      <w:spacing w:before="120" w:after="120" w:line="312" w:lineRule="auto"/>
      <w:ind w:firstLine="547"/>
      <w:jc w:val="both"/>
    </w:pPr>
    <w:rPr>
      <w:rFonts w:ascii="Times New Roman" w:eastAsia="Times New Roman" w:hAnsi="Times New Roman" w:cs="Times New Roman"/>
      <w:sz w:val="26"/>
      <w:szCs w:val="26"/>
      <w:lang w:eastAsia="en-US"/>
    </w:rPr>
  </w:style>
  <w:style w:type="paragraph" w:customStyle="1" w:styleId="dong2">
    <w:name w:val="dong2"/>
    <w:basedOn w:val="Normal"/>
    <w:link w:val="dong2Char"/>
    <w:qFormat/>
    <w:pPr>
      <w:autoSpaceDE w:val="0"/>
      <w:autoSpaceDN w:val="0"/>
      <w:adjustRightInd w:val="0"/>
      <w:spacing w:before="120" w:after="120" w:line="312" w:lineRule="auto"/>
      <w:ind w:firstLine="907"/>
      <w:jc w:val="both"/>
    </w:pPr>
    <w:rPr>
      <w:rFonts w:ascii="Times New Roman" w:eastAsia="Times New Roman" w:hAnsi="Times New Roman" w:cs="Times New Roman"/>
      <w:sz w:val="26"/>
      <w:szCs w:val="26"/>
      <w:lang w:eastAsia="en-US"/>
    </w:rPr>
  </w:style>
  <w:style w:type="character" w:customStyle="1" w:styleId="dong2Char">
    <w:name w:val="dong2 Char"/>
    <w:basedOn w:val="DefaultParagraphFont"/>
    <w:link w:val="dong2"/>
    <w:rPr>
      <w:rFonts w:ascii="Times New Roman" w:eastAsia="Times New Roman" w:hAnsi="Times New Roman" w:cs="Times New Roman"/>
      <w:sz w:val="26"/>
      <w:szCs w:val="26"/>
    </w:rPr>
  </w:style>
  <w:style w:type="character" w:customStyle="1" w:styleId="Heading3Char">
    <w:name w:val="Heading 3 Char"/>
    <w:basedOn w:val="DefaultParagraphFont"/>
    <w:link w:val="Heading3"/>
    <w:qFormat/>
    <w:rPr>
      <w:b/>
      <w:bCs/>
      <w:sz w:val="32"/>
      <w:szCs w:val="32"/>
      <w:lang w:eastAsia="zh-CN"/>
    </w:rPr>
  </w:style>
  <w:style w:type="paragraph" w:styleId="TOCHeading">
    <w:name w:val="TOC Heading"/>
    <w:basedOn w:val="Heading1"/>
    <w:next w:val="Normal"/>
    <w:uiPriority w:val="39"/>
    <w:unhideWhenUsed/>
    <w:qFormat/>
    <w:rsid w:val="009D14B7"/>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styleId="UnresolvedMention">
    <w:name w:val="Unresolved Mention"/>
    <w:basedOn w:val="DefaultParagraphFont"/>
    <w:uiPriority w:val="99"/>
    <w:semiHidden/>
    <w:unhideWhenUsed/>
    <w:rsid w:val="00B34D85"/>
    <w:rPr>
      <w:color w:val="605E5C"/>
      <w:shd w:val="clear" w:color="auto" w:fill="E1DFDD"/>
    </w:rPr>
  </w:style>
  <w:style w:type="paragraph" w:customStyle="1" w:styleId="Hinhanh">
    <w:name w:val="Hinhanh"/>
    <w:basedOn w:val="Header"/>
    <w:qFormat/>
    <w:rsid w:val="001C4985"/>
    <w:pPr>
      <w:jc w:val="center"/>
    </w:pPr>
    <w:rPr>
      <w:rFonts w:ascii="Times New Roman" w:hAnsi="Times New Roman" w:cs="Times New Roman"/>
      <w:sz w:val="24"/>
      <w:szCs w:val="24"/>
    </w:rPr>
  </w:style>
  <w:style w:type="paragraph" w:customStyle="1" w:styleId="Kiu1">
    <w:name w:val="Kiểu1"/>
    <w:basedOn w:val="Normal"/>
    <w:link w:val="Kiu1Char"/>
    <w:qFormat/>
    <w:rsid w:val="00B82817"/>
    <w:pPr>
      <w:spacing w:line="360" w:lineRule="auto"/>
      <w:ind w:left="720" w:firstLine="720"/>
      <w:jc w:val="both"/>
    </w:pPr>
    <w:rPr>
      <w:rFonts w:ascii="Times New Roman" w:eastAsia="SimSun" w:hAnsi="Times New Roman" w:cs="Times New Roman"/>
      <w:color w:val="000000" w:themeColor="text1"/>
      <w:sz w:val="26"/>
      <w:szCs w:val="26"/>
      <w:shd w:val="clear" w:color="auto" w:fill="FFFFFF"/>
      <w:lang w:val="vi-VN"/>
    </w:rPr>
  </w:style>
  <w:style w:type="character" w:customStyle="1" w:styleId="Kiu1Char">
    <w:name w:val="Kiểu1 Char"/>
    <w:basedOn w:val="DefaultParagraphFont"/>
    <w:link w:val="Kiu1"/>
    <w:rsid w:val="00B82817"/>
    <w:rPr>
      <w:color w:val="000000" w:themeColor="text1"/>
      <w:sz w:val="26"/>
      <w:szCs w:val="26"/>
      <w:lang w:eastAsia="zh-CN"/>
    </w:rPr>
  </w:style>
  <w:style w:type="character" w:customStyle="1" w:styleId="HeaderChar">
    <w:name w:val="Header Char"/>
    <w:basedOn w:val="DefaultParagraphFont"/>
    <w:link w:val="Header"/>
    <w:uiPriority w:val="99"/>
    <w:rsid w:val="005E16FF"/>
    <w:rPr>
      <w:rFonts w:asciiTheme="minorHAnsi" w:eastAsiaTheme="minorEastAsia" w:hAnsiTheme="minorHAnsi" w:cstheme="minorBidi"/>
      <w:sz w:val="18"/>
      <w:szCs w:val="18"/>
      <w:lang w:val="en-US" w:eastAsia="zh-CN"/>
    </w:rPr>
  </w:style>
  <w:style w:type="character" w:customStyle="1" w:styleId="BalloonTextChar">
    <w:name w:val="Balloon Text Char"/>
    <w:basedOn w:val="DefaultParagraphFont"/>
    <w:link w:val="BalloonText"/>
    <w:rsid w:val="003B63F9"/>
    <w:rPr>
      <w:rFonts w:ascii="Consolas" w:eastAsiaTheme="minorEastAsia" w:hAnsi="Consolas" w:cstheme="minorBidi"/>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7690">
      <w:bodyDiv w:val="1"/>
      <w:marLeft w:val="0"/>
      <w:marRight w:val="0"/>
      <w:marTop w:val="0"/>
      <w:marBottom w:val="0"/>
      <w:divBdr>
        <w:top w:val="none" w:sz="0" w:space="0" w:color="auto"/>
        <w:left w:val="none" w:sz="0" w:space="0" w:color="auto"/>
        <w:bottom w:val="none" w:sz="0" w:space="0" w:color="auto"/>
        <w:right w:val="none" w:sz="0" w:space="0" w:color="auto"/>
      </w:divBdr>
    </w:div>
    <w:div w:id="8532672">
      <w:bodyDiv w:val="1"/>
      <w:marLeft w:val="0"/>
      <w:marRight w:val="0"/>
      <w:marTop w:val="0"/>
      <w:marBottom w:val="0"/>
      <w:divBdr>
        <w:top w:val="none" w:sz="0" w:space="0" w:color="auto"/>
        <w:left w:val="none" w:sz="0" w:space="0" w:color="auto"/>
        <w:bottom w:val="none" w:sz="0" w:space="0" w:color="auto"/>
        <w:right w:val="none" w:sz="0" w:space="0" w:color="auto"/>
      </w:divBdr>
    </w:div>
    <w:div w:id="13576757">
      <w:bodyDiv w:val="1"/>
      <w:marLeft w:val="0"/>
      <w:marRight w:val="0"/>
      <w:marTop w:val="0"/>
      <w:marBottom w:val="0"/>
      <w:divBdr>
        <w:top w:val="none" w:sz="0" w:space="0" w:color="auto"/>
        <w:left w:val="none" w:sz="0" w:space="0" w:color="auto"/>
        <w:bottom w:val="none" w:sz="0" w:space="0" w:color="auto"/>
        <w:right w:val="none" w:sz="0" w:space="0" w:color="auto"/>
      </w:divBdr>
    </w:div>
    <w:div w:id="23793102">
      <w:bodyDiv w:val="1"/>
      <w:marLeft w:val="0"/>
      <w:marRight w:val="0"/>
      <w:marTop w:val="0"/>
      <w:marBottom w:val="0"/>
      <w:divBdr>
        <w:top w:val="none" w:sz="0" w:space="0" w:color="auto"/>
        <w:left w:val="none" w:sz="0" w:space="0" w:color="auto"/>
        <w:bottom w:val="none" w:sz="0" w:space="0" w:color="auto"/>
        <w:right w:val="none" w:sz="0" w:space="0" w:color="auto"/>
      </w:divBdr>
    </w:div>
    <w:div w:id="33310040">
      <w:bodyDiv w:val="1"/>
      <w:marLeft w:val="0"/>
      <w:marRight w:val="0"/>
      <w:marTop w:val="0"/>
      <w:marBottom w:val="0"/>
      <w:divBdr>
        <w:top w:val="none" w:sz="0" w:space="0" w:color="auto"/>
        <w:left w:val="none" w:sz="0" w:space="0" w:color="auto"/>
        <w:bottom w:val="none" w:sz="0" w:space="0" w:color="auto"/>
        <w:right w:val="none" w:sz="0" w:space="0" w:color="auto"/>
      </w:divBdr>
      <w:divsChild>
        <w:div w:id="1934389279">
          <w:marLeft w:val="0"/>
          <w:marRight w:val="0"/>
          <w:marTop w:val="0"/>
          <w:marBottom w:val="0"/>
          <w:divBdr>
            <w:top w:val="none" w:sz="0" w:space="0" w:color="auto"/>
            <w:left w:val="none" w:sz="0" w:space="0" w:color="auto"/>
            <w:bottom w:val="none" w:sz="0" w:space="0" w:color="auto"/>
            <w:right w:val="none" w:sz="0" w:space="0" w:color="auto"/>
          </w:divBdr>
          <w:divsChild>
            <w:div w:id="65154370">
              <w:marLeft w:val="0"/>
              <w:marRight w:val="0"/>
              <w:marTop w:val="0"/>
              <w:marBottom w:val="0"/>
              <w:divBdr>
                <w:top w:val="none" w:sz="0" w:space="0" w:color="auto"/>
                <w:left w:val="none" w:sz="0" w:space="0" w:color="auto"/>
                <w:bottom w:val="none" w:sz="0" w:space="0" w:color="auto"/>
                <w:right w:val="none" w:sz="0" w:space="0" w:color="auto"/>
              </w:divBdr>
            </w:div>
            <w:div w:id="2070032920">
              <w:marLeft w:val="0"/>
              <w:marRight w:val="0"/>
              <w:marTop w:val="0"/>
              <w:marBottom w:val="0"/>
              <w:divBdr>
                <w:top w:val="none" w:sz="0" w:space="0" w:color="auto"/>
                <w:left w:val="none" w:sz="0" w:space="0" w:color="auto"/>
                <w:bottom w:val="none" w:sz="0" w:space="0" w:color="auto"/>
                <w:right w:val="none" w:sz="0" w:space="0" w:color="auto"/>
              </w:divBdr>
              <w:divsChild>
                <w:div w:id="2057388517">
                  <w:marLeft w:val="0"/>
                  <w:marRight w:val="0"/>
                  <w:marTop w:val="0"/>
                  <w:marBottom w:val="0"/>
                  <w:divBdr>
                    <w:top w:val="none" w:sz="0" w:space="0" w:color="auto"/>
                    <w:left w:val="none" w:sz="0" w:space="0" w:color="auto"/>
                    <w:bottom w:val="none" w:sz="0" w:space="0" w:color="auto"/>
                    <w:right w:val="none" w:sz="0" w:space="0" w:color="auto"/>
                  </w:divBdr>
                  <w:divsChild>
                    <w:div w:id="116320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004">
      <w:bodyDiv w:val="1"/>
      <w:marLeft w:val="0"/>
      <w:marRight w:val="0"/>
      <w:marTop w:val="0"/>
      <w:marBottom w:val="0"/>
      <w:divBdr>
        <w:top w:val="none" w:sz="0" w:space="0" w:color="auto"/>
        <w:left w:val="none" w:sz="0" w:space="0" w:color="auto"/>
        <w:bottom w:val="none" w:sz="0" w:space="0" w:color="auto"/>
        <w:right w:val="none" w:sz="0" w:space="0" w:color="auto"/>
      </w:divBdr>
    </w:div>
    <w:div w:id="54552612">
      <w:bodyDiv w:val="1"/>
      <w:marLeft w:val="0"/>
      <w:marRight w:val="0"/>
      <w:marTop w:val="0"/>
      <w:marBottom w:val="0"/>
      <w:divBdr>
        <w:top w:val="none" w:sz="0" w:space="0" w:color="auto"/>
        <w:left w:val="none" w:sz="0" w:space="0" w:color="auto"/>
        <w:bottom w:val="none" w:sz="0" w:space="0" w:color="auto"/>
        <w:right w:val="none" w:sz="0" w:space="0" w:color="auto"/>
      </w:divBdr>
    </w:div>
    <w:div w:id="56783524">
      <w:bodyDiv w:val="1"/>
      <w:marLeft w:val="0"/>
      <w:marRight w:val="0"/>
      <w:marTop w:val="0"/>
      <w:marBottom w:val="0"/>
      <w:divBdr>
        <w:top w:val="none" w:sz="0" w:space="0" w:color="auto"/>
        <w:left w:val="none" w:sz="0" w:space="0" w:color="auto"/>
        <w:bottom w:val="none" w:sz="0" w:space="0" w:color="auto"/>
        <w:right w:val="none" w:sz="0" w:space="0" w:color="auto"/>
      </w:divBdr>
      <w:divsChild>
        <w:div w:id="486216352">
          <w:marLeft w:val="0"/>
          <w:marRight w:val="0"/>
          <w:marTop w:val="0"/>
          <w:marBottom w:val="0"/>
          <w:divBdr>
            <w:top w:val="none" w:sz="0" w:space="0" w:color="auto"/>
            <w:left w:val="none" w:sz="0" w:space="0" w:color="auto"/>
            <w:bottom w:val="none" w:sz="0" w:space="0" w:color="auto"/>
            <w:right w:val="none" w:sz="0" w:space="0" w:color="auto"/>
          </w:divBdr>
          <w:divsChild>
            <w:div w:id="291910057">
              <w:marLeft w:val="0"/>
              <w:marRight w:val="0"/>
              <w:marTop w:val="0"/>
              <w:marBottom w:val="0"/>
              <w:divBdr>
                <w:top w:val="none" w:sz="0" w:space="0" w:color="auto"/>
                <w:left w:val="none" w:sz="0" w:space="0" w:color="auto"/>
                <w:bottom w:val="none" w:sz="0" w:space="0" w:color="auto"/>
                <w:right w:val="none" w:sz="0" w:space="0" w:color="auto"/>
              </w:divBdr>
            </w:div>
            <w:div w:id="1239437033">
              <w:marLeft w:val="0"/>
              <w:marRight w:val="0"/>
              <w:marTop w:val="0"/>
              <w:marBottom w:val="0"/>
              <w:divBdr>
                <w:top w:val="none" w:sz="0" w:space="0" w:color="auto"/>
                <w:left w:val="none" w:sz="0" w:space="0" w:color="auto"/>
                <w:bottom w:val="none" w:sz="0" w:space="0" w:color="auto"/>
                <w:right w:val="none" w:sz="0" w:space="0" w:color="auto"/>
              </w:divBdr>
            </w:div>
            <w:div w:id="175369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12699">
      <w:bodyDiv w:val="1"/>
      <w:marLeft w:val="0"/>
      <w:marRight w:val="0"/>
      <w:marTop w:val="0"/>
      <w:marBottom w:val="0"/>
      <w:divBdr>
        <w:top w:val="none" w:sz="0" w:space="0" w:color="auto"/>
        <w:left w:val="none" w:sz="0" w:space="0" w:color="auto"/>
        <w:bottom w:val="none" w:sz="0" w:space="0" w:color="auto"/>
        <w:right w:val="none" w:sz="0" w:space="0" w:color="auto"/>
      </w:divBdr>
    </w:div>
    <w:div w:id="66079221">
      <w:bodyDiv w:val="1"/>
      <w:marLeft w:val="0"/>
      <w:marRight w:val="0"/>
      <w:marTop w:val="0"/>
      <w:marBottom w:val="0"/>
      <w:divBdr>
        <w:top w:val="none" w:sz="0" w:space="0" w:color="auto"/>
        <w:left w:val="none" w:sz="0" w:space="0" w:color="auto"/>
        <w:bottom w:val="none" w:sz="0" w:space="0" w:color="auto"/>
        <w:right w:val="none" w:sz="0" w:space="0" w:color="auto"/>
      </w:divBdr>
    </w:div>
    <w:div w:id="71203935">
      <w:bodyDiv w:val="1"/>
      <w:marLeft w:val="0"/>
      <w:marRight w:val="0"/>
      <w:marTop w:val="0"/>
      <w:marBottom w:val="0"/>
      <w:divBdr>
        <w:top w:val="none" w:sz="0" w:space="0" w:color="auto"/>
        <w:left w:val="none" w:sz="0" w:space="0" w:color="auto"/>
        <w:bottom w:val="none" w:sz="0" w:space="0" w:color="auto"/>
        <w:right w:val="none" w:sz="0" w:space="0" w:color="auto"/>
      </w:divBdr>
    </w:div>
    <w:div w:id="73011461">
      <w:bodyDiv w:val="1"/>
      <w:marLeft w:val="0"/>
      <w:marRight w:val="0"/>
      <w:marTop w:val="0"/>
      <w:marBottom w:val="0"/>
      <w:divBdr>
        <w:top w:val="none" w:sz="0" w:space="0" w:color="auto"/>
        <w:left w:val="none" w:sz="0" w:space="0" w:color="auto"/>
        <w:bottom w:val="none" w:sz="0" w:space="0" w:color="auto"/>
        <w:right w:val="none" w:sz="0" w:space="0" w:color="auto"/>
      </w:divBdr>
    </w:div>
    <w:div w:id="73863951">
      <w:bodyDiv w:val="1"/>
      <w:marLeft w:val="0"/>
      <w:marRight w:val="0"/>
      <w:marTop w:val="0"/>
      <w:marBottom w:val="0"/>
      <w:divBdr>
        <w:top w:val="none" w:sz="0" w:space="0" w:color="auto"/>
        <w:left w:val="none" w:sz="0" w:space="0" w:color="auto"/>
        <w:bottom w:val="none" w:sz="0" w:space="0" w:color="auto"/>
        <w:right w:val="none" w:sz="0" w:space="0" w:color="auto"/>
      </w:divBdr>
    </w:div>
    <w:div w:id="81920676">
      <w:bodyDiv w:val="1"/>
      <w:marLeft w:val="0"/>
      <w:marRight w:val="0"/>
      <w:marTop w:val="0"/>
      <w:marBottom w:val="0"/>
      <w:divBdr>
        <w:top w:val="none" w:sz="0" w:space="0" w:color="auto"/>
        <w:left w:val="none" w:sz="0" w:space="0" w:color="auto"/>
        <w:bottom w:val="none" w:sz="0" w:space="0" w:color="auto"/>
        <w:right w:val="none" w:sz="0" w:space="0" w:color="auto"/>
      </w:divBdr>
    </w:div>
    <w:div w:id="82917644">
      <w:bodyDiv w:val="1"/>
      <w:marLeft w:val="0"/>
      <w:marRight w:val="0"/>
      <w:marTop w:val="0"/>
      <w:marBottom w:val="0"/>
      <w:divBdr>
        <w:top w:val="none" w:sz="0" w:space="0" w:color="auto"/>
        <w:left w:val="none" w:sz="0" w:space="0" w:color="auto"/>
        <w:bottom w:val="none" w:sz="0" w:space="0" w:color="auto"/>
        <w:right w:val="none" w:sz="0" w:space="0" w:color="auto"/>
      </w:divBdr>
      <w:divsChild>
        <w:div w:id="1441531414">
          <w:marLeft w:val="0"/>
          <w:marRight w:val="0"/>
          <w:marTop w:val="0"/>
          <w:marBottom w:val="0"/>
          <w:divBdr>
            <w:top w:val="none" w:sz="0" w:space="0" w:color="auto"/>
            <w:left w:val="none" w:sz="0" w:space="0" w:color="auto"/>
            <w:bottom w:val="none" w:sz="0" w:space="0" w:color="auto"/>
            <w:right w:val="none" w:sz="0" w:space="0" w:color="auto"/>
          </w:divBdr>
          <w:divsChild>
            <w:div w:id="7693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6254">
      <w:bodyDiv w:val="1"/>
      <w:marLeft w:val="0"/>
      <w:marRight w:val="0"/>
      <w:marTop w:val="0"/>
      <w:marBottom w:val="0"/>
      <w:divBdr>
        <w:top w:val="none" w:sz="0" w:space="0" w:color="auto"/>
        <w:left w:val="none" w:sz="0" w:space="0" w:color="auto"/>
        <w:bottom w:val="none" w:sz="0" w:space="0" w:color="auto"/>
        <w:right w:val="none" w:sz="0" w:space="0" w:color="auto"/>
      </w:divBdr>
    </w:div>
    <w:div w:id="116878289">
      <w:bodyDiv w:val="1"/>
      <w:marLeft w:val="0"/>
      <w:marRight w:val="0"/>
      <w:marTop w:val="0"/>
      <w:marBottom w:val="0"/>
      <w:divBdr>
        <w:top w:val="none" w:sz="0" w:space="0" w:color="auto"/>
        <w:left w:val="none" w:sz="0" w:space="0" w:color="auto"/>
        <w:bottom w:val="none" w:sz="0" w:space="0" w:color="auto"/>
        <w:right w:val="none" w:sz="0" w:space="0" w:color="auto"/>
      </w:divBdr>
      <w:divsChild>
        <w:div w:id="1997371534">
          <w:marLeft w:val="0"/>
          <w:marRight w:val="0"/>
          <w:marTop w:val="0"/>
          <w:marBottom w:val="0"/>
          <w:divBdr>
            <w:top w:val="none" w:sz="0" w:space="0" w:color="auto"/>
            <w:left w:val="none" w:sz="0" w:space="0" w:color="auto"/>
            <w:bottom w:val="none" w:sz="0" w:space="0" w:color="auto"/>
            <w:right w:val="none" w:sz="0" w:space="0" w:color="auto"/>
          </w:divBdr>
          <w:divsChild>
            <w:div w:id="1657609234">
              <w:marLeft w:val="0"/>
              <w:marRight w:val="0"/>
              <w:marTop w:val="0"/>
              <w:marBottom w:val="0"/>
              <w:divBdr>
                <w:top w:val="none" w:sz="0" w:space="0" w:color="auto"/>
                <w:left w:val="none" w:sz="0" w:space="0" w:color="auto"/>
                <w:bottom w:val="none" w:sz="0" w:space="0" w:color="auto"/>
                <w:right w:val="none" w:sz="0" w:space="0" w:color="auto"/>
              </w:divBdr>
            </w:div>
            <w:div w:id="1615214697">
              <w:marLeft w:val="0"/>
              <w:marRight w:val="0"/>
              <w:marTop w:val="0"/>
              <w:marBottom w:val="0"/>
              <w:divBdr>
                <w:top w:val="none" w:sz="0" w:space="0" w:color="auto"/>
                <w:left w:val="none" w:sz="0" w:space="0" w:color="auto"/>
                <w:bottom w:val="none" w:sz="0" w:space="0" w:color="auto"/>
                <w:right w:val="none" w:sz="0" w:space="0" w:color="auto"/>
              </w:divBdr>
            </w:div>
            <w:div w:id="73532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9443">
      <w:bodyDiv w:val="1"/>
      <w:marLeft w:val="0"/>
      <w:marRight w:val="0"/>
      <w:marTop w:val="0"/>
      <w:marBottom w:val="0"/>
      <w:divBdr>
        <w:top w:val="none" w:sz="0" w:space="0" w:color="auto"/>
        <w:left w:val="none" w:sz="0" w:space="0" w:color="auto"/>
        <w:bottom w:val="none" w:sz="0" w:space="0" w:color="auto"/>
        <w:right w:val="none" w:sz="0" w:space="0" w:color="auto"/>
      </w:divBdr>
    </w:div>
    <w:div w:id="131143458">
      <w:bodyDiv w:val="1"/>
      <w:marLeft w:val="0"/>
      <w:marRight w:val="0"/>
      <w:marTop w:val="0"/>
      <w:marBottom w:val="0"/>
      <w:divBdr>
        <w:top w:val="none" w:sz="0" w:space="0" w:color="auto"/>
        <w:left w:val="none" w:sz="0" w:space="0" w:color="auto"/>
        <w:bottom w:val="none" w:sz="0" w:space="0" w:color="auto"/>
        <w:right w:val="none" w:sz="0" w:space="0" w:color="auto"/>
      </w:divBdr>
      <w:divsChild>
        <w:div w:id="1355112584">
          <w:marLeft w:val="0"/>
          <w:marRight w:val="0"/>
          <w:marTop w:val="0"/>
          <w:marBottom w:val="0"/>
          <w:divBdr>
            <w:top w:val="none" w:sz="0" w:space="0" w:color="auto"/>
            <w:left w:val="none" w:sz="0" w:space="0" w:color="auto"/>
            <w:bottom w:val="none" w:sz="0" w:space="0" w:color="auto"/>
            <w:right w:val="none" w:sz="0" w:space="0" w:color="auto"/>
          </w:divBdr>
          <w:divsChild>
            <w:div w:id="2123381519">
              <w:marLeft w:val="0"/>
              <w:marRight w:val="0"/>
              <w:marTop w:val="0"/>
              <w:marBottom w:val="0"/>
              <w:divBdr>
                <w:top w:val="none" w:sz="0" w:space="0" w:color="auto"/>
                <w:left w:val="none" w:sz="0" w:space="0" w:color="auto"/>
                <w:bottom w:val="none" w:sz="0" w:space="0" w:color="auto"/>
                <w:right w:val="none" w:sz="0" w:space="0" w:color="auto"/>
              </w:divBdr>
            </w:div>
            <w:div w:id="1362971704">
              <w:marLeft w:val="0"/>
              <w:marRight w:val="0"/>
              <w:marTop w:val="0"/>
              <w:marBottom w:val="0"/>
              <w:divBdr>
                <w:top w:val="none" w:sz="0" w:space="0" w:color="auto"/>
                <w:left w:val="none" w:sz="0" w:space="0" w:color="auto"/>
                <w:bottom w:val="none" w:sz="0" w:space="0" w:color="auto"/>
                <w:right w:val="none" w:sz="0" w:space="0" w:color="auto"/>
              </w:divBdr>
              <w:divsChild>
                <w:div w:id="759177540">
                  <w:marLeft w:val="0"/>
                  <w:marRight w:val="0"/>
                  <w:marTop w:val="0"/>
                  <w:marBottom w:val="0"/>
                  <w:divBdr>
                    <w:top w:val="none" w:sz="0" w:space="0" w:color="auto"/>
                    <w:left w:val="none" w:sz="0" w:space="0" w:color="auto"/>
                    <w:bottom w:val="none" w:sz="0" w:space="0" w:color="auto"/>
                    <w:right w:val="none" w:sz="0" w:space="0" w:color="auto"/>
                  </w:divBdr>
                  <w:divsChild>
                    <w:div w:id="131656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820">
      <w:bodyDiv w:val="1"/>
      <w:marLeft w:val="0"/>
      <w:marRight w:val="0"/>
      <w:marTop w:val="0"/>
      <w:marBottom w:val="0"/>
      <w:divBdr>
        <w:top w:val="none" w:sz="0" w:space="0" w:color="auto"/>
        <w:left w:val="none" w:sz="0" w:space="0" w:color="auto"/>
        <w:bottom w:val="none" w:sz="0" w:space="0" w:color="auto"/>
        <w:right w:val="none" w:sz="0" w:space="0" w:color="auto"/>
      </w:divBdr>
    </w:div>
    <w:div w:id="181364886">
      <w:bodyDiv w:val="1"/>
      <w:marLeft w:val="0"/>
      <w:marRight w:val="0"/>
      <w:marTop w:val="0"/>
      <w:marBottom w:val="0"/>
      <w:divBdr>
        <w:top w:val="none" w:sz="0" w:space="0" w:color="auto"/>
        <w:left w:val="none" w:sz="0" w:space="0" w:color="auto"/>
        <w:bottom w:val="none" w:sz="0" w:space="0" w:color="auto"/>
        <w:right w:val="none" w:sz="0" w:space="0" w:color="auto"/>
      </w:divBdr>
    </w:div>
    <w:div w:id="199322427">
      <w:bodyDiv w:val="1"/>
      <w:marLeft w:val="0"/>
      <w:marRight w:val="0"/>
      <w:marTop w:val="0"/>
      <w:marBottom w:val="0"/>
      <w:divBdr>
        <w:top w:val="none" w:sz="0" w:space="0" w:color="auto"/>
        <w:left w:val="none" w:sz="0" w:space="0" w:color="auto"/>
        <w:bottom w:val="none" w:sz="0" w:space="0" w:color="auto"/>
        <w:right w:val="none" w:sz="0" w:space="0" w:color="auto"/>
      </w:divBdr>
    </w:div>
    <w:div w:id="216472467">
      <w:bodyDiv w:val="1"/>
      <w:marLeft w:val="0"/>
      <w:marRight w:val="0"/>
      <w:marTop w:val="0"/>
      <w:marBottom w:val="0"/>
      <w:divBdr>
        <w:top w:val="none" w:sz="0" w:space="0" w:color="auto"/>
        <w:left w:val="none" w:sz="0" w:space="0" w:color="auto"/>
        <w:bottom w:val="none" w:sz="0" w:space="0" w:color="auto"/>
        <w:right w:val="none" w:sz="0" w:space="0" w:color="auto"/>
      </w:divBdr>
      <w:divsChild>
        <w:div w:id="64886636">
          <w:marLeft w:val="0"/>
          <w:marRight w:val="0"/>
          <w:marTop w:val="0"/>
          <w:marBottom w:val="0"/>
          <w:divBdr>
            <w:top w:val="none" w:sz="0" w:space="0" w:color="auto"/>
            <w:left w:val="none" w:sz="0" w:space="0" w:color="auto"/>
            <w:bottom w:val="none" w:sz="0" w:space="0" w:color="auto"/>
            <w:right w:val="none" w:sz="0" w:space="0" w:color="auto"/>
          </w:divBdr>
          <w:divsChild>
            <w:div w:id="844436697">
              <w:marLeft w:val="0"/>
              <w:marRight w:val="0"/>
              <w:marTop w:val="0"/>
              <w:marBottom w:val="0"/>
              <w:divBdr>
                <w:top w:val="none" w:sz="0" w:space="0" w:color="auto"/>
                <w:left w:val="none" w:sz="0" w:space="0" w:color="auto"/>
                <w:bottom w:val="none" w:sz="0" w:space="0" w:color="auto"/>
                <w:right w:val="none" w:sz="0" w:space="0" w:color="auto"/>
              </w:divBdr>
            </w:div>
            <w:div w:id="149031088">
              <w:marLeft w:val="0"/>
              <w:marRight w:val="0"/>
              <w:marTop w:val="0"/>
              <w:marBottom w:val="0"/>
              <w:divBdr>
                <w:top w:val="none" w:sz="0" w:space="0" w:color="auto"/>
                <w:left w:val="none" w:sz="0" w:space="0" w:color="auto"/>
                <w:bottom w:val="none" w:sz="0" w:space="0" w:color="auto"/>
                <w:right w:val="none" w:sz="0" w:space="0" w:color="auto"/>
              </w:divBdr>
              <w:divsChild>
                <w:div w:id="1849441151">
                  <w:marLeft w:val="0"/>
                  <w:marRight w:val="0"/>
                  <w:marTop w:val="0"/>
                  <w:marBottom w:val="0"/>
                  <w:divBdr>
                    <w:top w:val="none" w:sz="0" w:space="0" w:color="auto"/>
                    <w:left w:val="none" w:sz="0" w:space="0" w:color="auto"/>
                    <w:bottom w:val="none" w:sz="0" w:space="0" w:color="auto"/>
                    <w:right w:val="none" w:sz="0" w:space="0" w:color="auto"/>
                  </w:divBdr>
                  <w:divsChild>
                    <w:div w:id="120737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49023">
      <w:bodyDiv w:val="1"/>
      <w:marLeft w:val="0"/>
      <w:marRight w:val="0"/>
      <w:marTop w:val="0"/>
      <w:marBottom w:val="0"/>
      <w:divBdr>
        <w:top w:val="none" w:sz="0" w:space="0" w:color="auto"/>
        <w:left w:val="none" w:sz="0" w:space="0" w:color="auto"/>
        <w:bottom w:val="none" w:sz="0" w:space="0" w:color="auto"/>
        <w:right w:val="none" w:sz="0" w:space="0" w:color="auto"/>
      </w:divBdr>
    </w:div>
    <w:div w:id="229121905">
      <w:bodyDiv w:val="1"/>
      <w:marLeft w:val="0"/>
      <w:marRight w:val="0"/>
      <w:marTop w:val="0"/>
      <w:marBottom w:val="0"/>
      <w:divBdr>
        <w:top w:val="none" w:sz="0" w:space="0" w:color="auto"/>
        <w:left w:val="none" w:sz="0" w:space="0" w:color="auto"/>
        <w:bottom w:val="none" w:sz="0" w:space="0" w:color="auto"/>
        <w:right w:val="none" w:sz="0" w:space="0" w:color="auto"/>
      </w:divBdr>
    </w:div>
    <w:div w:id="234977169">
      <w:bodyDiv w:val="1"/>
      <w:marLeft w:val="0"/>
      <w:marRight w:val="0"/>
      <w:marTop w:val="0"/>
      <w:marBottom w:val="0"/>
      <w:divBdr>
        <w:top w:val="none" w:sz="0" w:space="0" w:color="auto"/>
        <w:left w:val="none" w:sz="0" w:space="0" w:color="auto"/>
        <w:bottom w:val="none" w:sz="0" w:space="0" w:color="auto"/>
        <w:right w:val="none" w:sz="0" w:space="0" w:color="auto"/>
      </w:divBdr>
      <w:divsChild>
        <w:div w:id="169031647">
          <w:marLeft w:val="0"/>
          <w:marRight w:val="0"/>
          <w:marTop w:val="0"/>
          <w:marBottom w:val="0"/>
          <w:divBdr>
            <w:top w:val="none" w:sz="0" w:space="0" w:color="auto"/>
            <w:left w:val="none" w:sz="0" w:space="0" w:color="auto"/>
            <w:bottom w:val="none" w:sz="0" w:space="0" w:color="auto"/>
            <w:right w:val="none" w:sz="0" w:space="0" w:color="auto"/>
          </w:divBdr>
          <w:divsChild>
            <w:div w:id="1196431042">
              <w:marLeft w:val="0"/>
              <w:marRight w:val="0"/>
              <w:marTop w:val="0"/>
              <w:marBottom w:val="0"/>
              <w:divBdr>
                <w:top w:val="none" w:sz="0" w:space="0" w:color="auto"/>
                <w:left w:val="none" w:sz="0" w:space="0" w:color="auto"/>
                <w:bottom w:val="none" w:sz="0" w:space="0" w:color="auto"/>
                <w:right w:val="none" w:sz="0" w:space="0" w:color="auto"/>
              </w:divBdr>
            </w:div>
            <w:div w:id="696585674">
              <w:marLeft w:val="0"/>
              <w:marRight w:val="0"/>
              <w:marTop w:val="0"/>
              <w:marBottom w:val="0"/>
              <w:divBdr>
                <w:top w:val="none" w:sz="0" w:space="0" w:color="auto"/>
                <w:left w:val="none" w:sz="0" w:space="0" w:color="auto"/>
                <w:bottom w:val="none" w:sz="0" w:space="0" w:color="auto"/>
                <w:right w:val="none" w:sz="0" w:space="0" w:color="auto"/>
              </w:divBdr>
            </w:div>
            <w:div w:id="95759406">
              <w:marLeft w:val="0"/>
              <w:marRight w:val="0"/>
              <w:marTop w:val="0"/>
              <w:marBottom w:val="0"/>
              <w:divBdr>
                <w:top w:val="none" w:sz="0" w:space="0" w:color="auto"/>
                <w:left w:val="none" w:sz="0" w:space="0" w:color="auto"/>
                <w:bottom w:val="none" w:sz="0" w:space="0" w:color="auto"/>
                <w:right w:val="none" w:sz="0" w:space="0" w:color="auto"/>
              </w:divBdr>
            </w:div>
            <w:div w:id="126827423">
              <w:marLeft w:val="0"/>
              <w:marRight w:val="0"/>
              <w:marTop w:val="0"/>
              <w:marBottom w:val="0"/>
              <w:divBdr>
                <w:top w:val="none" w:sz="0" w:space="0" w:color="auto"/>
                <w:left w:val="none" w:sz="0" w:space="0" w:color="auto"/>
                <w:bottom w:val="none" w:sz="0" w:space="0" w:color="auto"/>
                <w:right w:val="none" w:sz="0" w:space="0" w:color="auto"/>
              </w:divBdr>
            </w:div>
            <w:div w:id="1541287715">
              <w:marLeft w:val="0"/>
              <w:marRight w:val="0"/>
              <w:marTop w:val="0"/>
              <w:marBottom w:val="0"/>
              <w:divBdr>
                <w:top w:val="none" w:sz="0" w:space="0" w:color="auto"/>
                <w:left w:val="none" w:sz="0" w:space="0" w:color="auto"/>
                <w:bottom w:val="none" w:sz="0" w:space="0" w:color="auto"/>
                <w:right w:val="none" w:sz="0" w:space="0" w:color="auto"/>
              </w:divBdr>
            </w:div>
            <w:div w:id="1589466595">
              <w:marLeft w:val="0"/>
              <w:marRight w:val="0"/>
              <w:marTop w:val="0"/>
              <w:marBottom w:val="0"/>
              <w:divBdr>
                <w:top w:val="none" w:sz="0" w:space="0" w:color="auto"/>
                <w:left w:val="none" w:sz="0" w:space="0" w:color="auto"/>
                <w:bottom w:val="none" w:sz="0" w:space="0" w:color="auto"/>
                <w:right w:val="none" w:sz="0" w:space="0" w:color="auto"/>
              </w:divBdr>
            </w:div>
            <w:div w:id="2033678439">
              <w:marLeft w:val="0"/>
              <w:marRight w:val="0"/>
              <w:marTop w:val="0"/>
              <w:marBottom w:val="0"/>
              <w:divBdr>
                <w:top w:val="none" w:sz="0" w:space="0" w:color="auto"/>
                <w:left w:val="none" w:sz="0" w:space="0" w:color="auto"/>
                <w:bottom w:val="none" w:sz="0" w:space="0" w:color="auto"/>
                <w:right w:val="none" w:sz="0" w:space="0" w:color="auto"/>
              </w:divBdr>
            </w:div>
            <w:div w:id="878665596">
              <w:marLeft w:val="0"/>
              <w:marRight w:val="0"/>
              <w:marTop w:val="0"/>
              <w:marBottom w:val="0"/>
              <w:divBdr>
                <w:top w:val="none" w:sz="0" w:space="0" w:color="auto"/>
                <w:left w:val="none" w:sz="0" w:space="0" w:color="auto"/>
                <w:bottom w:val="none" w:sz="0" w:space="0" w:color="auto"/>
                <w:right w:val="none" w:sz="0" w:space="0" w:color="auto"/>
              </w:divBdr>
            </w:div>
            <w:div w:id="1024865016">
              <w:marLeft w:val="0"/>
              <w:marRight w:val="0"/>
              <w:marTop w:val="0"/>
              <w:marBottom w:val="0"/>
              <w:divBdr>
                <w:top w:val="none" w:sz="0" w:space="0" w:color="auto"/>
                <w:left w:val="none" w:sz="0" w:space="0" w:color="auto"/>
                <w:bottom w:val="none" w:sz="0" w:space="0" w:color="auto"/>
                <w:right w:val="none" w:sz="0" w:space="0" w:color="auto"/>
              </w:divBdr>
            </w:div>
            <w:div w:id="20554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7069">
      <w:bodyDiv w:val="1"/>
      <w:marLeft w:val="0"/>
      <w:marRight w:val="0"/>
      <w:marTop w:val="0"/>
      <w:marBottom w:val="0"/>
      <w:divBdr>
        <w:top w:val="none" w:sz="0" w:space="0" w:color="auto"/>
        <w:left w:val="none" w:sz="0" w:space="0" w:color="auto"/>
        <w:bottom w:val="none" w:sz="0" w:space="0" w:color="auto"/>
        <w:right w:val="none" w:sz="0" w:space="0" w:color="auto"/>
      </w:divBdr>
      <w:divsChild>
        <w:div w:id="1472213172">
          <w:marLeft w:val="0"/>
          <w:marRight w:val="0"/>
          <w:marTop w:val="0"/>
          <w:marBottom w:val="0"/>
          <w:divBdr>
            <w:top w:val="none" w:sz="0" w:space="0" w:color="auto"/>
            <w:left w:val="none" w:sz="0" w:space="0" w:color="auto"/>
            <w:bottom w:val="none" w:sz="0" w:space="0" w:color="auto"/>
            <w:right w:val="none" w:sz="0" w:space="0" w:color="auto"/>
          </w:divBdr>
          <w:divsChild>
            <w:div w:id="1330937697">
              <w:marLeft w:val="0"/>
              <w:marRight w:val="0"/>
              <w:marTop w:val="0"/>
              <w:marBottom w:val="0"/>
              <w:divBdr>
                <w:top w:val="none" w:sz="0" w:space="0" w:color="auto"/>
                <w:left w:val="none" w:sz="0" w:space="0" w:color="auto"/>
                <w:bottom w:val="none" w:sz="0" w:space="0" w:color="auto"/>
                <w:right w:val="none" w:sz="0" w:space="0" w:color="auto"/>
              </w:divBdr>
            </w:div>
            <w:div w:id="1766728754">
              <w:marLeft w:val="0"/>
              <w:marRight w:val="0"/>
              <w:marTop w:val="0"/>
              <w:marBottom w:val="0"/>
              <w:divBdr>
                <w:top w:val="none" w:sz="0" w:space="0" w:color="auto"/>
                <w:left w:val="none" w:sz="0" w:space="0" w:color="auto"/>
                <w:bottom w:val="none" w:sz="0" w:space="0" w:color="auto"/>
                <w:right w:val="none" w:sz="0" w:space="0" w:color="auto"/>
              </w:divBdr>
            </w:div>
            <w:div w:id="39840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59658">
      <w:bodyDiv w:val="1"/>
      <w:marLeft w:val="0"/>
      <w:marRight w:val="0"/>
      <w:marTop w:val="0"/>
      <w:marBottom w:val="0"/>
      <w:divBdr>
        <w:top w:val="none" w:sz="0" w:space="0" w:color="auto"/>
        <w:left w:val="none" w:sz="0" w:space="0" w:color="auto"/>
        <w:bottom w:val="none" w:sz="0" w:space="0" w:color="auto"/>
        <w:right w:val="none" w:sz="0" w:space="0" w:color="auto"/>
      </w:divBdr>
    </w:div>
    <w:div w:id="265814564">
      <w:bodyDiv w:val="1"/>
      <w:marLeft w:val="0"/>
      <w:marRight w:val="0"/>
      <w:marTop w:val="0"/>
      <w:marBottom w:val="0"/>
      <w:divBdr>
        <w:top w:val="none" w:sz="0" w:space="0" w:color="auto"/>
        <w:left w:val="none" w:sz="0" w:space="0" w:color="auto"/>
        <w:bottom w:val="none" w:sz="0" w:space="0" w:color="auto"/>
        <w:right w:val="none" w:sz="0" w:space="0" w:color="auto"/>
      </w:divBdr>
    </w:div>
    <w:div w:id="270430762">
      <w:bodyDiv w:val="1"/>
      <w:marLeft w:val="0"/>
      <w:marRight w:val="0"/>
      <w:marTop w:val="0"/>
      <w:marBottom w:val="0"/>
      <w:divBdr>
        <w:top w:val="none" w:sz="0" w:space="0" w:color="auto"/>
        <w:left w:val="none" w:sz="0" w:space="0" w:color="auto"/>
        <w:bottom w:val="none" w:sz="0" w:space="0" w:color="auto"/>
        <w:right w:val="none" w:sz="0" w:space="0" w:color="auto"/>
      </w:divBdr>
      <w:divsChild>
        <w:div w:id="1957056054">
          <w:marLeft w:val="0"/>
          <w:marRight w:val="0"/>
          <w:marTop w:val="0"/>
          <w:marBottom w:val="0"/>
          <w:divBdr>
            <w:top w:val="none" w:sz="0" w:space="0" w:color="auto"/>
            <w:left w:val="none" w:sz="0" w:space="0" w:color="auto"/>
            <w:bottom w:val="none" w:sz="0" w:space="0" w:color="auto"/>
            <w:right w:val="none" w:sz="0" w:space="0" w:color="auto"/>
          </w:divBdr>
          <w:divsChild>
            <w:div w:id="1947887584">
              <w:marLeft w:val="0"/>
              <w:marRight w:val="0"/>
              <w:marTop w:val="0"/>
              <w:marBottom w:val="0"/>
              <w:divBdr>
                <w:top w:val="none" w:sz="0" w:space="0" w:color="auto"/>
                <w:left w:val="none" w:sz="0" w:space="0" w:color="auto"/>
                <w:bottom w:val="none" w:sz="0" w:space="0" w:color="auto"/>
                <w:right w:val="none" w:sz="0" w:space="0" w:color="auto"/>
              </w:divBdr>
            </w:div>
            <w:div w:id="784276334">
              <w:marLeft w:val="0"/>
              <w:marRight w:val="0"/>
              <w:marTop w:val="0"/>
              <w:marBottom w:val="0"/>
              <w:divBdr>
                <w:top w:val="none" w:sz="0" w:space="0" w:color="auto"/>
                <w:left w:val="none" w:sz="0" w:space="0" w:color="auto"/>
                <w:bottom w:val="none" w:sz="0" w:space="0" w:color="auto"/>
                <w:right w:val="none" w:sz="0" w:space="0" w:color="auto"/>
              </w:divBdr>
            </w:div>
            <w:div w:id="1220167940">
              <w:marLeft w:val="0"/>
              <w:marRight w:val="0"/>
              <w:marTop w:val="0"/>
              <w:marBottom w:val="0"/>
              <w:divBdr>
                <w:top w:val="none" w:sz="0" w:space="0" w:color="auto"/>
                <w:left w:val="none" w:sz="0" w:space="0" w:color="auto"/>
                <w:bottom w:val="none" w:sz="0" w:space="0" w:color="auto"/>
                <w:right w:val="none" w:sz="0" w:space="0" w:color="auto"/>
              </w:divBdr>
            </w:div>
            <w:div w:id="1075661785">
              <w:marLeft w:val="0"/>
              <w:marRight w:val="0"/>
              <w:marTop w:val="0"/>
              <w:marBottom w:val="0"/>
              <w:divBdr>
                <w:top w:val="none" w:sz="0" w:space="0" w:color="auto"/>
                <w:left w:val="none" w:sz="0" w:space="0" w:color="auto"/>
                <w:bottom w:val="none" w:sz="0" w:space="0" w:color="auto"/>
                <w:right w:val="none" w:sz="0" w:space="0" w:color="auto"/>
              </w:divBdr>
            </w:div>
            <w:div w:id="1841002949">
              <w:marLeft w:val="0"/>
              <w:marRight w:val="0"/>
              <w:marTop w:val="0"/>
              <w:marBottom w:val="0"/>
              <w:divBdr>
                <w:top w:val="none" w:sz="0" w:space="0" w:color="auto"/>
                <w:left w:val="none" w:sz="0" w:space="0" w:color="auto"/>
                <w:bottom w:val="none" w:sz="0" w:space="0" w:color="auto"/>
                <w:right w:val="none" w:sz="0" w:space="0" w:color="auto"/>
              </w:divBdr>
            </w:div>
            <w:div w:id="513811371">
              <w:marLeft w:val="0"/>
              <w:marRight w:val="0"/>
              <w:marTop w:val="0"/>
              <w:marBottom w:val="0"/>
              <w:divBdr>
                <w:top w:val="none" w:sz="0" w:space="0" w:color="auto"/>
                <w:left w:val="none" w:sz="0" w:space="0" w:color="auto"/>
                <w:bottom w:val="none" w:sz="0" w:space="0" w:color="auto"/>
                <w:right w:val="none" w:sz="0" w:space="0" w:color="auto"/>
              </w:divBdr>
            </w:div>
            <w:div w:id="2009481967">
              <w:marLeft w:val="0"/>
              <w:marRight w:val="0"/>
              <w:marTop w:val="0"/>
              <w:marBottom w:val="0"/>
              <w:divBdr>
                <w:top w:val="none" w:sz="0" w:space="0" w:color="auto"/>
                <w:left w:val="none" w:sz="0" w:space="0" w:color="auto"/>
                <w:bottom w:val="none" w:sz="0" w:space="0" w:color="auto"/>
                <w:right w:val="none" w:sz="0" w:space="0" w:color="auto"/>
              </w:divBdr>
            </w:div>
            <w:div w:id="1862470505">
              <w:marLeft w:val="0"/>
              <w:marRight w:val="0"/>
              <w:marTop w:val="0"/>
              <w:marBottom w:val="0"/>
              <w:divBdr>
                <w:top w:val="none" w:sz="0" w:space="0" w:color="auto"/>
                <w:left w:val="none" w:sz="0" w:space="0" w:color="auto"/>
                <w:bottom w:val="none" w:sz="0" w:space="0" w:color="auto"/>
                <w:right w:val="none" w:sz="0" w:space="0" w:color="auto"/>
              </w:divBdr>
            </w:div>
            <w:div w:id="1354763544">
              <w:marLeft w:val="0"/>
              <w:marRight w:val="0"/>
              <w:marTop w:val="0"/>
              <w:marBottom w:val="0"/>
              <w:divBdr>
                <w:top w:val="none" w:sz="0" w:space="0" w:color="auto"/>
                <w:left w:val="none" w:sz="0" w:space="0" w:color="auto"/>
                <w:bottom w:val="none" w:sz="0" w:space="0" w:color="auto"/>
                <w:right w:val="none" w:sz="0" w:space="0" w:color="auto"/>
              </w:divBdr>
            </w:div>
            <w:div w:id="1424181023">
              <w:marLeft w:val="0"/>
              <w:marRight w:val="0"/>
              <w:marTop w:val="0"/>
              <w:marBottom w:val="0"/>
              <w:divBdr>
                <w:top w:val="none" w:sz="0" w:space="0" w:color="auto"/>
                <w:left w:val="none" w:sz="0" w:space="0" w:color="auto"/>
                <w:bottom w:val="none" w:sz="0" w:space="0" w:color="auto"/>
                <w:right w:val="none" w:sz="0" w:space="0" w:color="auto"/>
              </w:divBdr>
            </w:div>
            <w:div w:id="509178272">
              <w:marLeft w:val="0"/>
              <w:marRight w:val="0"/>
              <w:marTop w:val="0"/>
              <w:marBottom w:val="0"/>
              <w:divBdr>
                <w:top w:val="none" w:sz="0" w:space="0" w:color="auto"/>
                <w:left w:val="none" w:sz="0" w:space="0" w:color="auto"/>
                <w:bottom w:val="none" w:sz="0" w:space="0" w:color="auto"/>
                <w:right w:val="none" w:sz="0" w:space="0" w:color="auto"/>
              </w:divBdr>
            </w:div>
            <w:div w:id="674386026">
              <w:marLeft w:val="0"/>
              <w:marRight w:val="0"/>
              <w:marTop w:val="0"/>
              <w:marBottom w:val="0"/>
              <w:divBdr>
                <w:top w:val="none" w:sz="0" w:space="0" w:color="auto"/>
                <w:left w:val="none" w:sz="0" w:space="0" w:color="auto"/>
                <w:bottom w:val="none" w:sz="0" w:space="0" w:color="auto"/>
                <w:right w:val="none" w:sz="0" w:space="0" w:color="auto"/>
              </w:divBdr>
            </w:div>
            <w:div w:id="21516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9214">
      <w:bodyDiv w:val="1"/>
      <w:marLeft w:val="0"/>
      <w:marRight w:val="0"/>
      <w:marTop w:val="0"/>
      <w:marBottom w:val="0"/>
      <w:divBdr>
        <w:top w:val="none" w:sz="0" w:space="0" w:color="auto"/>
        <w:left w:val="none" w:sz="0" w:space="0" w:color="auto"/>
        <w:bottom w:val="none" w:sz="0" w:space="0" w:color="auto"/>
        <w:right w:val="none" w:sz="0" w:space="0" w:color="auto"/>
      </w:divBdr>
      <w:divsChild>
        <w:div w:id="775561972">
          <w:marLeft w:val="0"/>
          <w:marRight w:val="0"/>
          <w:marTop w:val="0"/>
          <w:marBottom w:val="0"/>
          <w:divBdr>
            <w:top w:val="none" w:sz="0" w:space="0" w:color="auto"/>
            <w:left w:val="none" w:sz="0" w:space="0" w:color="auto"/>
            <w:bottom w:val="none" w:sz="0" w:space="0" w:color="auto"/>
            <w:right w:val="none" w:sz="0" w:space="0" w:color="auto"/>
          </w:divBdr>
          <w:divsChild>
            <w:div w:id="1944217485">
              <w:marLeft w:val="0"/>
              <w:marRight w:val="0"/>
              <w:marTop w:val="0"/>
              <w:marBottom w:val="0"/>
              <w:divBdr>
                <w:top w:val="none" w:sz="0" w:space="0" w:color="auto"/>
                <w:left w:val="none" w:sz="0" w:space="0" w:color="auto"/>
                <w:bottom w:val="none" w:sz="0" w:space="0" w:color="auto"/>
                <w:right w:val="none" w:sz="0" w:space="0" w:color="auto"/>
              </w:divBdr>
            </w:div>
            <w:div w:id="610937009">
              <w:marLeft w:val="0"/>
              <w:marRight w:val="0"/>
              <w:marTop w:val="0"/>
              <w:marBottom w:val="0"/>
              <w:divBdr>
                <w:top w:val="none" w:sz="0" w:space="0" w:color="auto"/>
                <w:left w:val="none" w:sz="0" w:space="0" w:color="auto"/>
                <w:bottom w:val="none" w:sz="0" w:space="0" w:color="auto"/>
                <w:right w:val="none" w:sz="0" w:space="0" w:color="auto"/>
              </w:divBdr>
            </w:div>
            <w:div w:id="533276228">
              <w:marLeft w:val="0"/>
              <w:marRight w:val="0"/>
              <w:marTop w:val="0"/>
              <w:marBottom w:val="0"/>
              <w:divBdr>
                <w:top w:val="none" w:sz="0" w:space="0" w:color="auto"/>
                <w:left w:val="none" w:sz="0" w:space="0" w:color="auto"/>
                <w:bottom w:val="none" w:sz="0" w:space="0" w:color="auto"/>
                <w:right w:val="none" w:sz="0" w:space="0" w:color="auto"/>
              </w:divBdr>
            </w:div>
            <w:div w:id="574901358">
              <w:marLeft w:val="0"/>
              <w:marRight w:val="0"/>
              <w:marTop w:val="0"/>
              <w:marBottom w:val="0"/>
              <w:divBdr>
                <w:top w:val="none" w:sz="0" w:space="0" w:color="auto"/>
                <w:left w:val="none" w:sz="0" w:space="0" w:color="auto"/>
                <w:bottom w:val="none" w:sz="0" w:space="0" w:color="auto"/>
                <w:right w:val="none" w:sz="0" w:space="0" w:color="auto"/>
              </w:divBdr>
            </w:div>
            <w:div w:id="970984346">
              <w:marLeft w:val="0"/>
              <w:marRight w:val="0"/>
              <w:marTop w:val="0"/>
              <w:marBottom w:val="0"/>
              <w:divBdr>
                <w:top w:val="none" w:sz="0" w:space="0" w:color="auto"/>
                <w:left w:val="none" w:sz="0" w:space="0" w:color="auto"/>
                <w:bottom w:val="none" w:sz="0" w:space="0" w:color="auto"/>
                <w:right w:val="none" w:sz="0" w:space="0" w:color="auto"/>
              </w:divBdr>
            </w:div>
            <w:div w:id="219286595">
              <w:marLeft w:val="0"/>
              <w:marRight w:val="0"/>
              <w:marTop w:val="0"/>
              <w:marBottom w:val="0"/>
              <w:divBdr>
                <w:top w:val="none" w:sz="0" w:space="0" w:color="auto"/>
                <w:left w:val="none" w:sz="0" w:space="0" w:color="auto"/>
                <w:bottom w:val="none" w:sz="0" w:space="0" w:color="auto"/>
                <w:right w:val="none" w:sz="0" w:space="0" w:color="auto"/>
              </w:divBdr>
            </w:div>
            <w:div w:id="1863282037">
              <w:marLeft w:val="0"/>
              <w:marRight w:val="0"/>
              <w:marTop w:val="0"/>
              <w:marBottom w:val="0"/>
              <w:divBdr>
                <w:top w:val="none" w:sz="0" w:space="0" w:color="auto"/>
                <w:left w:val="none" w:sz="0" w:space="0" w:color="auto"/>
                <w:bottom w:val="none" w:sz="0" w:space="0" w:color="auto"/>
                <w:right w:val="none" w:sz="0" w:space="0" w:color="auto"/>
              </w:divBdr>
            </w:div>
            <w:div w:id="1229152725">
              <w:marLeft w:val="0"/>
              <w:marRight w:val="0"/>
              <w:marTop w:val="0"/>
              <w:marBottom w:val="0"/>
              <w:divBdr>
                <w:top w:val="none" w:sz="0" w:space="0" w:color="auto"/>
                <w:left w:val="none" w:sz="0" w:space="0" w:color="auto"/>
                <w:bottom w:val="none" w:sz="0" w:space="0" w:color="auto"/>
                <w:right w:val="none" w:sz="0" w:space="0" w:color="auto"/>
              </w:divBdr>
            </w:div>
            <w:div w:id="1424688976">
              <w:marLeft w:val="0"/>
              <w:marRight w:val="0"/>
              <w:marTop w:val="0"/>
              <w:marBottom w:val="0"/>
              <w:divBdr>
                <w:top w:val="none" w:sz="0" w:space="0" w:color="auto"/>
                <w:left w:val="none" w:sz="0" w:space="0" w:color="auto"/>
                <w:bottom w:val="none" w:sz="0" w:space="0" w:color="auto"/>
                <w:right w:val="none" w:sz="0" w:space="0" w:color="auto"/>
              </w:divBdr>
            </w:div>
            <w:div w:id="111096664">
              <w:marLeft w:val="0"/>
              <w:marRight w:val="0"/>
              <w:marTop w:val="0"/>
              <w:marBottom w:val="0"/>
              <w:divBdr>
                <w:top w:val="none" w:sz="0" w:space="0" w:color="auto"/>
                <w:left w:val="none" w:sz="0" w:space="0" w:color="auto"/>
                <w:bottom w:val="none" w:sz="0" w:space="0" w:color="auto"/>
                <w:right w:val="none" w:sz="0" w:space="0" w:color="auto"/>
              </w:divBdr>
            </w:div>
            <w:div w:id="1301380998">
              <w:marLeft w:val="0"/>
              <w:marRight w:val="0"/>
              <w:marTop w:val="0"/>
              <w:marBottom w:val="0"/>
              <w:divBdr>
                <w:top w:val="none" w:sz="0" w:space="0" w:color="auto"/>
                <w:left w:val="none" w:sz="0" w:space="0" w:color="auto"/>
                <w:bottom w:val="none" w:sz="0" w:space="0" w:color="auto"/>
                <w:right w:val="none" w:sz="0" w:space="0" w:color="auto"/>
              </w:divBdr>
            </w:div>
            <w:div w:id="1823691463">
              <w:marLeft w:val="0"/>
              <w:marRight w:val="0"/>
              <w:marTop w:val="0"/>
              <w:marBottom w:val="0"/>
              <w:divBdr>
                <w:top w:val="none" w:sz="0" w:space="0" w:color="auto"/>
                <w:left w:val="none" w:sz="0" w:space="0" w:color="auto"/>
                <w:bottom w:val="none" w:sz="0" w:space="0" w:color="auto"/>
                <w:right w:val="none" w:sz="0" w:space="0" w:color="auto"/>
              </w:divBdr>
            </w:div>
            <w:div w:id="761141808">
              <w:marLeft w:val="0"/>
              <w:marRight w:val="0"/>
              <w:marTop w:val="0"/>
              <w:marBottom w:val="0"/>
              <w:divBdr>
                <w:top w:val="none" w:sz="0" w:space="0" w:color="auto"/>
                <w:left w:val="none" w:sz="0" w:space="0" w:color="auto"/>
                <w:bottom w:val="none" w:sz="0" w:space="0" w:color="auto"/>
                <w:right w:val="none" w:sz="0" w:space="0" w:color="auto"/>
              </w:divBdr>
            </w:div>
            <w:div w:id="1103451213">
              <w:marLeft w:val="0"/>
              <w:marRight w:val="0"/>
              <w:marTop w:val="0"/>
              <w:marBottom w:val="0"/>
              <w:divBdr>
                <w:top w:val="none" w:sz="0" w:space="0" w:color="auto"/>
                <w:left w:val="none" w:sz="0" w:space="0" w:color="auto"/>
                <w:bottom w:val="none" w:sz="0" w:space="0" w:color="auto"/>
                <w:right w:val="none" w:sz="0" w:space="0" w:color="auto"/>
              </w:divBdr>
            </w:div>
            <w:div w:id="1013997581">
              <w:marLeft w:val="0"/>
              <w:marRight w:val="0"/>
              <w:marTop w:val="0"/>
              <w:marBottom w:val="0"/>
              <w:divBdr>
                <w:top w:val="none" w:sz="0" w:space="0" w:color="auto"/>
                <w:left w:val="none" w:sz="0" w:space="0" w:color="auto"/>
                <w:bottom w:val="none" w:sz="0" w:space="0" w:color="auto"/>
                <w:right w:val="none" w:sz="0" w:space="0" w:color="auto"/>
              </w:divBdr>
            </w:div>
            <w:div w:id="172034036">
              <w:marLeft w:val="0"/>
              <w:marRight w:val="0"/>
              <w:marTop w:val="0"/>
              <w:marBottom w:val="0"/>
              <w:divBdr>
                <w:top w:val="none" w:sz="0" w:space="0" w:color="auto"/>
                <w:left w:val="none" w:sz="0" w:space="0" w:color="auto"/>
                <w:bottom w:val="none" w:sz="0" w:space="0" w:color="auto"/>
                <w:right w:val="none" w:sz="0" w:space="0" w:color="auto"/>
              </w:divBdr>
            </w:div>
            <w:div w:id="938871355">
              <w:marLeft w:val="0"/>
              <w:marRight w:val="0"/>
              <w:marTop w:val="0"/>
              <w:marBottom w:val="0"/>
              <w:divBdr>
                <w:top w:val="none" w:sz="0" w:space="0" w:color="auto"/>
                <w:left w:val="none" w:sz="0" w:space="0" w:color="auto"/>
                <w:bottom w:val="none" w:sz="0" w:space="0" w:color="auto"/>
                <w:right w:val="none" w:sz="0" w:space="0" w:color="auto"/>
              </w:divBdr>
            </w:div>
            <w:div w:id="110714600">
              <w:marLeft w:val="0"/>
              <w:marRight w:val="0"/>
              <w:marTop w:val="0"/>
              <w:marBottom w:val="0"/>
              <w:divBdr>
                <w:top w:val="none" w:sz="0" w:space="0" w:color="auto"/>
                <w:left w:val="none" w:sz="0" w:space="0" w:color="auto"/>
                <w:bottom w:val="none" w:sz="0" w:space="0" w:color="auto"/>
                <w:right w:val="none" w:sz="0" w:space="0" w:color="auto"/>
              </w:divBdr>
            </w:div>
            <w:div w:id="388194775">
              <w:marLeft w:val="0"/>
              <w:marRight w:val="0"/>
              <w:marTop w:val="0"/>
              <w:marBottom w:val="0"/>
              <w:divBdr>
                <w:top w:val="none" w:sz="0" w:space="0" w:color="auto"/>
                <w:left w:val="none" w:sz="0" w:space="0" w:color="auto"/>
                <w:bottom w:val="none" w:sz="0" w:space="0" w:color="auto"/>
                <w:right w:val="none" w:sz="0" w:space="0" w:color="auto"/>
              </w:divBdr>
            </w:div>
            <w:div w:id="269971418">
              <w:marLeft w:val="0"/>
              <w:marRight w:val="0"/>
              <w:marTop w:val="0"/>
              <w:marBottom w:val="0"/>
              <w:divBdr>
                <w:top w:val="none" w:sz="0" w:space="0" w:color="auto"/>
                <w:left w:val="none" w:sz="0" w:space="0" w:color="auto"/>
                <w:bottom w:val="none" w:sz="0" w:space="0" w:color="auto"/>
                <w:right w:val="none" w:sz="0" w:space="0" w:color="auto"/>
              </w:divBdr>
            </w:div>
            <w:div w:id="664820399">
              <w:marLeft w:val="0"/>
              <w:marRight w:val="0"/>
              <w:marTop w:val="0"/>
              <w:marBottom w:val="0"/>
              <w:divBdr>
                <w:top w:val="none" w:sz="0" w:space="0" w:color="auto"/>
                <w:left w:val="none" w:sz="0" w:space="0" w:color="auto"/>
                <w:bottom w:val="none" w:sz="0" w:space="0" w:color="auto"/>
                <w:right w:val="none" w:sz="0" w:space="0" w:color="auto"/>
              </w:divBdr>
            </w:div>
            <w:div w:id="131601902">
              <w:marLeft w:val="0"/>
              <w:marRight w:val="0"/>
              <w:marTop w:val="0"/>
              <w:marBottom w:val="0"/>
              <w:divBdr>
                <w:top w:val="none" w:sz="0" w:space="0" w:color="auto"/>
                <w:left w:val="none" w:sz="0" w:space="0" w:color="auto"/>
                <w:bottom w:val="none" w:sz="0" w:space="0" w:color="auto"/>
                <w:right w:val="none" w:sz="0" w:space="0" w:color="auto"/>
              </w:divBdr>
            </w:div>
            <w:div w:id="1362050006">
              <w:marLeft w:val="0"/>
              <w:marRight w:val="0"/>
              <w:marTop w:val="0"/>
              <w:marBottom w:val="0"/>
              <w:divBdr>
                <w:top w:val="none" w:sz="0" w:space="0" w:color="auto"/>
                <w:left w:val="none" w:sz="0" w:space="0" w:color="auto"/>
                <w:bottom w:val="none" w:sz="0" w:space="0" w:color="auto"/>
                <w:right w:val="none" w:sz="0" w:space="0" w:color="auto"/>
              </w:divBdr>
            </w:div>
            <w:div w:id="202837918">
              <w:marLeft w:val="0"/>
              <w:marRight w:val="0"/>
              <w:marTop w:val="0"/>
              <w:marBottom w:val="0"/>
              <w:divBdr>
                <w:top w:val="none" w:sz="0" w:space="0" w:color="auto"/>
                <w:left w:val="none" w:sz="0" w:space="0" w:color="auto"/>
                <w:bottom w:val="none" w:sz="0" w:space="0" w:color="auto"/>
                <w:right w:val="none" w:sz="0" w:space="0" w:color="auto"/>
              </w:divBdr>
            </w:div>
            <w:div w:id="1010177872">
              <w:marLeft w:val="0"/>
              <w:marRight w:val="0"/>
              <w:marTop w:val="0"/>
              <w:marBottom w:val="0"/>
              <w:divBdr>
                <w:top w:val="none" w:sz="0" w:space="0" w:color="auto"/>
                <w:left w:val="none" w:sz="0" w:space="0" w:color="auto"/>
                <w:bottom w:val="none" w:sz="0" w:space="0" w:color="auto"/>
                <w:right w:val="none" w:sz="0" w:space="0" w:color="auto"/>
              </w:divBdr>
            </w:div>
            <w:div w:id="1487237970">
              <w:marLeft w:val="0"/>
              <w:marRight w:val="0"/>
              <w:marTop w:val="0"/>
              <w:marBottom w:val="0"/>
              <w:divBdr>
                <w:top w:val="none" w:sz="0" w:space="0" w:color="auto"/>
                <w:left w:val="none" w:sz="0" w:space="0" w:color="auto"/>
                <w:bottom w:val="none" w:sz="0" w:space="0" w:color="auto"/>
                <w:right w:val="none" w:sz="0" w:space="0" w:color="auto"/>
              </w:divBdr>
            </w:div>
            <w:div w:id="965696487">
              <w:marLeft w:val="0"/>
              <w:marRight w:val="0"/>
              <w:marTop w:val="0"/>
              <w:marBottom w:val="0"/>
              <w:divBdr>
                <w:top w:val="none" w:sz="0" w:space="0" w:color="auto"/>
                <w:left w:val="none" w:sz="0" w:space="0" w:color="auto"/>
                <w:bottom w:val="none" w:sz="0" w:space="0" w:color="auto"/>
                <w:right w:val="none" w:sz="0" w:space="0" w:color="auto"/>
              </w:divBdr>
            </w:div>
            <w:div w:id="1495029225">
              <w:marLeft w:val="0"/>
              <w:marRight w:val="0"/>
              <w:marTop w:val="0"/>
              <w:marBottom w:val="0"/>
              <w:divBdr>
                <w:top w:val="none" w:sz="0" w:space="0" w:color="auto"/>
                <w:left w:val="none" w:sz="0" w:space="0" w:color="auto"/>
                <w:bottom w:val="none" w:sz="0" w:space="0" w:color="auto"/>
                <w:right w:val="none" w:sz="0" w:space="0" w:color="auto"/>
              </w:divBdr>
            </w:div>
            <w:div w:id="1880511303">
              <w:marLeft w:val="0"/>
              <w:marRight w:val="0"/>
              <w:marTop w:val="0"/>
              <w:marBottom w:val="0"/>
              <w:divBdr>
                <w:top w:val="none" w:sz="0" w:space="0" w:color="auto"/>
                <w:left w:val="none" w:sz="0" w:space="0" w:color="auto"/>
                <w:bottom w:val="none" w:sz="0" w:space="0" w:color="auto"/>
                <w:right w:val="none" w:sz="0" w:space="0" w:color="auto"/>
              </w:divBdr>
            </w:div>
            <w:div w:id="1699042469">
              <w:marLeft w:val="0"/>
              <w:marRight w:val="0"/>
              <w:marTop w:val="0"/>
              <w:marBottom w:val="0"/>
              <w:divBdr>
                <w:top w:val="none" w:sz="0" w:space="0" w:color="auto"/>
                <w:left w:val="none" w:sz="0" w:space="0" w:color="auto"/>
                <w:bottom w:val="none" w:sz="0" w:space="0" w:color="auto"/>
                <w:right w:val="none" w:sz="0" w:space="0" w:color="auto"/>
              </w:divBdr>
            </w:div>
            <w:div w:id="1561133900">
              <w:marLeft w:val="0"/>
              <w:marRight w:val="0"/>
              <w:marTop w:val="0"/>
              <w:marBottom w:val="0"/>
              <w:divBdr>
                <w:top w:val="none" w:sz="0" w:space="0" w:color="auto"/>
                <w:left w:val="none" w:sz="0" w:space="0" w:color="auto"/>
                <w:bottom w:val="none" w:sz="0" w:space="0" w:color="auto"/>
                <w:right w:val="none" w:sz="0" w:space="0" w:color="auto"/>
              </w:divBdr>
            </w:div>
            <w:div w:id="1899826853">
              <w:marLeft w:val="0"/>
              <w:marRight w:val="0"/>
              <w:marTop w:val="0"/>
              <w:marBottom w:val="0"/>
              <w:divBdr>
                <w:top w:val="none" w:sz="0" w:space="0" w:color="auto"/>
                <w:left w:val="none" w:sz="0" w:space="0" w:color="auto"/>
                <w:bottom w:val="none" w:sz="0" w:space="0" w:color="auto"/>
                <w:right w:val="none" w:sz="0" w:space="0" w:color="auto"/>
              </w:divBdr>
            </w:div>
            <w:div w:id="1347289794">
              <w:marLeft w:val="0"/>
              <w:marRight w:val="0"/>
              <w:marTop w:val="0"/>
              <w:marBottom w:val="0"/>
              <w:divBdr>
                <w:top w:val="none" w:sz="0" w:space="0" w:color="auto"/>
                <w:left w:val="none" w:sz="0" w:space="0" w:color="auto"/>
                <w:bottom w:val="none" w:sz="0" w:space="0" w:color="auto"/>
                <w:right w:val="none" w:sz="0" w:space="0" w:color="auto"/>
              </w:divBdr>
            </w:div>
            <w:div w:id="1473985735">
              <w:marLeft w:val="0"/>
              <w:marRight w:val="0"/>
              <w:marTop w:val="0"/>
              <w:marBottom w:val="0"/>
              <w:divBdr>
                <w:top w:val="none" w:sz="0" w:space="0" w:color="auto"/>
                <w:left w:val="none" w:sz="0" w:space="0" w:color="auto"/>
                <w:bottom w:val="none" w:sz="0" w:space="0" w:color="auto"/>
                <w:right w:val="none" w:sz="0" w:space="0" w:color="auto"/>
              </w:divBdr>
            </w:div>
            <w:div w:id="1228489070">
              <w:marLeft w:val="0"/>
              <w:marRight w:val="0"/>
              <w:marTop w:val="0"/>
              <w:marBottom w:val="0"/>
              <w:divBdr>
                <w:top w:val="none" w:sz="0" w:space="0" w:color="auto"/>
                <w:left w:val="none" w:sz="0" w:space="0" w:color="auto"/>
                <w:bottom w:val="none" w:sz="0" w:space="0" w:color="auto"/>
                <w:right w:val="none" w:sz="0" w:space="0" w:color="auto"/>
              </w:divBdr>
            </w:div>
            <w:div w:id="1063606108">
              <w:marLeft w:val="0"/>
              <w:marRight w:val="0"/>
              <w:marTop w:val="0"/>
              <w:marBottom w:val="0"/>
              <w:divBdr>
                <w:top w:val="none" w:sz="0" w:space="0" w:color="auto"/>
                <w:left w:val="none" w:sz="0" w:space="0" w:color="auto"/>
                <w:bottom w:val="none" w:sz="0" w:space="0" w:color="auto"/>
                <w:right w:val="none" w:sz="0" w:space="0" w:color="auto"/>
              </w:divBdr>
            </w:div>
            <w:div w:id="13934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3644">
      <w:bodyDiv w:val="1"/>
      <w:marLeft w:val="0"/>
      <w:marRight w:val="0"/>
      <w:marTop w:val="0"/>
      <w:marBottom w:val="0"/>
      <w:divBdr>
        <w:top w:val="none" w:sz="0" w:space="0" w:color="auto"/>
        <w:left w:val="none" w:sz="0" w:space="0" w:color="auto"/>
        <w:bottom w:val="none" w:sz="0" w:space="0" w:color="auto"/>
        <w:right w:val="none" w:sz="0" w:space="0" w:color="auto"/>
      </w:divBdr>
    </w:div>
    <w:div w:id="288514251">
      <w:bodyDiv w:val="1"/>
      <w:marLeft w:val="0"/>
      <w:marRight w:val="0"/>
      <w:marTop w:val="0"/>
      <w:marBottom w:val="0"/>
      <w:divBdr>
        <w:top w:val="none" w:sz="0" w:space="0" w:color="auto"/>
        <w:left w:val="none" w:sz="0" w:space="0" w:color="auto"/>
        <w:bottom w:val="none" w:sz="0" w:space="0" w:color="auto"/>
        <w:right w:val="none" w:sz="0" w:space="0" w:color="auto"/>
      </w:divBdr>
    </w:div>
    <w:div w:id="290132522">
      <w:bodyDiv w:val="1"/>
      <w:marLeft w:val="0"/>
      <w:marRight w:val="0"/>
      <w:marTop w:val="0"/>
      <w:marBottom w:val="0"/>
      <w:divBdr>
        <w:top w:val="none" w:sz="0" w:space="0" w:color="auto"/>
        <w:left w:val="none" w:sz="0" w:space="0" w:color="auto"/>
        <w:bottom w:val="none" w:sz="0" w:space="0" w:color="auto"/>
        <w:right w:val="none" w:sz="0" w:space="0" w:color="auto"/>
      </w:divBdr>
    </w:div>
    <w:div w:id="301734689">
      <w:bodyDiv w:val="1"/>
      <w:marLeft w:val="0"/>
      <w:marRight w:val="0"/>
      <w:marTop w:val="0"/>
      <w:marBottom w:val="0"/>
      <w:divBdr>
        <w:top w:val="none" w:sz="0" w:space="0" w:color="auto"/>
        <w:left w:val="none" w:sz="0" w:space="0" w:color="auto"/>
        <w:bottom w:val="none" w:sz="0" w:space="0" w:color="auto"/>
        <w:right w:val="none" w:sz="0" w:space="0" w:color="auto"/>
      </w:divBdr>
    </w:div>
    <w:div w:id="302851921">
      <w:bodyDiv w:val="1"/>
      <w:marLeft w:val="0"/>
      <w:marRight w:val="0"/>
      <w:marTop w:val="0"/>
      <w:marBottom w:val="0"/>
      <w:divBdr>
        <w:top w:val="none" w:sz="0" w:space="0" w:color="auto"/>
        <w:left w:val="none" w:sz="0" w:space="0" w:color="auto"/>
        <w:bottom w:val="none" w:sz="0" w:space="0" w:color="auto"/>
        <w:right w:val="none" w:sz="0" w:space="0" w:color="auto"/>
      </w:divBdr>
    </w:div>
    <w:div w:id="324944072">
      <w:bodyDiv w:val="1"/>
      <w:marLeft w:val="0"/>
      <w:marRight w:val="0"/>
      <w:marTop w:val="0"/>
      <w:marBottom w:val="0"/>
      <w:divBdr>
        <w:top w:val="none" w:sz="0" w:space="0" w:color="auto"/>
        <w:left w:val="none" w:sz="0" w:space="0" w:color="auto"/>
        <w:bottom w:val="none" w:sz="0" w:space="0" w:color="auto"/>
        <w:right w:val="none" w:sz="0" w:space="0" w:color="auto"/>
      </w:divBdr>
    </w:div>
    <w:div w:id="336270480">
      <w:bodyDiv w:val="1"/>
      <w:marLeft w:val="0"/>
      <w:marRight w:val="0"/>
      <w:marTop w:val="0"/>
      <w:marBottom w:val="0"/>
      <w:divBdr>
        <w:top w:val="none" w:sz="0" w:space="0" w:color="auto"/>
        <w:left w:val="none" w:sz="0" w:space="0" w:color="auto"/>
        <w:bottom w:val="none" w:sz="0" w:space="0" w:color="auto"/>
        <w:right w:val="none" w:sz="0" w:space="0" w:color="auto"/>
      </w:divBdr>
    </w:div>
    <w:div w:id="369651875">
      <w:bodyDiv w:val="1"/>
      <w:marLeft w:val="0"/>
      <w:marRight w:val="0"/>
      <w:marTop w:val="0"/>
      <w:marBottom w:val="0"/>
      <w:divBdr>
        <w:top w:val="none" w:sz="0" w:space="0" w:color="auto"/>
        <w:left w:val="none" w:sz="0" w:space="0" w:color="auto"/>
        <w:bottom w:val="none" w:sz="0" w:space="0" w:color="auto"/>
        <w:right w:val="none" w:sz="0" w:space="0" w:color="auto"/>
      </w:divBdr>
    </w:div>
    <w:div w:id="370037626">
      <w:bodyDiv w:val="1"/>
      <w:marLeft w:val="0"/>
      <w:marRight w:val="0"/>
      <w:marTop w:val="0"/>
      <w:marBottom w:val="0"/>
      <w:divBdr>
        <w:top w:val="none" w:sz="0" w:space="0" w:color="auto"/>
        <w:left w:val="none" w:sz="0" w:space="0" w:color="auto"/>
        <w:bottom w:val="none" w:sz="0" w:space="0" w:color="auto"/>
        <w:right w:val="none" w:sz="0" w:space="0" w:color="auto"/>
      </w:divBdr>
      <w:divsChild>
        <w:div w:id="1907643360">
          <w:marLeft w:val="0"/>
          <w:marRight w:val="0"/>
          <w:marTop w:val="0"/>
          <w:marBottom w:val="0"/>
          <w:divBdr>
            <w:top w:val="none" w:sz="0" w:space="0" w:color="auto"/>
            <w:left w:val="none" w:sz="0" w:space="0" w:color="auto"/>
            <w:bottom w:val="none" w:sz="0" w:space="0" w:color="auto"/>
            <w:right w:val="none" w:sz="0" w:space="0" w:color="auto"/>
          </w:divBdr>
          <w:divsChild>
            <w:div w:id="88545046">
              <w:marLeft w:val="0"/>
              <w:marRight w:val="0"/>
              <w:marTop w:val="0"/>
              <w:marBottom w:val="0"/>
              <w:divBdr>
                <w:top w:val="none" w:sz="0" w:space="0" w:color="auto"/>
                <w:left w:val="none" w:sz="0" w:space="0" w:color="auto"/>
                <w:bottom w:val="none" w:sz="0" w:space="0" w:color="auto"/>
                <w:right w:val="none" w:sz="0" w:space="0" w:color="auto"/>
              </w:divBdr>
            </w:div>
            <w:div w:id="1375157920">
              <w:marLeft w:val="0"/>
              <w:marRight w:val="0"/>
              <w:marTop w:val="0"/>
              <w:marBottom w:val="0"/>
              <w:divBdr>
                <w:top w:val="none" w:sz="0" w:space="0" w:color="auto"/>
                <w:left w:val="none" w:sz="0" w:space="0" w:color="auto"/>
                <w:bottom w:val="none" w:sz="0" w:space="0" w:color="auto"/>
                <w:right w:val="none" w:sz="0" w:space="0" w:color="auto"/>
              </w:divBdr>
              <w:divsChild>
                <w:div w:id="503132833">
                  <w:marLeft w:val="0"/>
                  <w:marRight w:val="0"/>
                  <w:marTop w:val="0"/>
                  <w:marBottom w:val="0"/>
                  <w:divBdr>
                    <w:top w:val="none" w:sz="0" w:space="0" w:color="auto"/>
                    <w:left w:val="none" w:sz="0" w:space="0" w:color="auto"/>
                    <w:bottom w:val="none" w:sz="0" w:space="0" w:color="auto"/>
                    <w:right w:val="none" w:sz="0" w:space="0" w:color="auto"/>
                  </w:divBdr>
                  <w:divsChild>
                    <w:div w:id="111694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3840">
      <w:bodyDiv w:val="1"/>
      <w:marLeft w:val="0"/>
      <w:marRight w:val="0"/>
      <w:marTop w:val="0"/>
      <w:marBottom w:val="0"/>
      <w:divBdr>
        <w:top w:val="none" w:sz="0" w:space="0" w:color="auto"/>
        <w:left w:val="none" w:sz="0" w:space="0" w:color="auto"/>
        <w:bottom w:val="none" w:sz="0" w:space="0" w:color="auto"/>
        <w:right w:val="none" w:sz="0" w:space="0" w:color="auto"/>
      </w:divBdr>
    </w:div>
    <w:div w:id="378478786">
      <w:bodyDiv w:val="1"/>
      <w:marLeft w:val="0"/>
      <w:marRight w:val="0"/>
      <w:marTop w:val="0"/>
      <w:marBottom w:val="0"/>
      <w:divBdr>
        <w:top w:val="none" w:sz="0" w:space="0" w:color="auto"/>
        <w:left w:val="none" w:sz="0" w:space="0" w:color="auto"/>
        <w:bottom w:val="none" w:sz="0" w:space="0" w:color="auto"/>
        <w:right w:val="none" w:sz="0" w:space="0" w:color="auto"/>
      </w:divBdr>
      <w:divsChild>
        <w:div w:id="1276136851">
          <w:marLeft w:val="0"/>
          <w:marRight w:val="0"/>
          <w:marTop w:val="0"/>
          <w:marBottom w:val="0"/>
          <w:divBdr>
            <w:top w:val="none" w:sz="0" w:space="0" w:color="auto"/>
            <w:left w:val="none" w:sz="0" w:space="0" w:color="auto"/>
            <w:bottom w:val="none" w:sz="0" w:space="0" w:color="auto"/>
            <w:right w:val="none" w:sz="0" w:space="0" w:color="auto"/>
          </w:divBdr>
          <w:divsChild>
            <w:div w:id="732390126">
              <w:marLeft w:val="0"/>
              <w:marRight w:val="0"/>
              <w:marTop w:val="0"/>
              <w:marBottom w:val="0"/>
              <w:divBdr>
                <w:top w:val="none" w:sz="0" w:space="0" w:color="auto"/>
                <w:left w:val="none" w:sz="0" w:space="0" w:color="auto"/>
                <w:bottom w:val="none" w:sz="0" w:space="0" w:color="auto"/>
                <w:right w:val="none" w:sz="0" w:space="0" w:color="auto"/>
              </w:divBdr>
            </w:div>
            <w:div w:id="571737698">
              <w:marLeft w:val="0"/>
              <w:marRight w:val="0"/>
              <w:marTop w:val="0"/>
              <w:marBottom w:val="0"/>
              <w:divBdr>
                <w:top w:val="none" w:sz="0" w:space="0" w:color="auto"/>
                <w:left w:val="none" w:sz="0" w:space="0" w:color="auto"/>
                <w:bottom w:val="none" w:sz="0" w:space="0" w:color="auto"/>
                <w:right w:val="none" w:sz="0" w:space="0" w:color="auto"/>
              </w:divBdr>
              <w:divsChild>
                <w:div w:id="1774396753">
                  <w:marLeft w:val="0"/>
                  <w:marRight w:val="0"/>
                  <w:marTop w:val="0"/>
                  <w:marBottom w:val="0"/>
                  <w:divBdr>
                    <w:top w:val="none" w:sz="0" w:space="0" w:color="auto"/>
                    <w:left w:val="none" w:sz="0" w:space="0" w:color="auto"/>
                    <w:bottom w:val="none" w:sz="0" w:space="0" w:color="auto"/>
                    <w:right w:val="none" w:sz="0" w:space="0" w:color="auto"/>
                  </w:divBdr>
                  <w:divsChild>
                    <w:div w:id="167375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192">
      <w:bodyDiv w:val="1"/>
      <w:marLeft w:val="0"/>
      <w:marRight w:val="0"/>
      <w:marTop w:val="0"/>
      <w:marBottom w:val="0"/>
      <w:divBdr>
        <w:top w:val="none" w:sz="0" w:space="0" w:color="auto"/>
        <w:left w:val="none" w:sz="0" w:space="0" w:color="auto"/>
        <w:bottom w:val="none" w:sz="0" w:space="0" w:color="auto"/>
        <w:right w:val="none" w:sz="0" w:space="0" w:color="auto"/>
      </w:divBdr>
    </w:div>
    <w:div w:id="390808379">
      <w:bodyDiv w:val="1"/>
      <w:marLeft w:val="0"/>
      <w:marRight w:val="0"/>
      <w:marTop w:val="0"/>
      <w:marBottom w:val="0"/>
      <w:divBdr>
        <w:top w:val="none" w:sz="0" w:space="0" w:color="auto"/>
        <w:left w:val="none" w:sz="0" w:space="0" w:color="auto"/>
        <w:bottom w:val="none" w:sz="0" w:space="0" w:color="auto"/>
        <w:right w:val="none" w:sz="0" w:space="0" w:color="auto"/>
      </w:divBdr>
    </w:div>
    <w:div w:id="394818361">
      <w:bodyDiv w:val="1"/>
      <w:marLeft w:val="0"/>
      <w:marRight w:val="0"/>
      <w:marTop w:val="0"/>
      <w:marBottom w:val="0"/>
      <w:divBdr>
        <w:top w:val="none" w:sz="0" w:space="0" w:color="auto"/>
        <w:left w:val="none" w:sz="0" w:space="0" w:color="auto"/>
        <w:bottom w:val="none" w:sz="0" w:space="0" w:color="auto"/>
        <w:right w:val="none" w:sz="0" w:space="0" w:color="auto"/>
      </w:divBdr>
    </w:div>
    <w:div w:id="405542294">
      <w:bodyDiv w:val="1"/>
      <w:marLeft w:val="0"/>
      <w:marRight w:val="0"/>
      <w:marTop w:val="0"/>
      <w:marBottom w:val="0"/>
      <w:divBdr>
        <w:top w:val="none" w:sz="0" w:space="0" w:color="auto"/>
        <w:left w:val="none" w:sz="0" w:space="0" w:color="auto"/>
        <w:bottom w:val="none" w:sz="0" w:space="0" w:color="auto"/>
        <w:right w:val="none" w:sz="0" w:space="0" w:color="auto"/>
      </w:divBdr>
    </w:div>
    <w:div w:id="406342686">
      <w:bodyDiv w:val="1"/>
      <w:marLeft w:val="0"/>
      <w:marRight w:val="0"/>
      <w:marTop w:val="0"/>
      <w:marBottom w:val="0"/>
      <w:divBdr>
        <w:top w:val="none" w:sz="0" w:space="0" w:color="auto"/>
        <w:left w:val="none" w:sz="0" w:space="0" w:color="auto"/>
        <w:bottom w:val="none" w:sz="0" w:space="0" w:color="auto"/>
        <w:right w:val="none" w:sz="0" w:space="0" w:color="auto"/>
      </w:divBdr>
    </w:div>
    <w:div w:id="416175943">
      <w:bodyDiv w:val="1"/>
      <w:marLeft w:val="0"/>
      <w:marRight w:val="0"/>
      <w:marTop w:val="0"/>
      <w:marBottom w:val="0"/>
      <w:divBdr>
        <w:top w:val="none" w:sz="0" w:space="0" w:color="auto"/>
        <w:left w:val="none" w:sz="0" w:space="0" w:color="auto"/>
        <w:bottom w:val="none" w:sz="0" w:space="0" w:color="auto"/>
        <w:right w:val="none" w:sz="0" w:space="0" w:color="auto"/>
      </w:divBdr>
    </w:div>
    <w:div w:id="444349895">
      <w:bodyDiv w:val="1"/>
      <w:marLeft w:val="0"/>
      <w:marRight w:val="0"/>
      <w:marTop w:val="0"/>
      <w:marBottom w:val="0"/>
      <w:divBdr>
        <w:top w:val="none" w:sz="0" w:space="0" w:color="auto"/>
        <w:left w:val="none" w:sz="0" w:space="0" w:color="auto"/>
        <w:bottom w:val="none" w:sz="0" w:space="0" w:color="auto"/>
        <w:right w:val="none" w:sz="0" w:space="0" w:color="auto"/>
      </w:divBdr>
    </w:div>
    <w:div w:id="450320317">
      <w:bodyDiv w:val="1"/>
      <w:marLeft w:val="0"/>
      <w:marRight w:val="0"/>
      <w:marTop w:val="0"/>
      <w:marBottom w:val="0"/>
      <w:divBdr>
        <w:top w:val="none" w:sz="0" w:space="0" w:color="auto"/>
        <w:left w:val="none" w:sz="0" w:space="0" w:color="auto"/>
        <w:bottom w:val="none" w:sz="0" w:space="0" w:color="auto"/>
        <w:right w:val="none" w:sz="0" w:space="0" w:color="auto"/>
      </w:divBdr>
      <w:divsChild>
        <w:div w:id="991953282">
          <w:marLeft w:val="0"/>
          <w:marRight w:val="0"/>
          <w:marTop w:val="0"/>
          <w:marBottom w:val="0"/>
          <w:divBdr>
            <w:top w:val="none" w:sz="0" w:space="0" w:color="auto"/>
            <w:left w:val="none" w:sz="0" w:space="0" w:color="auto"/>
            <w:bottom w:val="none" w:sz="0" w:space="0" w:color="auto"/>
            <w:right w:val="none" w:sz="0" w:space="0" w:color="auto"/>
          </w:divBdr>
          <w:divsChild>
            <w:div w:id="461116901">
              <w:marLeft w:val="0"/>
              <w:marRight w:val="0"/>
              <w:marTop w:val="0"/>
              <w:marBottom w:val="0"/>
              <w:divBdr>
                <w:top w:val="none" w:sz="0" w:space="0" w:color="auto"/>
                <w:left w:val="none" w:sz="0" w:space="0" w:color="auto"/>
                <w:bottom w:val="none" w:sz="0" w:space="0" w:color="auto"/>
                <w:right w:val="none" w:sz="0" w:space="0" w:color="auto"/>
              </w:divBdr>
            </w:div>
            <w:div w:id="2060977405">
              <w:marLeft w:val="0"/>
              <w:marRight w:val="0"/>
              <w:marTop w:val="0"/>
              <w:marBottom w:val="0"/>
              <w:divBdr>
                <w:top w:val="none" w:sz="0" w:space="0" w:color="auto"/>
                <w:left w:val="none" w:sz="0" w:space="0" w:color="auto"/>
                <w:bottom w:val="none" w:sz="0" w:space="0" w:color="auto"/>
                <w:right w:val="none" w:sz="0" w:space="0" w:color="auto"/>
              </w:divBdr>
              <w:divsChild>
                <w:div w:id="1692796815">
                  <w:marLeft w:val="0"/>
                  <w:marRight w:val="0"/>
                  <w:marTop w:val="0"/>
                  <w:marBottom w:val="0"/>
                  <w:divBdr>
                    <w:top w:val="none" w:sz="0" w:space="0" w:color="auto"/>
                    <w:left w:val="none" w:sz="0" w:space="0" w:color="auto"/>
                    <w:bottom w:val="none" w:sz="0" w:space="0" w:color="auto"/>
                    <w:right w:val="none" w:sz="0" w:space="0" w:color="auto"/>
                  </w:divBdr>
                  <w:divsChild>
                    <w:div w:id="5073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2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85370">
      <w:bodyDiv w:val="1"/>
      <w:marLeft w:val="0"/>
      <w:marRight w:val="0"/>
      <w:marTop w:val="0"/>
      <w:marBottom w:val="0"/>
      <w:divBdr>
        <w:top w:val="none" w:sz="0" w:space="0" w:color="auto"/>
        <w:left w:val="none" w:sz="0" w:space="0" w:color="auto"/>
        <w:bottom w:val="none" w:sz="0" w:space="0" w:color="auto"/>
        <w:right w:val="none" w:sz="0" w:space="0" w:color="auto"/>
      </w:divBdr>
    </w:div>
    <w:div w:id="459883825">
      <w:bodyDiv w:val="1"/>
      <w:marLeft w:val="0"/>
      <w:marRight w:val="0"/>
      <w:marTop w:val="0"/>
      <w:marBottom w:val="0"/>
      <w:divBdr>
        <w:top w:val="none" w:sz="0" w:space="0" w:color="auto"/>
        <w:left w:val="none" w:sz="0" w:space="0" w:color="auto"/>
        <w:bottom w:val="none" w:sz="0" w:space="0" w:color="auto"/>
        <w:right w:val="none" w:sz="0" w:space="0" w:color="auto"/>
      </w:divBdr>
    </w:div>
    <w:div w:id="483665069">
      <w:bodyDiv w:val="1"/>
      <w:marLeft w:val="0"/>
      <w:marRight w:val="0"/>
      <w:marTop w:val="0"/>
      <w:marBottom w:val="0"/>
      <w:divBdr>
        <w:top w:val="none" w:sz="0" w:space="0" w:color="auto"/>
        <w:left w:val="none" w:sz="0" w:space="0" w:color="auto"/>
        <w:bottom w:val="none" w:sz="0" w:space="0" w:color="auto"/>
        <w:right w:val="none" w:sz="0" w:space="0" w:color="auto"/>
      </w:divBdr>
    </w:div>
    <w:div w:id="492188526">
      <w:bodyDiv w:val="1"/>
      <w:marLeft w:val="0"/>
      <w:marRight w:val="0"/>
      <w:marTop w:val="0"/>
      <w:marBottom w:val="0"/>
      <w:divBdr>
        <w:top w:val="none" w:sz="0" w:space="0" w:color="auto"/>
        <w:left w:val="none" w:sz="0" w:space="0" w:color="auto"/>
        <w:bottom w:val="none" w:sz="0" w:space="0" w:color="auto"/>
        <w:right w:val="none" w:sz="0" w:space="0" w:color="auto"/>
      </w:divBdr>
      <w:divsChild>
        <w:div w:id="1026446400">
          <w:marLeft w:val="0"/>
          <w:marRight w:val="0"/>
          <w:marTop w:val="0"/>
          <w:marBottom w:val="0"/>
          <w:divBdr>
            <w:top w:val="none" w:sz="0" w:space="0" w:color="auto"/>
            <w:left w:val="none" w:sz="0" w:space="0" w:color="auto"/>
            <w:bottom w:val="none" w:sz="0" w:space="0" w:color="auto"/>
            <w:right w:val="none" w:sz="0" w:space="0" w:color="auto"/>
          </w:divBdr>
          <w:divsChild>
            <w:div w:id="366104931">
              <w:marLeft w:val="0"/>
              <w:marRight w:val="0"/>
              <w:marTop w:val="0"/>
              <w:marBottom w:val="0"/>
              <w:divBdr>
                <w:top w:val="none" w:sz="0" w:space="0" w:color="auto"/>
                <w:left w:val="none" w:sz="0" w:space="0" w:color="auto"/>
                <w:bottom w:val="none" w:sz="0" w:space="0" w:color="auto"/>
                <w:right w:val="none" w:sz="0" w:space="0" w:color="auto"/>
              </w:divBdr>
            </w:div>
            <w:div w:id="1159077141">
              <w:marLeft w:val="0"/>
              <w:marRight w:val="0"/>
              <w:marTop w:val="0"/>
              <w:marBottom w:val="0"/>
              <w:divBdr>
                <w:top w:val="none" w:sz="0" w:space="0" w:color="auto"/>
                <w:left w:val="none" w:sz="0" w:space="0" w:color="auto"/>
                <w:bottom w:val="none" w:sz="0" w:space="0" w:color="auto"/>
                <w:right w:val="none" w:sz="0" w:space="0" w:color="auto"/>
              </w:divBdr>
              <w:divsChild>
                <w:div w:id="747730720">
                  <w:marLeft w:val="0"/>
                  <w:marRight w:val="0"/>
                  <w:marTop w:val="0"/>
                  <w:marBottom w:val="0"/>
                  <w:divBdr>
                    <w:top w:val="none" w:sz="0" w:space="0" w:color="auto"/>
                    <w:left w:val="none" w:sz="0" w:space="0" w:color="auto"/>
                    <w:bottom w:val="none" w:sz="0" w:space="0" w:color="auto"/>
                    <w:right w:val="none" w:sz="0" w:space="0" w:color="auto"/>
                  </w:divBdr>
                  <w:divsChild>
                    <w:div w:id="17131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3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0554">
      <w:bodyDiv w:val="1"/>
      <w:marLeft w:val="0"/>
      <w:marRight w:val="0"/>
      <w:marTop w:val="0"/>
      <w:marBottom w:val="0"/>
      <w:divBdr>
        <w:top w:val="none" w:sz="0" w:space="0" w:color="auto"/>
        <w:left w:val="none" w:sz="0" w:space="0" w:color="auto"/>
        <w:bottom w:val="none" w:sz="0" w:space="0" w:color="auto"/>
        <w:right w:val="none" w:sz="0" w:space="0" w:color="auto"/>
      </w:divBdr>
    </w:div>
    <w:div w:id="509947314">
      <w:bodyDiv w:val="1"/>
      <w:marLeft w:val="0"/>
      <w:marRight w:val="0"/>
      <w:marTop w:val="0"/>
      <w:marBottom w:val="0"/>
      <w:divBdr>
        <w:top w:val="none" w:sz="0" w:space="0" w:color="auto"/>
        <w:left w:val="none" w:sz="0" w:space="0" w:color="auto"/>
        <w:bottom w:val="none" w:sz="0" w:space="0" w:color="auto"/>
        <w:right w:val="none" w:sz="0" w:space="0" w:color="auto"/>
      </w:divBdr>
      <w:divsChild>
        <w:div w:id="412434480">
          <w:marLeft w:val="0"/>
          <w:marRight w:val="0"/>
          <w:marTop w:val="0"/>
          <w:marBottom w:val="0"/>
          <w:divBdr>
            <w:top w:val="none" w:sz="0" w:space="0" w:color="auto"/>
            <w:left w:val="none" w:sz="0" w:space="0" w:color="auto"/>
            <w:bottom w:val="none" w:sz="0" w:space="0" w:color="auto"/>
            <w:right w:val="none" w:sz="0" w:space="0" w:color="auto"/>
          </w:divBdr>
          <w:divsChild>
            <w:div w:id="1963875175">
              <w:marLeft w:val="0"/>
              <w:marRight w:val="0"/>
              <w:marTop w:val="0"/>
              <w:marBottom w:val="0"/>
              <w:divBdr>
                <w:top w:val="none" w:sz="0" w:space="0" w:color="auto"/>
                <w:left w:val="none" w:sz="0" w:space="0" w:color="auto"/>
                <w:bottom w:val="none" w:sz="0" w:space="0" w:color="auto"/>
                <w:right w:val="none" w:sz="0" w:space="0" w:color="auto"/>
              </w:divBdr>
            </w:div>
            <w:div w:id="2103142108">
              <w:marLeft w:val="0"/>
              <w:marRight w:val="0"/>
              <w:marTop w:val="0"/>
              <w:marBottom w:val="0"/>
              <w:divBdr>
                <w:top w:val="none" w:sz="0" w:space="0" w:color="auto"/>
                <w:left w:val="none" w:sz="0" w:space="0" w:color="auto"/>
                <w:bottom w:val="none" w:sz="0" w:space="0" w:color="auto"/>
                <w:right w:val="none" w:sz="0" w:space="0" w:color="auto"/>
              </w:divBdr>
              <w:divsChild>
                <w:div w:id="753822561">
                  <w:marLeft w:val="0"/>
                  <w:marRight w:val="0"/>
                  <w:marTop w:val="0"/>
                  <w:marBottom w:val="0"/>
                  <w:divBdr>
                    <w:top w:val="none" w:sz="0" w:space="0" w:color="auto"/>
                    <w:left w:val="none" w:sz="0" w:space="0" w:color="auto"/>
                    <w:bottom w:val="none" w:sz="0" w:space="0" w:color="auto"/>
                    <w:right w:val="none" w:sz="0" w:space="0" w:color="auto"/>
                  </w:divBdr>
                  <w:divsChild>
                    <w:div w:id="80697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40655">
      <w:bodyDiv w:val="1"/>
      <w:marLeft w:val="0"/>
      <w:marRight w:val="0"/>
      <w:marTop w:val="0"/>
      <w:marBottom w:val="0"/>
      <w:divBdr>
        <w:top w:val="none" w:sz="0" w:space="0" w:color="auto"/>
        <w:left w:val="none" w:sz="0" w:space="0" w:color="auto"/>
        <w:bottom w:val="none" w:sz="0" w:space="0" w:color="auto"/>
        <w:right w:val="none" w:sz="0" w:space="0" w:color="auto"/>
      </w:divBdr>
    </w:div>
    <w:div w:id="531382373">
      <w:bodyDiv w:val="1"/>
      <w:marLeft w:val="0"/>
      <w:marRight w:val="0"/>
      <w:marTop w:val="0"/>
      <w:marBottom w:val="0"/>
      <w:divBdr>
        <w:top w:val="none" w:sz="0" w:space="0" w:color="auto"/>
        <w:left w:val="none" w:sz="0" w:space="0" w:color="auto"/>
        <w:bottom w:val="none" w:sz="0" w:space="0" w:color="auto"/>
        <w:right w:val="none" w:sz="0" w:space="0" w:color="auto"/>
      </w:divBdr>
      <w:divsChild>
        <w:div w:id="1433427975">
          <w:marLeft w:val="0"/>
          <w:marRight w:val="0"/>
          <w:marTop w:val="0"/>
          <w:marBottom w:val="0"/>
          <w:divBdr>
            <w:top w:val="none" w:sz="0" w:space="0" w:color="auto"/>
            <w:left w:val="none" w:sz="0" w:space="0" w:color="auto"/>
            <w:bottom w:val="none" w:sz="0" w:space="0" w:color="auto"/>
            <w:right w:val="none" w:sz="0" w:space="0" w:color="auto"/>
          </w:divBdr>
          <w:divsChild>
            <w:div w:id="1522670562">
              <w:marLeft w:val="0"/>
              <w:marRight w:val="0"/>
              <w:marTop w:val="0"/>
              <w:marBottom w:val="0"/>
              <w:divBdr>
                <w:top w:val="none" w:sz="0" w:space="0" w:color="auto"/>
                <w:left w:val="none" w:sz="0" w:space="0" w:color="auto"/>
                <w:bottom w:val="none" w:sz="0" w:space="0" w:color="auto"/>
                <w:right w:val="none" w:sz="0" w:space="0" w:color="auto"/>
              </w:divBdr>
            </w:div>
            <w:div w:id="800273721">
              <w:marLeft w:val="0"/>
              <w:marRight w:val="0"/>
              <w:marTop w:val="0"/>
              <w:marBottom w:val="0"/>
              <w:divBdr>
                <w:top w:val="none" w:sz="0" w:space="0" w:color="auto"/>
                <w:left w:val="none" w:sz="0" w:space="0" w:color="auto"/>
                <w:bottom w:val="none" w:sz="0" w:space="0" w:color="auto"/>
                <w:right w:val="none" w:sz="0" w:space="0" w:color="auto"/>
              </w:divBdr>
            </w:div>
            <w:div w:id="1481069006">
              <w:marLeft w:val="0"/>
              <w:marRight w:val="0"/>
              <w:marTop w:val="0"/>
              <w:marBottom w:val="0"/>
              <w:divBdr>
                <w:top w:val="none" w:sz="0" w:space="0" w:color="auto"/>
                <w:left w:val="none" w:sz="0" w:space="0" w:color="auto"/>
                <w:bottom w:val="none" w:sz="0" w:space="0" w:color="auto"/>
                <w:right w:val="none" w:sz="0" w:space="0" w:color="auto"/>
              </w:divBdr>
            </w:div>
            <w:div w:id="1751538457">
              <w:marLeft w:val="0"/>
              <w:marRight w:val="0"/>
              <w:marTop w:val="0"/>
              <w:marBottom w:val="0"/>
              <w:divBdr>
                <w:top w:val="none" w:sz="0" w:space="0" w:color="auto"/>
                <w:left w:val="none" w:sz="0" w:space="0" w:color="auto"/>
                <w:bottom w:val="none" w:sz="0" w:space="0" w:color="auto"/>
                <w:right w:val="none" w:sz="0" w:space="0" w:color="auto"/>
              </w:divBdr>
            </w:div>
            <w:div w:id="43264246">
              <w:marLeft w:val="0"/>
              <w:marRight w:val="0"/>
              <w:marTop w:val="0"/>
              <w:marBottom w:val="0"/>
              <w:divBdr>
                <w:top w:val="none" w:sz="0" w:space="0" w:color="auto"/>
                <w:left w:val="none" w:sz="0" w:space="0" w:color="auto"/>
                <w:bottom w:val="none" w:sz="0" w:space="0" w:color="auto"/>
                <w:right w:val="none" w:sz="0" w:space="0" w:color="auto"/>
              </w:divBdr>
            </w:div>
            <w:div w:id="1921602928">
              <w:marLeft w:val="0"/>
              <w:marRight w:val="0"/>
              <w:marTop w:val="0"/>
              <w:marBottom w:val="0"/>
              <w:divBdr>
                <w:top w:val="none" w:sz="0" w:space="0" w:color="auto"/>
                <w:left w:val="none" w:sz="0" w:space="0" w:color="auto"/>
                <w:bottom w:val="none" w:sz="0" w:space="0" w:color="auto"/>
                <w:right w:val="none" w:sz="0" w:space="0" w:color="auto"/>
              </w:divBdr>
            </w:div>
            <w:div w:id="1312756756">
              <w:marLeft w:val="0"/>
              <w:marRight w:val="0"/>
              <w:marTop w:val="0"/>
              <w:marBottom w:val="0"/>
              <w:divBdr>
                <w:top w:val="none" w:sz="0" w:space="0" w:color="auto"/>
                <w:left w:val="none" w:sz="0" w:space="0" w:color="auto"/>
                <w:bottom w:val="none" w:sz="0" w:space="0" w:color="auto"/>
                <w:right w:val="none" w:sz="0" w:space="0" w:color="auto"/>
              </w:divBdr>
            </w:div>
            <w:div w:id="1443573348">
              <w:marLeft w:val="0"/>
              <w:marRight w:val="0"/>
              <w:marTop w:val="0"/>
              <w:marBottom w:val="0"/>
              <w:divBdr>
                <w:top w:val="none" w:sz="0" w:space="0" w:color="auto"/>
                <w:left w:val="none" w:sz="0" w:space="0" w:color="auto"/>
                <w:bottom w:val="none" w:sz="0" w:space="0" w:color="auto"/>
                <w:right w:val="none" w:sz="0" w:space="0" w:color="auto"/>
              </w:divBdr>
            </w:div>
            <w:div w:id="906257601">
              <w:marLeft w:val="0"/>
              <w:marRight w:val="0"/>
              <w:marTop w:val="0"/>
              <w:marBottom w:val="0"/>
              <w:divBdr>
                <w:top w:val="none" w:sz="0" w:space="0" w:color="auto"/>
                <w:left w:val="none" w:sz="0" w:space="0" w:color="auto"/>
                <w:bottom w:val="none" w:sz="0" w:space="0" w:color="auto"/>
                <w:right w:val="none" w:sz="0" w:space="0" w:color="auto"/>
              </w:divBdr>
            </w:div>
            <w:div w:id="1509950539">
              <w:marLeft w:val="0"/>
              <w:marRight w:val="0"/>
              <w:marTop w:val="0"/>
              <w:marBottom w:val="0"/>
              <w:divBdr>
                <w:top w:val="none" w:sz="0" w:space="0" w:color="auto"/>
                <w:left w:val="none" w:sz="0" w:space="0" w:color="auto"/>
                <w:bottom w:val="none" w:sz="0" w:space="0" w:color="auto"/>
                <w:right w:val="none" w:sz="0" w:space="0" w:color="auto"/>
              </w:divBdr>
            </w:div>
            <w:div w:id="780690527">
              <w:marLeft w:val="0"/>
              <w:marRight w:val="0"/>
              <w:marTop w:val="0"/>
              <w:marBottom w:val="0"/>
              <w:divBdr>
                <w:top w:val="none" w:sz="0" w:space="0" w:color="auto"/>
                <w:left w:val="none" w:sz="0" w:space="0" w:color="auto"/>
                <w:bottom w:val="none" w:sz="0" w:space="0" w:color="auto"/>
                <w:right w:val="none" w:sz="0" w:space="0" w:color="auto"/>
              </w:divBdr>
            </w:div>
            <w:div w:id="699628413">
              <w:marLeft w:val="0"/>
              <w:marRight w:val="0"/>
              <w:marTop w:val="0"/>
              <w:marBottom w:val="0"/>
              <w:divBdr>
                <w:top w:val="none" w:sz="0" w:space="0" w:color="auto"/>
                <w:left w:val="none" w:sz="0" w:space="0" w:color="auto"/>
                <w:bottom w:val="none" w:sz="0" w:space="0" w:color="auto"/>
                <w:right w:val="none" w:sz="0" w:space="0" w:color="auto"/>
              </w:divBdr>
            </w:div>
            <w:div w:id="313336831">
              <w:marLeft w:val="0"/>
              <w:marRight w:val="0"/>
              <w:marTop w:val="0"/>
              <w:marBottom w:val="0"/>
              <w:divBdr>
                <w:top w:val="none" w:sz="0" w:space="0" w:color="auto"/>
                <w:left w:val="none" w:sz="0" w:space="0" w:color="auto"/>
                <w:bottom w:val="none" w:sz="0" w:space="0" w:color="auto"/>
                <w:right w:val="none" w:sz="0" w:space="0" w:color="auto"/>
              </w:divBdr>
            </w:div>
            <w:div w:id="2136672085">
              <w:marLeft w:val="0"/>
              <w:marRight w:val="0"/>
              <w:marTop w:val="0"/>
              <w:marBottom w:val="0"/>
              <w:divBdr>
                <w:top w:val="none" w:sz="0" w:space="0" w:color="auto"/>
                <w:left w:val="none" w:sz="0" w:space="0" w:color="auto"/>
                <w:bottom w:val="none" w:sz="0" w:space="0" w:color="auto"/>
                <w:right w:val="none" w:sz="0" w:space="0" w:color="auto"/>
              </w:divBdr>
            </w:div>
            <w:div w:id="1287155759">
              <w:marLeft w:val="0"/>
              <w:marRight w:val="0"/>
              <w:marTop w:val="0"/>
              <w:marBottom w:val="0"/>
              <w:divBdr>
                <w:top w:val="none" w:sz="0" w:space="0" w:color="auto"/>
                <w:left w:val="none" w:sz="0" w:space="0" w:color="auto"/>
                <w:bottom w:val="none" w:sz="0" w:space="0" w:color="auto"/>
                <w:right w:val="none" w:sz="0" w:space="0" w:color="auto"/>
              </w:divBdr>
            </w:div>
            <w:div w:id="1862862601">
              <w:marLeft w:val="0"/>
              <w:marRight w:val="0"/>
              <w:marTop w:val="0"/>
              <w:marBottom w:val="0"/>
              <w:divBdr>
                <w:top w:val="none" w:sz="0" w:space="0" w:color="auto"/>
                <w:left w:val="none" w:sz="0" w:space="0" w:color="auto"/>
                <w:bottom w:val="none" w:sz="0" w:space="0" w:color="auto"/>
                <w:right w:val="none" w:sz="0" w:space="0" w:color="auto"/>
              </w:divBdr>
            </w:div>
            <w:div w:id="1862164521">
              <w:marLeft w:val="0"/>
              <w:marRight w:val="0"/>
              <w:marTop w:val="0"/>
              <w:marBottom w:val="0"/>
              <w:divBdr>
                <w:top w:val="none" w:sz="0" w:space="0" w:color="auto"/>
                <w:left w:val="none" w:sz="0" w:space="0" w:color="auto"/>
                <w:bottom w:val="none" w:sz="0" w:space="0" w:color="auto"/>
                <w:right w:val="none" w:sz="0" w:space="0" w:color="auto"/>
              </w:divBdr>
            </w:div>
            <w:div w:id="501355572">
              <w:marLeft w:val="0"/>
              <w:marRight w:val="0"/>
              <w:marTop w:val="0"/>
              <w:marBottom w:val="0"/>
              <w:divBdr>
                <w:top w:val="none" w:sz="0" w:space="0" w:color="auto"/>
                <w:left w:val="none" w:sz="0" w:space="0" w:color="auto"/>
                <w:bottom w:val="none" w:sz="0" w:space="0" w:color="auto"/>
                <w:right w:val="none" w:sz="0" w:space="0" w:color="auto"/>
              </w:divBdr>
            </w:div>
            <w:div w:id="78488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23133">
      <w:bodyDiv w:val="1"/>
      <w:marLeft w:val="0"/>
      <w:marRight w:val="0"/>
      <w:marTop w:val="0"/>
      <w:marBottom w:val="0"/>
      <w:divBdr>
        <w:top w:val="none" w:sz="0" w:space="0" w:color="auto"/>
        <w:left w:val="none" w:sz="0" w:space="0" w:color="auto"/>
        <w:bottom w:val="none" w:sz="0" w:space="0" w:color="auto"/>
        <w:right w:val="none" w:sz="0" w:space="0" w:color="auto"/>
      </w:divBdr>
    </w:div>
    <w:div w:id="545721841">
      <w:bodyDiv w:val="1"/>
      <w:marLeft w:val="0"/>
      <w:marRight w:val="0"/>
      <w:marTop w:val="0"/>
      <w:marBottom w:val="0"/>
      <w:divBdr>
        <w:top w:val="none" w:sz="0" w:space="0" w:color="auto"/>
        <w:left w:val="none" w:sz="0" w:space="0" w:color="auto"/>
        <w:bottom w:val="none" w:sz="0" w:space="0" w:color="auto"/>
        <w:right w:val="none" w:sz="0" w:space="0" w:color="auto"/>
      </w:divBdr>
    </w:div>
    <w:div w:id="548296992">
      <w:bodyDiv w:val="1"/>
      <w:marLeft w:val="0"/>
      <w:marRight w:val="0"/>
      <w:marTop w:val="0"/>
      <w:marBottom w:val="0"/>
      <w:divBdr>
        <w:top w:val="none" w:sz="0" w:space="0" w:color="auto"/>
        <w:left w:val="none" w:sz="0" w:space="0" w:color="auto"/>
        <w:bottom w:val="none" w:sz="0" w:space="0" w:color="auto"/>
        <w:right w:val="none" w:sz="0" w:space="0" w:color="auto"/>
      </w:divBdr>
    </w:div>
    <w:div w:id="555746634">
      <w:bodyDiv w:val="1"/>
      <w:marLeft w:val="0"/>
      <w:marRight w:val="0"/>
      <w:marTop w:val="0"/>
      <w:marBottom w:val="0"/>
      <w:divBdr>
        <w:top w:val="none" w:sz="0" w:space="0" w:color="auto"/>
        <w:left w:val="none" w:sz="0" w:space="0" w:color="auto"/>
        <w:bottom w:val="none" w:sz="0" w:space="0" w:color="auto"/>
        <w:right w:val="none" w:sz="0" w:space="0" w:color="auto"/>
      </w:divBdr>
    </w:div>
    <w:div w:id="570316916">
      <w:bodyDiv w:val="1"/>
      <w:marLeft w:val="0"/>
      <w:marRight w:val="0"/>
      <w:marTop w:val="0"/>
      <w:marBottom w:val="0"/>
      <w:divBdr>
        <w:top w:val="none" w:sz="0" w:space="0" w:color="auto"/>
        <w:left w:val="none" w:sz="0" w:space="0" w:color="auto"/>
        <w:bottom w:val="none" w:sz="0" w:space="0" w:color="auto"/>
        <w:right w:val="none" w:sz="0" w:space="0" w:color="auto"/>
      </w:divBdr>
    </w:div>
    <w:div w:id="587421379">
      <w:bodyDiv w:val="1"/>
      <w:marLeft w:val="0"/>
      <w:marRight w:val="0"/>
      <w:marTop w:val="0"/>
      <w:marBottom w:val="0"/>
      <w:divBdr>
        <w:top w:val="none" w:sz="0" w:space="0" w:color="auto"/>
        <w:left w:val="none" w:sz="0" w:space="0" w:color="auto"/>
        <w:bottom w:val="none" w:sz="0" w:space="0" w:color="auto"/>
        <w:right w:val="none" w:sz="0" w:space="0" w:color="auto"/>
      </w:divBdr>
    </w:div>
    <w:div w:id="592055415">
      <w:bodyDiv w:val="1"/>
      <w:marLeft w:val="0"/>
      <w:marRight w:val="0"/>
      <w:marTop w:val="0"/>
      <w:marBottom w:val="0"/>
      <w:divBdr>
        <w:top w:val="none" w:sz="0" w:space="0" w:color="auto"/>
        <w:left w:val="none" w:sz="0" w:space="0" w:color="auto"/>
        <w:bottom w:val="none" w:sz="0" w:space="0" w:color="auto"/>
        <w:right w:val="none" w:sz="0" w:space="0" w:color="auto"/>
      </w:divBdr>
    </w:div>
    <w:div w:id="635066132">
      <w:bodyDiv w:val="1"/>
      <w:marLeft w:val="0"/>
      <w:marRight w:val="0"/>
      <w:marTop w:val="0"/>
      <w:marBottom w:val="0"/>
      <w:divBdr>
        <w:top w:val="none" w:sz="0" w:space="0" w:color="auto"/>
        <w:left w:val="none" w:sz="0" w:space="0" w:color="auto"/>
        <w:bottom w:val="none" w:sz="0" w:space="0" w:color="auto"/>
        <w:right w:val="none" w:sz="0" w:space="0" w:color="auto"/>
      </w:divBdr>
    </w:div>
    <w:div w:id="639461119">
      <w:bodyDiv w:val="1"/>
      <w:marLeft w:val="0"/>
      <w:marRight w:val="0"/>
      <w:marTop w:val="0"/>
      <w:marBottom w:val="0"/>
      <w:divBdr>
        <w:top w:val="none" w:sz="0" w:space="0" w:color="auto"/>
        <w:left w:val="none" w:sz="0" w:space="0" w:color="auto"/>
        <w:bottom w:val="none" w:sz="0" w:space="0" w:color="auto"/>
        <w:right w:val="none" w:sz="0" w:space="0" w:color="auto"/>
      </w:divBdr>
    </w:div>
    <w:div w:id="660279451">
      <w:bodyDiv w:val="1"/>
      <w:marLeft w:val="0"/>
      <w:marRight w:val="0"/>
      <w:marTop w:val="0"/>
      <w:marBottom w:val="0"/>
      <w:divBdr>
        <w:top w:val="none" w:sz="0" w:space="0" w:color="auto"/>
        <w:left w:val="none" w:sz="0" w:space="0" w:color="auto"/>
        <w:bottom w:val="none" w:sz="0" w:space="0" w:color="auto"/>
        <w:right w:val="none" w:sz="0" w:space="0" w:color="auto"/>
      </w:divBdr>
    </w:div>
    <w:div w:id="695811295">
      <w:bodyDiv w:val="1"/>
      <w:marLeft w:val="0"/>
      <w:marRight w:val="0"/>
      <w:marTop w:val="0"/>
      <w:marBottom w:val="0"/>
      <w:divBdr>
        <w:top w:val="none" w:sz="0" w:space="0" w:color="auto"/>
        <w:left w:val="none" w:sz="0" w:space="0" w:color="auto"/>
        <w:bottom w:val="none" w:sz="0" w:space="0" w:color="auto"/>
        <w:right w:val="none" w:sz="0" w:space="0" w:color="auto"/>
      </w:divBdr>
      <w:divsChild>
        <w:div w:id="1610815992">
          <w:marLeft w:val="0"/>
          <w:marRight w:val="0"/>
          <w:marTop w:val="0"/>
          <w:marBottom w:val="0"/>
          <w:divBdr>
            <w:top w:val="none" w:sz="0" w:space="0" w:color="auto"/>
            <w:left w:val="none" w:sz="0" w:space="0" w:color="auto"/>
            <w:bottom w:val="none" w:sz="0" w:space="0" w:color="auto"/>
            <w:right w:val="none" w:sz="0" w:space="0" w:color="auto"/>
          </w:divBdr>
          <w:divsChild>
            <w:div w:id="1960719273">
              <w:marLeft w:val="0"/>
              <w:marRight w:val="0"/>
              <w:marTop w:val="0"/>
              <w:marBottom w:val="0"/>
              <w:divBdr>
                <w:top w:val="none" w:sz="0" w:space="0" w:color="auto"/>
                <w:left w:val="none" w:sz="0" w:space="0" w:color="auto"/>
                <w:bottom w:val="none" w:sz="0" w:space="0" w:color="auto"/>
                <w:right w:val="none" w:sz="0" w:space="0" w:color="auto"/>
              </w:divBdr>
            </w:div>
            <w:div w:id="876743349">
              <w:marLeft w:val="0"/>
              <w:marRight w:val="0"/>
              <w:marTop w:val="0"/>
              <w:marBottom w:val="0"/>
              <w:divBdr>
                <w:top w:val="none" w:sz="0" w:space="0" w:color="auto"/>
                <w:left w:val="none" w:sz="0" w:space="0" w:color="auto"/>
                <w:bottom w:val="none" w:sz="0" w:space="0" w:color="auto"/>
                <w:right w:val="none" w:sz="0" w:space="0" w:color="auto"/>
              </w:divBdr>
              <w:divsChild>
                <w:div w:id="797794369">
                  <w:marLeft w:val="0"/>
                  <w:marRight w:val="0"/>
                  <w:marTop w:val="0"/>
                  <w:marBottom w:val="0"/>
                  <w:divBdr>
                    <w:top w:val="none" w:sz="0" w:space="0" w:color="auto"/>
                    <w:left w:val="none" w:sz="0" w:space="0" w:color="auto"/>
                    <w:bottom w:val="none" w:sz="0" w:space="0" w:color="auto"/>
                    <w:right w:val="none" w:sz="0" w:space="0" w:color="auto"/>
                  </w:divBdr>
                  <w:divsChild>
                    <w:div w:id="210869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7509">
      <w:bodyDiv w:val="1"/>
      <w:marLeft w:val="0"/>
      <w:marRight w:val="0"/>
      <w:marTop w:val="0"/>
      <w:marBottom w:val="0"/>
      <w:divBdr>
        <w:top w:val="none" w:sz="0" w:space="0" w:color="auto"/>
        <w:left w:val="none" w:sz="0" w:space="0" w:color="auto"/>
        <w:bottom w:val="none" w:sz="0" w:space="0" w:color="auto"/>
        <w:right w:val="none" w:sz="0" w:space="0" w:color="auto"/>
      </w:divBdr>
    </w:div>
    <w:div w:id="731778943">
      <w:bodyDiv w:val="1"/>
      <w:marLeft w:val="0"/>
      <w:marRight w:val="0"/>
      <w:marTop w:val="0"/>
      <w:marBottom w:val="0"/>
      <w:divBdr>
        <w:top w:val="none" w:sz="0" w:space="0" w:color="auto"/>
        <w:left w:val="none" w:sz="0" w:space="0" w:color="auto"/>
        <w:bottom w:val="none" w:sz="0" w:space="0" w:color="auto"/>
        <w:right w:val="none" w:sz="0" w:space="0" w:color="auto"/>
      </w:divBdr>
    </w:div>
    <w:div w:id="736972148">
      <w:bodyDiv w:val="1"/>
      <w:marLeft w:val="0"/>
      <w:marRight w:val="0"/>
      <w:marTop w:val="0"/>
      <w:marBottom w:val="0"/>
      <w:divBdr>
        <w:top w:val="none" w:sz="0" w:space="0" w:color="auto"/>
        <w:left w:val="none" w:sz="0" w:space="0" w:color="auto"/>
        <w:bottom w:val="none" w:sz="0" w:space="0" w:color="auto"/>
        <w:right w:val="none" w:sz="0" w:space="0" w:color="auto"/>
      </w:divBdr>
      <w:divsChild>
        <w:div w:id="530806072">
          <w:marLeft w:val="0"/>
          <w:marRight w:val="0"/>
          <w:marTop w:val="0"/>
          <w:marBottom w:val="0"/>
          <w:divBdr>
            <w:top w:val="none" w:sz="0" w:space="0" w:color="auto"/>
            <w:left w:val="none" w:sz="0" w:space="0" w:color="auto"/>
            <w:bottom w:val="none" w:sz="0" w:space="0" w:color="auto"/>
            <w:right w:val="none" w:sz="0" w:space="0" w:color="auto"/>
          </w:divBdr>
          <w:divsChild>
            <w:div w:id="547569952">
              <w:marLeft w:val="0"/>
              <w:marRight w:val="0"/>
              <w:marTop w:val="0"/>
              <w:marBottom w:val="0"/>
              <w:divBdr>
                <w:top w:val="none" w:sz="0" w:space="0" w:color="auto"/>
                <w:left w:val="none" w:sz="0" w:space="0" w:color="auto"/>
                <w:bottom w:val="none" w:sz="0" w:space="0" w:color="auto"/>
                <w:right w:val="none" w:sz="0" w:space="0" w:color="auto"/>
              </w:divBdr>
            </w:div>
            <w:div w:id="165050116">
              <w:marLeft w:val="0"/>
              <w:marRight w:val="0"/>
              <w:marTop w:val="0"/>
              <w:marBottom w:val="0"/>
              <w:divBdr>
                <w:top w:val="none" w:sz="0" w:space="0" w:color="auto"/>
                <w:left w:val="none" w:sz="0" w:space="0" w:color="auto"/>
                <w:bottom w:val="none" w:sz="0" w:space="0" w:color="auto"/>
                <w:right w:val="none" w:sz="0" w:space="0" w:color="auto"/>
              </w:divBdr>
              <w:divsChild>
                <w:div w:id="1384133169">
                  <w:marLeft w:val="0"/>
                  <w:marRight w:val="0"/>
                  <w:marTop w:val="0"/>
                  <w:marBottom w:val="0"/>
                  <w:divBdr>
                    <w:top w:val="none" w:sz="0" w:space="0" w:color="auto"/>
                    <w:left w:val="none" w:sz="0" w:space="0" w:color="auto"/>
                    <w:bottom w:val="none" w:sz="0" w:space="0" w:color="auto"/>
                    <w:right w:val="none" w:sz="0" w:space="0" w:color="auto"/>
                  </w:divBdr>
                  <w:divsChild>
                    <w:div w:id="27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4944">
              <w:marLeft w:val="0"/>
              <w:marRight w:val="0"/>
              <w:marTop w:val="0"/>
              <w:marBottom w:val="0"/>
              <w:divBdr>
                <w:top w:val="none" w:sz="0" w:space="0" w:color="auto"/>
                <w:left w:val="none" w:sz="0" w:space="0" w:color="auto"/>
                <w:bottom w:val="none" w:sz="0" w:space="0" w:color="auto"/>
                <w:right w:val="none" w:sz="0" w:space="0" w:color="auto"/>
              </w:divBdr>
            </w:div>
          </w:divsChild>
        </w:div>
        <w:div w:id="2063165479">
          <w:marLeft w:val="0"/>
          <w:marRight w:val="0"/>
          <w:marTop w:val="0"/>
          <w:marBottom w:val="0"/>
          <w:divBdr>
            <w:top w:val="none" w:sz="0" w:space="0" w:color="auto"/>
            <w:left w:val="none" w:sz="0" w:space="0" w:color="auto"/>
            <w:bottom w:val="none" w:sz="0" w:space="0" w:color="auto"/>
            <w:right w:val="none" w:sz="0" w:space="0" w:color="auto"/>
          </w:divBdr>
          <w:divsChild>
            <w:div w:id="962224833">
              <w:marLeft w:val="0"/>
              <w:marRight w:val="0"/>
              <w:marTop w:val="0"/>
              <w:marBottom w:val="0"/>
              <w:divBdr>
                <w:top w:val="none" w:sz="0" w:space="0" w:color="auto"/>
                <w:left w:val="none" w:sz="0" w:space="0" w:color="auto"/>
                <w:bottom w:val="none" w:sz="0" w:space="0" w:color="auto"/>
                <w:right w:val="none" w:sz="0" w:space="0" w:color="auto"/>
              </w:divBdr>
            </w:div>
            <w:div w:id="607545565">
              <w:marLeft w:val="0"/>
              <w:marRight w:val="0"/>
              <w:marTop w:val="0"/>
              <w:marBottom w:val="0"/>
              <w:divBdr>
                <w:top w:val="none" w:sz="0" w:space="0" w:color="auto"/>
                <w:left w:val="none" w:sz="0" w:space="0" w:color="auto"/>
                <w:bottom w:val="none" w:sz="0" w:space="0" w:color="auto"/>
                <w:right w:val="none" w:sz="0" w:space="0" w:color="auto"/>
              </w:divBdr>
              <w:divsChild>
                <w:div w:id="1498107587">
                  <w:marLeft w:val="0"/>
                  <w:marRight w:val="0"/>
                  <w:marTop w:val="0"/>
                  <w:marBottom w:val="0"/>
                  <w:divBdr>
                    <w:top w:val="none" w:sz="0" w:space="0" w:color="auto"/>
                    <w:left w:val="none" w:sz="0" w:space="0" w:color="auto"/>
                    <w:bottom w:val="none" w:sz="0" w:space="0" w:color="auto"/>
                    <w:right w:val="none" w:sz="0" w:space="0" w:color="auto"/>
                  </w:divBdr>
                  <w:divsChild>
                    <w:div w:id="5404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33858">
      <w:bodyDiv w:val="1"/>
      <w:marLeft w:val="0"/>
      <w:marRight w:val="0"/>
      <w:marTop w:val="0"/>
      <w:marBottom w:val="0"/>
      <w:divBdr>
        <w:top w:val="none" w:sz="0" w:space="0" w:color="auto"/>
        <w:left w:val="none" w:sz="0" w:space="0" w:color="auto"/>
        <w:bottom w:val="none" w:sz="0" w:space="0" w:color="auto"/>
        <w:right w:val="none" w:sz="0" w:space="0" w:color="auto"/>
      </w:divBdr>
    </w:div>
    <w:div w:id="763502582">
      <w:bodyDiv w:val="1"/>
      <w:marLeft w:val="0"/>
      <w:marRight w:val="0"/>
      <w:marTop w:val="0"/>
      <w:marBottom w:val="0"/>
      <w:divBdr>
        <w:top w:val="none" w:sz="0" w:space="0" w:color="auto"/>
        <w:left w:val="none" w:sz="0" w:space="0" w:color="auto"/>
        <w:bottom w:val="none" w:sz="0" w:space="0" w:color="auto"/>
        <w:right w:val="none" w:sz="0" w:space="0" w:color="auto"/>
      </w:divBdr>
    </w:div>
    <w:div w:id="764308926">
      <w:bodyDiv w:val="1"/>
      <w:marLeft w:val="0"/>
      <w:marRight w:val="0"/>
      <w:marTop w:val="0"/>
      <w:marBottom w:val="0"/>
      <w:divBdr>
        <w:top w:val="none" w:sz="0" w:space="0" w:color="auto"/>
        <w:left w:val="none" w:sz="0" w:space="0" w:color="auto"/>
        <w:bottom w:val="none" w:sz="0" w:space="0" w:color="auto"/>
        <w:right w:val="none" w:sz="0" w:space="0" w:color="auto"/>
      </w:divBdr>
    </w:div>
    <w:div w:id="765923808">
      <w:bodyDiv w:val="1"/>
      <w:marLeft w:val="0"/>
      <w:marRight w:val="0"/>
      <w:marTop w:val="0"/>
      <w:marBottom w:val="0"/>
      <w:divBdr>
        <w:top w:val="none" w:sz="0" w:space="0" w:color="auto"/>
        <w:left w:val="none" w:sz="0" w:space="0" w:color="auto"/>
        <w:bottom w:val="none" w:sz="0" w:space="0" w:color="auto"/>
        <w:right w:val="none" w:sz="0" w:space="0" w:color="auto"/>
      </w:divBdr>
    </w:div>
    <w:div w:id="766117004">
      <w:bodyDiv w:val="1"/>
      <w:marLeft w:val="0"/>
      <w:marRight w:val="0"/>
      <w:marTop w:val="0"/>
      <w:marBottom w:val="0"/>
      <w:divBdr>
        <w:top w:val="none" w:sz="0" w:space="0" w:color="auto"/>
        <w:left w:val="none" w:sz="0" w:space="0" w:color="auto"/>
        <w:bottom w:val="none" w:sz="0" w:space="0" w:color="auto"/>
        <w:right w:val="none" w:sz="0" w:space="0" w:color="auto"/>
      </w:divBdr>
    </w:div>
    <w:div w:id="771558759">
      <w:bodyDiv w:val="1"/>
      <w:marLeft w:val="0"/>
      <w:marRight w:val="0"/>
      <w:marTop w:val="0"/>
      <w:marBottom w:val="0"/>
      <w:divBdr>
        <w:top w:val="none" w:sz="0" w:space="0" w:color="auto"/>
        <w:left w:val="none" w:sz="0" w:space="0" w:color="auto"/>
        <w:bottom w:val="none" w:sz="0" w:space="0" w:color="auto"/>
        <w:right w:val="none" w:sz="0" w:space="0" w:color="auto"/>
      </w:divBdr>
    </w:div>
    <w:div w:id="776602179">
      <w:bodyDiv w:val="1"/>
      <w:marLeft w:val="0"/>
      <w:marRight w:val="0"/>
      <w:marTop w:val="0"/>
      <w:marBottom w:val="0"/>
      <w:divBdr>
        <w:top w:val="none" w:sz="0" w:space="0" w:color="auto"/>
        <w:left w:val="none" w:sz="0" w:space="0" w:color="auto"/>
        <w:bottom w:val="none" w:sz="0" w:space="0" w:color="auto"/>
        <w:right w:val="none" w:sz="0" w:space="0" w:color="auto"/>
      </w:divBdr>
    </w:div>
    <w:div w:id="784278329">
      <w:bodyDiv w:val="1"/>
      <w:marLeft w:val="0"/>
      <w:marRight w:val="0"/>
      <w:marTop w:val="0"/>
      <w:marBottom w:val="0"/>
      <w:divBdr>
        <w:top w:val="none" w:sz="0" w:space="0" w:color="auto"/>
        <w:left w:val="none" w:sz="0" w:space="0" w:color="auto"/>
        <w:bottom w:val="none" w:sz="0" w:space="0" w:color="auto"/>
        <w:right w:val="none" w:sz="0" w:space="0" w:color="auto"/>
      </w:divBdr>
    </w:div>
    <w:div w:id="804202274">
      <w:bodyDiv w:val="1"/>
      <w:marLeft w:val="0"/>
      <w:marRight w:val="0"/>
      <w:marTop w:val="0"/>
      <w:marBottom w:val="0"/>
      <w:divBdr>
        <w:top w:val="none" w:sz="0" w:space="0" w:color="auto"/>
        <w:left w:val="none" w:sz="0" w:space="0" w:color="auto"/>
        <w:bottom w:val="none" w:sz="0" w:space="0" w:color="auto"/>
        <w:right w:val="none" w:sz="0" w:space="0" w:color="auto"/>
      </w:divBdr>
    </w:div>
    <w:div w:id="812984797">
      <w:bodyDiv w:val="1"/>
      <w:marLeft w:val="0"/>
      <w:marRight w:val="0"/>
      <w:marTop w:val="0"/>
      <w:marBottom w:val="0"/>
      <w:divBdr>
        <w:top w:val="none" w:sz="0" w:space="0" w:color="auto"/>
        <w:left w:val="none" w:sz="0" w:space="0" w:color="auto"/>
        <w:bottom w:val="none" w:sz="0" w:space="0" w:color="auto"/>
        <w:right w:val="none" w:sz="0" w:space="0" w:color="auto"/>
      </w:divBdr>
    </w:div>
    <w:div w:id="823814211">
      <w:bodyDiv w:val="1"/>
      <w:marLeft w:val="0"/>
      <w:marRight w:val="0"/>
      <w:marTop w:val="0"/>
      <w:marBottom w:val="0"/>
      <w:divBdr>
        <w:top w:val="none" w:sz="0" w:space="0" w:color="auto"/>
        <w:left w:val="none" w:sz="0" w:space="0" w:color="auto"/>
        <w:bottom w:val="none" w:sz="0" w:space="0" w:color="auto"/>
        <w:right w:val="none" w:sz="0" w:space="0" w:color="auto"/>
      </w:divBdr>
    </w:div>
    <w:div w:id="824784657">
      <w:bodyDiv w:val="1"/>
      <w:marLeft w:val="0"/>
      <w:marRight w:val="0"/>
      <w:marTop w:val="0"/>
      <w:marBottom w:val="0"/>
      <w:divBdr>
        <w:top w:val="none" w:sz="0" w:space="0" w:color="auto"/>
        <w:left w:val="none" w:sz="0" w:space="0" w:color="auto"/>
        <w:bottom w:val="none" w:sz="0" w:space="0" w:color="auto"/>
        <w:right w:val="none" w:sz="0" w:space="0" w:color="auto"/>
      </w:divBdr>
    </w:div>
    <w:div w:id="839124242">
      <w:bodyDiv w:val="1"/>
      <w:marLeft w:val="0"/>
      <w:marRight w:val="0"/>
      <w:marTop w:val="0"/>
      <w:marBottom w:val="0"/>
      <w:divBdr>
        <w:top w:val="none" w:sz="0" w:space="0" w:color="auto"/>
        <w:left w:val="none" w:sz="0" w:space="0" w:color="auto"/>
        <w:bottom w:val="none" w:sz="0" w:space="0" w:color="auto"/>
        <w:right w:val="none" w:sz="0" w:space="0" w:color="auto"/>
      </w:divBdr>
      <w:divsChild>
        <w:div w:id="1776631964">
          <w:marLeft w:val="0"/>
          <w:marRight w:val="0"/>
          <w:marTop w:val="0"/>
          <w:marBottom w:val="0"/>
          <w:divBdr>
            <w:top w:val="none" w:sz="0" w:space="0" w:color="auto"/>
            <w:left w:val="none" w:sz="0" w:space="0" w:color="auto"/>
            <w:bottom w:val="none" w:sz="0" w:space="0" w:color="auto"/>
            <w:right w:val="none" w:sz="0" w:space="0" w:color="auto"/>
          </w:divBdr>
          <w:divsChild>
            <w:div w:id="852492756">
              <w:marLeft w:val="0"/>
              <w:marRight w:val="0"/>
              <w:marTop w:val="0"/>
              <w:marBottom w:val="0"/>
              <w:divBdr>
                <w:top w:val="none" w:sz="0" w:space="0" w:color="auto"/>
                <w:left w:val="none" w:sz="0" w:space="0" w:color="auto"/>
                <w:bottom w:val="none" w:sz="0" w:space="0" w:color="auto"/>
                <w:right w:val="none" w:sz="0" w:space="0" w:color="auto"/>
              </w:divBdr>
            </w:div>
            <w:div w:id="1044057856">
              <w:marLeft w:val="0"/>
              <w:marRight w:val="0"/>
              <w:marTop w:val="0"/>
              <w:marBottom w:val="0"/>
              <w:divBdr>
                <w:top w:val="none" w:sz="0" w:space="0" w:color="auto"/>
                <w:left w:val="none" w:sz="0" w:space="0" w:color="auto"/>
                <w:bottom w:val="none" w:sz="0" w:space="0" w:color="auto"/>
                <w:right w:val="none" w:sz="0" w:space="0" w:color="auto"/>
              </w:divBdr>
              <w:divsChild>
                <w:div w:id="685719201">
                  <w:marLeft w:val="0"/>
                  <w:marRight w:val="0"/>
                  <w:marTop w:val="0"/>
                  <w:marBottom w:val="0"/>
                  <w:divBdr>
                    <w:top w:val="none" w:sz="0" w:space="0" w:color="auto"/>
                    <w:left w:val="none" w:sz="0" w:space="0" w:color="auto"/>
                    <w:bottom w:val="none" w:sz="0" w:space="0" w:color="auto"/>
                    <w:right w:val="none" w:sz="0" w:space="0" w:color="auto"/>
                  </w:divBdr>
                  <w:divsChild>
                    <w:div w:id="93120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2018">
      <w:bodyDiv w:val="1"/>
      <w:marLeft w:val="0"/>
      <w:marRight w:val="0"/>
      <w:marTop w:val="0"/>
      <w:marBottom w:val="0"/>
      <w:divBdr>
        <w:top w:val="none" w:sz="0" w:space="0" w:color="auto"/>
        <w:left w:val="none" w:sz="0" w:space="0" w:color="auto"/>
        <w:bottom w:val="none" w:sz="0" w:space="0" w:color="auto"/>
        <w:right w:val="none" w:sz="0" w:space="0" w:color="auto"/>
      </w:divBdr>
    </w:div>
    <w:div w:id="844319239">
      <w:bodyDiv w:val="1"/>
      <w:marLeft w:val="0"/>
      <w:marRight w:val="0"/>
      <w:marTop w:val="0"/>
      <w:marBottom w:val="0"/>
      <w:divBdr>
        <w:top w:val="none" w:sz="0" w:space="0" w:color="auto"/>
        <w:left w:val="none" w:sz="0" w:space="0" w:color="auto"/>
        <w:bottom w:val="none" w:sz="0" w:space="0" w:color="auto"/>
        <w:right w:val="none" w:sz="0" w:space="0" w:color="auto"/>
      </w:divBdr>
    </w:div>
    <w:div w:id="864635487">
      <w:bodyDiv w:val="1"/>
      <w:marLeft w:val="0"/>
      <w:marRight w:val="0"/>
      <w:marTop w:val="0"/>
      <w:marBottom w:val="0"/>
      <w:divBdr>
        <w:top w:val="none" w:sz="0" w:space="0" w:color="auto"/>
        <w:left w:val="none" w:sz="0" w:space="0" w:color="auto"/>
        <w:bottom w:val="none" w:sz="0" w:space="0" w:color="auto"/>
        <w:right w:val="none" w:sz="0" w:space="0" w:color="auto"/>
      </w:divBdr>
      <w:divsChild>
        <w:div w:id="1339311043">
          <w:marLeft w:val="0"/>
          <w:marRight w:val="0"/>
          <w:marTop w:val="0"/>
          <w:marBottom w:val="0"/>
          <w:divBdr>
            <w:top w:val="none" w:sz="0" w:space="0" w:color="auto"/>
            <w:left w:val="none" w:sz="0" w:space="0" w:color="auto"/>
            <w:bottom w:val="none" w:sz="0" w:space="0" w:color="auto"/>
            <w:right w:val="none" w:sz="0" w:space="0" w:color="auto"/>
          </w:divBdr>
          <w:divsChild>
            <w:div w:id="1284725854">
              <w:marLeft w:val="0"/>
              <w:marRight w:val="0"/>
              <w:marTop w:val="0"/>
              <w:marBottom w:val="0"/>
              <w:divBdr>
                <w:top w:val="none" w:sz="0" w:space="0" w:color="auto"/>
                <w:left w:val="none" w:sz="0" w:space="0" w:color="auto"/>
                <w:bottom w:val="none" w:sz="0" w:space="0" w:color="auto"/>
                <w:right w:val="none" w:sz="0" w:space="0" w:color="auto"/>
              </w:divBdr>
            </w:div>
            <w:div w:id="1104499611">
              <w:marLeft w:val="0"/>
              <w:marRight w:val="0"/>
              <w:marTop w:val="0"/>
              <w:marBottom w:val="0"/>
              <w:divBdr>
                <w:top w:val="none" w:sz="0" w:space="0" w:color="auto"/>
                <w:left w:val="none" w:sz="0" w:space="0" w:color="auto"/>
                <w:bottom w:val="none" w:sz="0" w:space="0" w:color="auto"/>
                <w:right w:val="none" w:sz="0" w:space="0" w:color="auto"/>
              </w:divBdr>
              <w:divsChild>
                <w:div w:id="1827090727">
                  <w:marLeft w:val="0"/>
                  <w:marRight w:val="0"/>
                  <w:marTop w:val="0"/>
                  <w:marBottom w:val="0"/>
                  <w:divBdr>
                    <w:top w:val="none" w:sz="0" w:space="0" w:color="auto"/>
                    <w:left w:val="none" w:sz="0" w:space="0" w:color="auto"/>
                    <w:bottom w:val="none" w:sz="0" w:space="0" w:color="auto"/>
                    <w:right w:val="none" w:sz="0" w:space="0" w:color="auto"/>
                  </w:divBdr>
                  <w:divsChild>
                    <w:div w:id="52606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9477">
      <w:bodyDiv w:val="1"/>
      <w:marLeft w:val="0"/>
      <w:marRight w:val="0"/>
      <w:marTop w:val="0"/>
      <w:marBottom w:val="0"/>
      <w:divBdr>
        <w:top w:val="none" w:sz="0" w:space="0" w:color="auto"/>
        <w:left w:val="none" w:sz="0" w:space="0" w:color="auto"/>
        <w:bottom w:val="none" w:sz="0" w:space="0" w:color="auto"/>
        <w:right w:val="none" w:sz="0" w:space="0" w:color="auto"/>
      </w:divBdr>
    </w:div>
    <w:div w:id="874973417">
      <w:bodyDiv w:val="1"/>
      <w:marLeft w:val="0"/>
      <w:marRight w:val="0"/>
      <w:marTop w:val="0"/>
      <w:marBottom w:val="0"/>
      <w:divBdr>
        <w:top w:val="none" w:sz="0" w:space="0" w:color="auto"/>
        <w:left w:val="none" w:sz="0" w:space="0" w:color="auto"/>
        <w:bottom w:val="none" w:sz="0" w:space="0" w:color="auto"/>
        <w:right w:val="none" w:sz="0" w:space="0" w:color="auto"/>
      </w:divBdr>
      <w:divsChild>
        <w:div w:id="104471354">
          <w:marLeft w:val="0"/>
          <w:marRight w:val="0"/>
          <w:marTop w:val="0"/>
          <w:marBottom w:val="0"/>
          <w:divBdr>
            <w:top w:val="none" w:sz="0" w:space="0" w:color="auto"/>
            <w:left w:val="none" w:sz="0" w:space="0" w:color="auto"/>
            <w:bottom w:val="none" w:sz="0" w:space="0" w:color="auto"/>
            <w:right w:val="none" w:sz="0" w:space="0" w:color="auto"/>
          </w:divBdr>
          <w:divsChild>
            <w:div w:id="855265622">
              <w:marLeft w:val="0"/>
              <w:marRight w:val="0"/>
              <w:marTop w:val="0"/>
              <w:marBottom w:val="0"/>
              <w:divBdr>
                <w:top w:val="none" w:sz="0" w:space="0" w:color="auto"/>
                <w:left w:val="none" w:sz="0" w:space="0" w:color="auto"/>
                <w:bottom w:val="none" w:sz="0" w:space="0" w:color="auto"/>
                <w:right w:val="none" w:sz="0" w:space="0" w:color="auto"/>
              </w:divBdr>
            </w:div>
            <w:div w:id="341670721">
              <w:marLeft w:val="0"/>
              <w:marRight w:val="0"/>
              <w:marTop w:val="0"/>
              <w:marBottom w:val="0"/>
              <w:divBdr>
                <w:top w:val="none" w:sz="0" w:space="0" w:color="auto"/>
                <w:left w:val="none" w:sz="0" w:space="0" w:color="auto"/>
                <w:bottom w:val="none" w:sz="0" w:space="0" w:color="auto"/>
                <w:right w:val="none" w:sz="0" w:space="0" w:color="auto"/>
              </w:divBdr>
              <w:divsChild>
                <w:div w:id="199361403">
                  <w:marLeft w:val="0"/>
                  <w:marRight w:val="0"/>
                  <w:marTop w:val="0"/>
                  <w:marBottom w:val="0"/>
                  <w:divBdr>
                    <w:top w:val="none" w:sz="0" w:space="0" w:color="auto"/>
                    <w:left w:val="none" w:sz="0" w:space="0" w:color="auto"/>
                    <w:bottom w:val="none" w:sz="0" w:space="0" w:color="auto"/>
                    <w:right w:val="none" w:sz="0" w:space="0" w:color="auto"/>
                  </w:divBdr>
                  <w:divsChild>
                    <w:div w:id="190618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90638">
      <w:bodyDiv w:val="1"/>
      <w:marLeft w:val="0"/>
      <w:marRight w:val="0"/>
      <w:marTop w:val="0"/>
      <w:marBottom w:val="0"/>
      <w:divBdr>
        <w:top w:val="none" w:sz="0" w:space="0" w:color="auto"/>
        <w:left w:val="none" w:sz="0" w:space="0" w:color="auto"/>
        <w:bottom w:val="none" w:sz="0" w:space="0" w:color="auto"/>
        <w:right w:val="none" w:sz="0" w:space="0" w:color="auto"/>
      </w:divBdr>
    </w:div>
    <w:div w:id="891236500">
      <w:bodyDiv w:val="1"/>
      <w:marLeft w:val="0"/>
      <w:marRight w:val="0"/>
      <w:marTop w:val="0"/>
      <w:marBottom w:val="0"/>
      <w:divBdr>
        <w:top w:val="none" w:sz="0" w:space="0" w:color="auto"/>
        <w:left w:val="none" w:sz="0" w:space="0" w:color="auto"/>
        <w:bottom w:val="none" w:sz="0" w:space="0" w:color="auto"/>
        <w:right w:val="none" w:sz="0" w:space="0" w:color="auto"/>
      </w:divBdr>
      <w:divsChild>
        <w:div w:id="271405003">
          <w:marLeft w:val="0"/>
          <w:marRight w:val="0"/>
          <w:marTop w:val="0"/>
          <w:marBottom w:val="0"/>
          <w:divBdr>
            <w:top w:val="none" w:sz="0" w:space="0" w:color="auto"/>
            <w:left w:val="none" w:sz="0" w:space="0" w:color="auto"/>
            <w:bottom w:val="none" w:sz="0" w:space="0" w:color="auto"/>
            <w:right w:val="none" w:sz="0" w:space="0" w:color="auto"/>
          </w:divBdr>
          <w:divsChild>
            <w:div w:id="2063433589">
              <w:marLeft w:val="0"/>
              <w:marRight w:val="0"/>
              <w:marTop w:val="0"/>
              <w:marBottom w:val="0"/>
              <w:divBdr>
                <w:top w:val="none" w:sz="0" w:space="0" w:color="auto"/>
                <w:left w:val="none" w:sz="0" w:space="0" w:color="auto"/>
                <w:bottom w:val="none" w:sz="0" w:space="0" w:color="auto"/>
                <w:right w:val="none" w:sz="0" w:space="0" w:color="auto"/>
              </w:divBdr>
            </w:div>
            <w:div w:id="210926310">
              <w:marLeft w:val="0"/>
              <w:marRight w:val="0"/>
              <w:marTop w:val="0"/>
              <w:marBottom w:val="0"/>
              <w:divBdr>
                <w:top w:val="none" w:sz="0" w:space="0" w:color="auto"/>
                <w:left w:val="none" w:sz="0" w:space="0" w:color="auto"/>
                <w:bottom w:val="none" w:sz="0" w:space="0" w:color="auto"/>
                <w:right w:val="none" w:sz="0" w:space="0" w:color="auto"/>
              </w:divBdr>
              <w:divsChild>
                <w:div w:id="1412199372">
                  <w:marLeft w:val="0"/>
                  <w:marRight w:val="0"/>
                  <w:marTop w:val="0"/>
                  <w:marBottom w:val="0"/>
                  <w:divBdr>
                    <w:top w:val="none" w:sz="0" w:space="0" w:color="auto"/>
                    <w:left w:val="none" w:sz="0" w:space="0" w:color="auto"/>
                    <w:bottom w:val="none" w:sz="0" w:space="0" w:color="auto"/>
                    <w:right w:val="none" w:sz="0" w:space="0" w:color="auto"/>
                  </w:divBdr>
                  <w:divsChild>
                    <w:div w:id="17265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3323">
      <w:bodyDiv w:val="1"/>
      <w:marLeft w:val="0"/>
      <w:marRight w:val="0"/>
      <w:marTop w:val="0"/>
      <w:marBottom w:val="0"/>
      <w:divBdr>
        <w:top w:val="none" w:sz="0" w:space="0" w:color="auto"/>
        <w:left w:val="none" w:sz="0" w:space="0" w:color="auto"/>
        <w:bottom w:val="none" w:sz="0" w:space="0" w:color="auto"/>
        <w:right w:val="none" w:sz="0" w:space="0" w:color="auto"/>
      </w:divBdr>
    </w:div>
    <w:div w:id="902104941">
      <w:bodyDiv w:val="1"/>
      <w:marLeft w:val="0"/>
      <w:marRight w:val="0"/>
      <w:marTop w:val="0"/>
      <w:marBottom w:val="0"/>
      <w:divBdr>
        <w:top w:val="none" w:sz="0" w:space="0" w:color="auto"/>
        <w:left w:val="none" w:sz="0" w:space="0" w:color="auto"/>
        <w:bottom w:val="none" w:sz="0" w:space="0" w:color="auto"/>
        <w:right w:val="none" w:sz="0" w:space="0" w:color="auto"/>
      </w:divBdr>
      <w:divsChild>
        <w:div w:id="1156409409">
          <w:marLeft w:val="0"/>
          <w:marRight w:val="0"/>
          <w:marTop w:val="0"/>
          <w:marBottom w:val="0"/>
          <w:divBdr>
            <w:top w:val="none" w:sz="0" w:space="0" w:color="auto"/>
            <w:left w:val="none" w:sz="0" w:space="0" w:color="auto"/>
            <w:bottom w:val="none" w:sz="0" w:space="0" w:color="auto"/>
            <w:right w:val="none" w:sz="0" w:space="0" w:color="auto"/>
          </w:divBdr>
          <w:divsChild>
            <w:div w:id="2102026369">
              <w:marLeft w:val="0"/>
              <w:marRight w:val="0"/>
              <w:marTop w:val="0"/>
              <w:marBottom w:val="0"/>
              <w:divBdr>
                <w:top w:val="none" w:sz="0" w:space="0" w:color="auto"/>
                <w:left w:val="none" w:sz="0" w:space="0" w:color="auto"/>
                <w:bottom w:val="none" w:sz="0" w:space="0" w:color="auto"/>
                <w:right w:val="none" w:sz="0" w:space="0" w:color="auto"/>
              </w:divBdr>
            </w:div>
            <w:div w:id="1189682087">
              <w:marLeft w:val="0"/>
              <w:marRight w:val="0"/>
              <w:marTop w:val="0"/>
              <w:marBottom w:val="0"/>
              <w:divBdr>
                <w:top w:val="none" w:sz="0" w:space="0" w:color="auto"/>
                <w:left w:val="none" w:sz="0" w:space="0" w:color="auto"/>
                <w:bottom w:val="none" w:sz="0" w:space="0" w:color="auto"/>
                <w:right w:val="none" w:sz="0" w:space="0" w:color="auto"/>
              </w:divBdr>
            </w:div>
            <w:div w:id="1720125973">
              <w:marLeft w:val="0"/>
              <w:marRight w:val="0"/>
              <w:marTop w:val="0"/>
              <w:marBottom w:val="0"/>
              <w:divBdr>
                <w:top w:val="none" w:sz="0" w:space="0" w:color="auto"/>
                <w:left w:val="none" w:sz="0" w:space="0" w:color="auto"/>
                <w:bottom w:val="none" w:sz="0" w:space="0" w:color="auto"/>
                <w:right w:val="none" w:sz="0" w:space="0" w:color="auto"/>
              </w:divBdr>
            </w:div>
            <w:div w:id="1189299332">
              <w:marLeft w:val="0"/>
              <w:marRight w:val="0"/>
              <w:marTop w:val="0"/>
              <w:marBottom w:val="0"/>
              <w:divBdr>
                <w:top w:val="none" w:sz="0" w:space="0" w:color="auto"/>
                <w:left w:val="none" w:sz="0" w:space="0" w:color="auto"/>
                <w:bottom w:val="none" w:sz="0" w:space="0" w:color="auto"/>
                <w:right w:val="none" w:sz="0" w:space="0" w:color="auto"/>
              </w:divBdr>
            </w:div>
            <w:div w:id="125322506">
              <w:marLeft w:val="0"/>
              <w:marRight w:val="0"/>
              <w:marTop w:val="0"/>
              <w:marBottom w:val="0"/>
              <w:divBdr>
                <w:top w:val="none" w:sz="0" w:space="0" w:color="auto"/>
                <w:left w:val="none" w:sz="0" w:space="0" w:color="auto"/>
                <w:bottom w:val="none" w:sz="0" w:space="0" w:color="auto"/>
                <w:right w:val="none" w:sz="0" w:space="0" w:color="auto"/>
              </w:divBdr>
            </w:div>
            <w:div w:id="767503470">
              <w:marLeft w:val="0"/>
              <w:marRight w:val="0"/>
              <w:marTop w:val="0"/>
              <w:marBottom w:val="0"/>
              <w:divBdr>
                <w:top w:val="none" w:sz="0" w:space="0" w:color="auto"/>
                <w:left w:val="none" w:sz="0" w:space="0" w:color="auto"/>
                <w:bottom w:val="none" w:sz="0" w:space="0" w:color="auto"/>
                <w:right w:val="none" w:sz="0" w:space="0" w:color="auto"/>
              </w:divBdr>
            </w:div>
            <w:div w:id="102071829">
              <w:marLeft w:val="0"/>
              <w:marRight w:val="0"/>
              <w:marTop w:val="0"/>
              <w:marBottom w:val="0"/>
              <w:divBdr>
                <w:top w:val="none" w:sz="0" w:space="0" w:color="auto"/>
                <w:left w:val="none" w:sz="0" w:space="0" w:color="auto"/>
                <w:bottom w:val="none" w:sz="0" w:space="0" w:color="auto"/>
                <w:right w:val="none" w:sz="0" w:space="0" w:color="auto"/>
              </w:divBdr>
            </w:div>
            <w:div w:id="250045146">
              <w:marLeft w:val="0"/>
              <w:marRight w:val="0"/>
              <w:marTop w:val="0"/>
              <w:marBottom w:val="0"/>
              <w:divBdr>
                <w:top w:val="none" w:sz="0" w:space="0" w:color="auto"/>
                <w:left w:val="none" w:sz="0" w:space="0" w:color="auto"/>
                <w:bottom w:val="none" w:sz="0" w:space="0" w:color="auto"/>
                <w:right w:val="none" w:sz="0" w:space="0" w:color="auto"/>
              </w:divBdr>
            </w:div>
            <w:div w:id="1935504835">
              <w:marLeft w:val="0"/>
              <w:marRight w:val="0"/>
              <w:marTop w:val="0"/>
              <w:marBottom w:val="0"/>
              <w:divBdr>
                <w:top w:val="none" w:sz="0" w:space="0" w:color="auto"/>
                <w:left w:val="none" w:sz="0" w:space="0" w:color="auto"/>
                <w:bottom w:val="none" w:sz="0" w:space="0" w:color="auto"/>
                <w:right w:val="none" w:sz="0" w:space="0" w:color="auto"/>
              </w:divBdr>
            </w:div>
            <w:div w:id="1488856920">
              <w:marLeft w:val="0"/>
              <w:marRight w:val="0"/>
              <w:marTop w:val="0"/>
              <w:marBottom w:val="0"/>
              <w:divBdr>
                <w:top w:val="none" w:sz="0" w:space="0" w:color="auto"/>
                <w:left w:val="none" w:sz="0" w:space="0" w:color="auto"/>
                <w:bottom w:val="none" w:sz="0" w:space="0" w:color="auto"/>
                <w:right w:val="none" w:sz="0" w:space="0" w:color="auto"/>
              </w:divBdr>
            </w:div>
            <w:div w:id="28797644">
              <w:marLeft w:val="0"/>
              <w:marRight w:val="0"/>
              <w:marTop w:val="0"/>
              <w:marBottom w:val="0"/>
              <w:divBdr>
                <w:top w:val="none" w:sz="0" w:space="0" w:color="auto"/>
                <w:left w:val="none" w:sz="0" w:space="0" w:color="auto"/>
                <w:bottom w:val="none" w:sz="0" w:space="0" w:color="auto"/>
                <w:right w:val="none" w:sz="0" w:space="0" w:color="auto"/>
              </w:divBdr>
            </w:div>
            <w:div w:id="1161850460">
              <w:marLeft w:val="0"/>
              <w:marRight w:val="0"/>
              <w:marTop w:val="0"/>
              <w:marBottom w:val="0"/>
              <w:divBdr>
                <w:top w:val="none" w:sz="0" w:space="0" w:color="auto"/>
                <w:left w:val="none" w:sz="0" w:space="0" w:color="auto"/>
                <w:bottom w:val="none" w:sz="0" w:space="0" w:color="auto"/>
                <w:right w:val="none" w:sz="0" w:space="0" w:color="auto"/>
              </w:divBdr>
            </w:div>
            <w:div w:id="1445272224">
              <w:marLeft w:val="0"/>
              <w:marRight w:val="0"/>
              <w:marTop w:val="0"/>
              <w:marBottom w:val="0"/>
              <w:divBdr>
                <w:top w:val="none" w:sz="0" w:space="0" w:color="auto"/>
                <w:left w:val="none" w:sz="0" w:space="0" w:color="auto"/>
                <w:bottom w:val="none" w:sz="0" w:space="0" w:color="auto"/>
                <w:right w:val="none" w:sz="0" w:space="0" w:color="auto"/>
              </w:divBdr>
            </w:div>
            <w:div w:id="1917207572">
              <w:marLeft w:val="0"/>
              <w:marRight w:val="0"/>
              <w:marTop w:val="0"/>
              <w:marBottom w:val="0"/>
              <w:divBdr>
                <w:top w:val="none" w:sz="0" w:space="0" w:color="auto"/>
                <w:left w:val="none" w:sz="0" w:space="0" w:color="auto"/>
                <w:bottom w:val="none" w:sz="0" w:space="0" w:color="auto"/>
                <w:right w:val="none" w:sz="0" w:space="0" w:color="auto"/>
              </w:divBdr>
            </w:div>
            <w:div w:id="1370186882">
              <w:marLeft w:val="0"/>
              <w:marRight w:val="0"/>
              <w:marTop w:val="0"/>
              <w:marBottom w:val="0"/>
              <w:divBdr>
                <w:top w:val="none" w:sz="0" w:space="0" w:color="auto"/>
                <w:left w:val="none" w:sz="0" w:space="0" w:color="auto"/>
                <w:bottom w:val="none" w:sz="0" w:space="0" w:color="auto"/>
                <w:right w:val="none" w:sz="0" w:space="0" w:color="auto"/>
              </w:divBdr>
            </w:div>
            <w:div w:id="1940213631">
              <w:marLeft w:val="0"/>
              <w:marRight w:val="0"/>
              <w:marTop w:val="0"/>
              <w:marBottom w:val="0"/>
              <w:divBdr>
                <w:top w:val="none" w:sz="0" w:space="0" w:color="auto"/>
                <w:left w:val="none" w:sz="0" w:space="0" w:color="auto"/>
                <w:bottom w:val="none" w:sz="0" w:space="0" w:color="auto"/>
                <w:right w:val="none" w:sz="0" w:space="0" w:color="auto"/>
              </w:divBdr>
            </w:div>
            <w:div w:id="16768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13506">
      <w:bodyDiv w:val="1"/>
      <w:marLeft w:val="0"/>
      <w:marRight w:val="0"/>
      <w:marTop w:val="0"/>
      <w:marBottom w:val="0"/>
      <w:divBdr>
        <w:top w:val="none" w:sz="0" w:space="0" w:color="auto"/>
        <w:left w:val="none" w:sz="0" w:space="0" w:color="auto"/>
        <w:bottom w:val="none" w:sz="0" w:space="0" w:color="auto"/>
        <w:right w:val="none" w:sz="0" w:space="0" w:color="auto"/>
      </w:divBdr>
      <w:divsChild>
        <w:div w:id="889264521">
          <w:marLeft w:val="0"/>
          <w:marRight w:val="0"/>
          <w:marTop w:val="0"/>
          <w:marBottom w:val="0"/>
          <w:divBdr>
            <w:top w:val="none" w:sz="0" w:space="0" w:color="auto"/>
            <w:left w:val="none" w:sz="0" w:space="0" w:color="auto"/>
            <w:bottom w:val="none" w:sz="0" w:space="0" w:color="auto"/>
            <w:right w:val="none" w:sz="0" w:space="0" w:color="auto"/>
          </w:divBdr>
          <w:divsChild>
            <w:div w:id="466356702">
              <w:marLeft w:val="0"/>
              <w:marRight w:val="0"/>
              <w:marTop w:val="0"/>
              <w:marBottom w:val="0"/>
              <w:divBdr>
                <w:top w:val="none" w:sz="0" w:space="0" w:color="auto"/>
                <w:left w:val="none" w:sz="0" w:space="0" w:color="auto"/>
                <w:bottom w:val="none" w:sz="0" w:space="0" w:color="auto"/>
                <w:right w:val="none" w:sz="0" w:space="0" w:color="auto"/>
              </w:divBdr>
            </w:div>
            <w:div w:id="281115965">
              <w:marLeft w:val="0"/>
              <w:marRight w:val="0"/>
              <w:marTop w:val="0"/>
              <w:marBottom w:val="0"/>
              <w:divBdr>
                <w:top w:val="none" w:sz="0" w:space="0" w:color="auto"/>
                <w:left w:val="none" w:sz="0" w:space="0" w:color="auto"/>
                <w:bottom w:val="none" w:sz="0" w:space="0" w:color="auto"/>
                <w:right w:val="none" w:sz="0" w:space="0" w:color="auto"/>
              </w:divBdr>
            </w:div>
            <w:div w:id="968633892">
              <w:marLeft w:val="0"/>
              <w:marRight w:val="0"/>
              <w:marTop w:val="0"/>
              <w:marBottom w:val="0"/>
              <w:divBdr>
                <w:top w:val="none" w:sz="0" w:space="0" w:color="auto"/>
                <w:left w:val="none" w:sz="0" w:space="0" w:color="auto"/>
                <w:bottom w:val="none" w:sz="0" w:space="0" w:color="auto"/>
                <w:right w:val="none" w:sz="0" w:space="0" w:color="auto"/>
              </w:divBdr>
            </w:div>
            <w:div w:id="864754595">
              <w:marLeft w:val="0"/>
              <w:marRight w:val="0"/>
              <w:marTop w:val="0"/>
              <w:marBottom w:val="0"/>
              <w:divBdr>
                <w:top w:val="none" w:sz="0" w:space="0" w:color="auto"/>
                <w:left w:val="none" w:sz="0" w:space="0" w:color="auto"/>
                <w:bottom w:val="none" w:sz="0" w:space="0" w:color="auto"/>
                <w:right w:val="none" w:sz="0" w:space="0" w:color="auto"/>
              </w:divBdr>
            </w:div>
            <w:div w:id="1256863740">
              <w:marLeft w:val="0"/>
              <w:marRight w:val="0"/>
              <w:marTop w:val="0"/>
              <w:marBottom w:val="0"/>
              <w:divBdr>
                <w:top w:val="none" w:sz="0" w:space="0" w:color="auto"/>
                <w:left w:val="none" w:sz="0" w:space="0" w:color="auto"/>
                <w:bottom w:val="none" w:sz="0" w:space="0" w:color="auto"/>
                <w:right w:val="none" w:sz="0" w:space="0" w:color="auto"/>
              </w:divBdr>
            </w:div>
            <w:div w:id="1631086841">
              <w:marLeft w:val="0"/>
              <w:marRight w:val="0"/>
              <w:marTop w:val="0"/>
              <w:marBottom w:val="0"/>
              <w:divBdr>
                <w:top w:val="none" w:sz="0" w:space="0" w:color="auto"/>
                <w:left w:val="none" w:sz="0" w:space="0" w:color="auto"/>
                <w:bottom w:val="none" w:sz="0" w:space="0" w:color="auto"/>
                <w:right w:val="none" w:sz="0" w:space="0" w:color="auto"/>
              </w:divBdr>
            </w:div>
            <w:div w:id="1388838945">
              <w:marLeft w:val="0"/>
              <w:marRight w:val="0"/>
              <w:marTop w:val="0"/>
              <w:marBottom w:val="0"/>
              <w:divBdr>
                <w:top w:val="none" w:sz="0" w:space="0" w:color="auto"/>
                <w:left w:val="none" w:sz="0" w:space="0" w:color="auto"/>
                <w:bottom w:val="none" w:sz="0" w:space="0" w:color="auto"/>
                <w:right w:val="none" w:sz="0" w:space="0" w:color="auto"/>
              </w:divBdr>
            </w:div>
            <w:div w:id="1800371515">
              <w:marLeft w:val="0"/>
              <w:marRight w:val="0"/>
              <w:marTop w:val="0"/>
              <w:marBottom w:val="0"/>
              <w:divBdr>
                <w:top w:val="none" w:sz="0" w:space="0" w:color="auto"/>
                <w:left w:val="none" w:sz="0" w:space="0" w:color="auto"/>
                <w:bottom w:val="none" w:sz="0" w:space="0" w:color="auto"/>
                <w:right w:val="none" w:sz="0" w:space="0" w:color="auto"/>
              </w:divBdr>
            </w:div>
            <w:div w:id="1989245049">
              <w:marLeft w:val="0"/>
              <w:marRight w:val="0"/>
              <w:marTop w:val="0"/>
              <w:marBottom w:val="0"/>
              <w:divBdr>
                <w:top w:val="none" w:sz="0" w:space="0" w:color="auto"/>
                <w:left w:val="none" w:sz="0" w:space="0" w:color="auto"/>
                <w:bottom w:val="none" w:sz="0" w:space="0" w:color="auto"/>
                <w:right w:val="none" w:sz="0" w:space="0" w:color="auto"/>
              </w:divBdr>
            </w:div>
            <w:div w:id="1390571500">
              <w:marLeft w:val="0"/>
              <w:marRight w:val="0"/>
              <w:marTop w:val="0"/>
              <w:marBottom w:val="0"/>
              <w:divBdr>
                <w:top w:val="none" w:sz="0" w:space="0" w:color="auto"/>
                <w:left w:val="none" w:sz="0" w:space="0" w:color="auto"/>
                <w:bottom w:val="none" w:sz="0" w:space="0" w:color="auto"/>
                <w:right w:val="none" w:sz="0" w:space="0" w:color="auto"/>
              </w:divBdr>
            </w:div>
            <w:div w:id="1458328260">
              <w:marLeft w:val="0"/>
              <w:marRight w:val="0"/>
              <w:marTop w:val="0"/>
              <w:marBottom w:val="0"/>
              <w:divBdr>
                <w:top w:val="none" w:sz="0" w:space="0" w:color="auto"/>
                <w:left w:val="none" w:sz="0" w:space="0" w:color="auto"/>
                <w:bottom w:val="none" w:sz="0" w:space="0" w:color="auto"/>
                <w:right w:val="none" w:sz="0" w:space="0" w:color="auto"/>
              </w:divBdr>
            </w:div>
            <w:div w:id="1412972643">
              <w:marLeft w:val="0"/>
              <w:marRight w:val="0"/>
              <w:marTop w:val="0"/>
              <w:marBottom w:val="0"/>
              <w:divBdr>
                <w:top w:val="none" w:sz="0" w:space="0" w:color="auto"/>
                <w:left w:val="none" w:sz="0" w:space="0" w:color="auto"/>
                <w:bottom w:val="none" w:sz="0" w:space="0" w:color="auto"/>
                <w:right w:val="none" w:sz="0" w:space="0" w:color="auto"/>
              </w:divBdr>
            </w:div>
            <w:div w:id="104814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5740">
      <w:bodyDiv w:val="1"/>
      <w:marLeft w:val="0"/>
      <w:marRight w:val="0"/>
      <w:marTop w:val="0"/>
      <w:marBottom w:val="0"/>
      <w:divBdr>
        <w:top w:val="none" w:sz="0" w:space="0" w:color="auto"/>
        <w:left w:val="none" w:sz="0" w:space="0" w:color="auto"/>
        <w:bottom w:val="none" w:sz="0" w:space="0" w:color="auto"/>
        <w:right w:val="none" w:sz="0" w:space="0" w:color="auto"/>
      </w:divBdr>
    </w:div>
    <w:div w:id="915944649">
      <w:bodyDiv w:val="1"/>
      <w:marLeft w:val="0"/>
      <w:marRight w:val="0"/>
      <w:marTop w:val="0"/>
      <w:marBottom w:val="0"/>
      <w:divBdr>
        <w:top w:val="none" w:sz="0" w:space="0" w:color="auto"/>
        <w:left w:val="none" w:sz="0" w:space="0" w:color="auto"/>
        <w:bottom w:val="none" w:sz="0" w:space="0" w:color="auto"/>
        <w:right w:val="none" w:sz="0" w:space="0" w:color="auto"/>
      </w:divBdr>
    </w:div>
    <w:div w:id="925189962">
      <w:bodyDiv w:val="1"/>
      <w:marLeft w:val="0"/>
      <w:marRight w:val="0"/>
      <w:marTop w:val="0"/>
      <w:marBottom w:val="0"/>
      <w:divBdr>
        <w:top w:val="none" w:sz="0" w:space="0" w:color="auto"/>
        <w:left w:val="none" w:sz="0" w:space="0" w:color="auto"/>
        <w:bottom w:val="none" w:sz="0" w:space="0" w:color="auto"/>
        <w:right w:val="none" w:sz="0" w:space="0" w:color="auto"/>
      </w:divBdr>
      <w:divsChild>
        <w:div w:id="747577618">
          <w:marLeft w:val="0"/>
          <w:marRight w:val="0"/>
          <w:marTop w:val="0"/>
          <w:marBottom w:val="0"/>
          <w:divBdr>
            <w:top w:val="none" w:sz="0" w:space="0" w:color="auto"/>
            <w:left w:val="none" w:sz="0" w:space="0" w:color="auto"/>
            <w:bottom w:val="none" w:sz="0" w:space="0" w:color="auto"/>
            <w:right w:val="none" w:sz="0" w:space="0" w:color="auto"/>
          </w:divBdr>
          <w:divsChild>
            <w:div w:id="718894117">
              <w:marLeft w:val="0"/>
              <w:marRight w:val="0"/>
              <w:marTop w:val="0"/>
              <w:marBottom w:val="0"/>
              <w:divBdr>
                <w:top w:val="none" w:sz="0" w:space="0" w:color="auto"/>
                <w:left w:val="none" w:sz="0" w:space="0" w:color="auto"/>
                <w:bottom w:val="none" w:sz="0" w:space="0" w:color="auto"/>
                <w:right w:val="none" w:sz="0" w:space="0" w:color="auto"/>
              </w:divBdr>
            </w:div>
            <w:div w:id="1520460628">
              <w:marLeft w:val="0"/>
              <w:marRight w:val="0"/>
              <w:marTop w:val="0"/>
              <w:marBottom w:val="0"/>
              <w:divBdr>
                <w:top w:val="none" w:sz="0" w:space="0" w:color="auto"/>
                <w:left w:val="none" w:sz="0" w:space="0" w:color="auto"/>
                <w:bottom w:val="none" w:sz="0" w:space="0" w:color="auto"/>
                <w:right w:val="none" w:sz="0" w:space="0" w:color="auto"/>
              </w:divBdr>
            </w:div>
            <w:div w:id="671492949">
              <w:marLeft w:val="0"/>
              <w:marRight w:val="0"/>
              <w:marTop w:val="0"/>
              <w:marBottom w:val="0"/>
              <w:divBdr>
                <w:top w:val="none" w:sz="0" w:space="0" w:color="auto"/>
                <w:left w:val="none" w:sz="0" w:space="0" w:color="auto"/>
                <w:bottom w:val="none" w:sz="0" w:space="0" w:color="auto"/>
                <w:right w:val="none" w:sz="0" w:space="0" w:color="auto"/>
              </w:divBdr>
            </w:div>
            <w:div w:id="2070497345">
              <w:marLeft w:val="0"/>
              <w:marRight w:val="0"/>
              <w:marTop w:val="0"/>
              <w:marBottom w:val="0"/>
              <w:divBdr>
                <w:top w:val="none" w:sz="0" w:space="0" w:color="auto"/>
                <w:left w:val="none" w:sz="0" w:space="0" w:color="auto"/>
                <w:bottom w:val="none" w:sz="0" w:space="0" w:color="auto"/>
                <w:right w:val="none" w:sz="0" w:space="0" w:color="auto"/>
              </w:divBdr>
            </w:div>
            <w:div w:id="2029332855">
              <w:marLeft w:val="0"/>
              <w:marRight w:val="0"/>
              <w:marTop w:val="0"/>
              <w:marBottom w:val="0"/>
              <w:divBdr>
                <w:top w:val="none" w:sz="0" w:space="0" w:color="auto"/>
                <w:left w:val="none" w:sz="0" w:space="0" w:color="auto"/>
                <w:bottom w:val="none" w:sz="0" w:space="0" w:color="auto"/>
                <w:right w:val="none" w:sz="0" w:space="0" w:color="auto"/>
              </w:divBdr>
            </w:div>
            <w:div w:id="1204712787">
              <w:marLeft w:val="0"/>
              <w:marRight w:val="0"/>
              <w:marTop w:val="0"/>
              <w:marBottom w:val="0"/>
              <w:divBdr>
                <w:top w:val="none" w:sz="0" w:space="0" w:color="auto"/>
                <w:left w:val="none" w:sz="0" w:space="0" w:color="auto"/>
                <w:bottom w:val="none" w:sz="0" w:space="0" w:color="auto"/>
                <w:right w:val="none" w:sz="0" w:space="0" w:color="auto"/>
              </w:divBdr>
            </w:div>
            <w:div w:id="280307046">
              <w:marLeft w:val="0"/>
              <w:marRight w:val="0"/>
              <w:marTop w:val="0"/>
              <w:marBottom w:val="0"/>
              <w:divBdr>
                <w:top w:val="none" w:sz="0" w:space="0" w:color="auto"/>
                <w:left w:val="none" w:sz="0" w:space="0" w:color="auto"/>
                <w:bottom w:val="none" w:sz="0" w:space="0" w:color="auto"/>
                <w:right w:val="none" w:sz="0" w:space="0" w:color="auto"/>
              </w:divBdr>
            </w:div>
            <w:div w:id="1488323662">
              <w:marLeft w:val="0"/>
              <w:marRight w:val="0"/>
              <w:marTop w:val="0"/>
              <w:marBottom w:val="0"/>
              <w:divBdr>
                <w:top w:val="none" w:sz="0" w:space="0" w:color="auto"/>
                <w:left w:val="none" w:sz="0" w:space="0" w:color="auto"/>
                <w:bottom w:val="none" w:sz="0" w:space="0" w:color="auto"/>
                <w:right w:val="none" w:sz="0" w:space="0" w:color="auto"/>
              </w:divBdr>
            </w:div>
            <w:div w:id="711727933">
              <w:marLeft w:val="0"/>
              <w:marRight w:val="0"/>
              <w:marTop w:val="0"/>
              <w:marBottom w:val="0"/>
              <w:divBdr>
                <w:top w:val="none" w:sz="0" w:space="0" w:color="auto"/>
                <w:left w:val="none" w:sz="0" w:space="0" w:color="auto"/>
                <w:bottom w:val="none" w:sz="0" w:space="0" w:color="auto"/>
                <w:right w:val="none" w:sz="0" w:space="0" w:color="auto"/>
              </w:divBdr>
            </w:div>
            <w:div w:id="226839874">
              <w:marLeft w:val="0"/>
              <w:marRight w:val="0"/>
              <w:marTop w:val="0"/>
              <w:marBottom w:val="0"/>
              <w:divBdr>
                <w:top w:val="none" w:sz="0" w:space="0" w:color="auto"/>
                <w:left w:val="none" w:sz="0" w:space="0" w:color="auto"/>
                <w:bottom w:val="none" w:sz="0" w:space="0" w:color="auto"/>
                <w:right w:val="none" w:sz="0" w:space="0" w:color="auto"/>
              </w:divBdr>
            </w:div>
            <w:div w:id="2013095895">
              <w:marLeft w:val="0"/>
              <w:marRight w:val="0"/>
              <w:marTop w:val="0"/>
              <w:marBottom w:val="0"/>
              <w:divBdr>
                <w:top w:val="none" w:sz="0" w:space="0" w:color="auto"/>
                <w:left w:val="none" w:sz="0" w:space="0" w:color="auto"/>
                <w:bottom w:val="none" w:sz="0" w:space="0" w:color="auto"/>
                <w:right w:val="none" w:sz="0" w:space="0" w:color="auto"/>
              </w:divBdr>
            </w:div>
            <w:div w:id="1173835636">
              <w:marLeft w:val="0"/>
              <w:marRight w:val="0"/>
              <w:marTop w:val="0"/>
              <w:marBottom w:val="0"/>
              <w:divBdr>
                <w:top w:val="none" w:sz="0" w:space="0" w:color="auto"/>
                <w:left w:val="none" w:sz="0" w:space="0" w:color="auto"/>
                <w:bottom w:val="none" w:sz="0" w:space="0" w:color="auto"/>
                <w:right w:val="none" w:sz="0" w:space="0" w:color="auto"/>
              </w:divBdr>
            </w:div>
            <w:div w:id="598223978">
              <w:marLeft w:val="0"/>
              <w:marRight w:val="0"/>
              <w:marTop w:val="0"/>
              <w:marBottom w:val="0"/>
              <w:divBdr>
                <w:top w:val="none" w:sz="0" w:space="0" w:color="auto"/>
                <w:left w:val="none" w:sz="0" w:space="0" w:color="auto"/>
                <w:bottom w:val="none" w:sz="0" w:space="0" w:color="auto"/>
                <w:right w:val="none" w:sz="0" w:space="0" w:color="auto"/>
              </w:divBdr>
            </w:div>
            <w:div w:id="1905749049">
              <w:marLeft w:val="0"/>
              <w:marRight w:val="0"/>
              <w:marTop w:val="0"/>
              <w:marBottom w:val="0"/>
              <w:divBdr>
                <w:top w:val="none" w:sz="0" w:space="0" w:color="auto"/>
                <w:left w:val="none" w:sz="0" w:space="0" w:color="auto"/>
                <w:bottom w:val="none" w:sz="0" w:space="0" w:color="auto"/>
                <w:right w:val="none" w:sz="0" w:space="0" w:color="auto"/>
              </w:divBdr>
            </w:div>
            <w:div w:id="1835949962">
              <w:marLeft w:val="0"/>
              <w:marRight w:val="0"/>
              <w:marTop w:val="0"/>
              <w:marBottom w:val="0"/>
              <w:divBdr>
                <w:top w:val="none" w:sz="0" w:space="0" w:color="auto"/>
                <w:left w:val="none" w:sz="0" w:space="0" w:color="auto"/>
                <w:bottom w:val="none" w:sz="0" w:space="0" w:color="auto"/>
                <w:right w:val="none" w:sz="0" w:space="0" w:color="auto"/>
              </w:divBdr>
            </w:div>
            <w:div w:id="1407343827">
              <w:marLeft w:val="0"/>
              <w:marRight w:val="0"/>
              <w:marTop w:val="0"/>
              <w:marBottom w:val="0"/>
              <w:divBdr>
                <w:top w:val="none" w:sz="0" w:space="0" w:color="auto"/>
                <w:left w:val="none" w:sz="0" w:space="0" w:color="auto"/>
                <w:bottom w:val="none" w:sz="0" w:space="0" w:color="auto"/>
                <w:right w:val="none" w:sz="0" w:space="0" w:color="auto"/>
              </w:divBdr>
            </w:div>
            <w:div w:id="598030571">
              <w:marLeft w:val="0"/>
              <w:marRight w:val="0"/>
              <w:marTop w:val="0"/>
              <w:marBottom w:val="0"/>
              <w:divBdr>
                <w:top w:val="none" w:sz="0" w:space="0" w:color="auto"/>
                <w:left w:val="none" w:sz="0" w:space="0" w:color="auto"/>
                <w:bottom w:val="none" w:sz="0" w:space="0" w:color="auto"/>
                <w:right w:val="none" w:sz="0" w:space="0" w:color="auto"/>
              </w:divBdr>
            </w:div>
            <w:div w:id="673873489">
              <w:marLeft w:val="0"/>
              <w:marRight w:val="0"/>
              <w:marTop w:val="0"/>
              <w:marBottom w:val="0"/>
              <w:divBdr>
                <w:top w:val="none" w:sz="0" w:space="0" w:color="auto"/>
                <w:left w:val="none" w:sz="0" w:space="0" w:color="auto"/>
                <w:bottom w:val="none" w:sz="0" w:space="0" w:color="auto"/>
                <w:right w:val="none" w:sz="0" w:space="0" w:color="auto"/>
              </w:divBdr>
            </w:div>
            <w:div w:id="8665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4938">
      <w:bodyDiv w:val="1"/>
      <w:marLeft w:val="0"/>
      <w:marRight w:val="0"/>
      <w:marTop w:val="0"/>
      <w:marBottom w:val="0"/>
      <w:divBdr>
        <w:top w:val="none" w:sz="0" w:space="0" w:color="auto"/>
        <w:left w:val="none" w:sz="0" w:space="0" w:color="auto"/>
        <w:bottom w:val="none" w:sz="0" w:space="0" w:color="auto"/>
        <w:right w:val="none" w:sz="0" w:space="0" w:color="auto"/>
      </w:divBdr>
      <w:divsChild>
        <w:div w:id="1320110674">
          <w:marLeft w:val="0"/>
          <w:marRight w:val="0"/>
          <w:marTop w:val="0"/>
          <w:marBottom w:val="0"/>
          <w:divBdr>
            <w:top w:val="none" w:sz="0" w:space="0" w:color="auto"/>
            <w:left w:val="none" w:sz="0" w:space="0" w:color="auto"/>
            <w:bottom w:val="none" w:sz="0" w:space="0" w:color="auto"/>
            <w:right w:val="none" w:sz="0" w:space="0" w:color="auto"/>
          </w:divBdr>
          <w:divsChild>
            <w:div w:id="369956017">
              <w:marLeft w:val="0"/>
              <w:marRight w:val="0"/>
              <w:marTop w:val="0"/>
              <w:marBottom w:val="0"/>
              <w:divBdr>
                <w:top w:val="none" w:sz="0" w:space="0" w:color="auto"/>
                <w:left w:val="none" w:sz="0" w:space="0" w:color="auto"/>
                <w:bottom w:val="none" w:sz="0" w:space="0" w:color="auto"/>
                <w:right w:val="none" w:sz="0" w:space="0" w:color="auto"/>
              </w:divBdr>
            </w:div>
            <w:div w:id="1431318098">
              <w:marLeft w:val="0"/>
              <w:marRight w:val="0"/>
              <w:marTop w:val="0"/>
              <w:marBottom w:val="0"/>
              <w:divBdr>
                <w:top w:val="none" w:sz="0" w:space="0" w:color="auto"/>
                <w:left w:val="none" w:sz="0" w:space="0" w:color="auto"/>
                <w:bottom w:val="none" w:sz="0" w:space="0" w:color="auto"/>
                <w:right w:val="none" w:sz="0" w:space="0" w:color="auto"/>
              </w:divBdr>
            </w:div>
            <w:div w:id="6309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7112">
      <w:bodyDiv w:val="1"/>
      <w:marLeft w:val="0"/>
      <w:marRight w:val="0"/>
      <w:marTop w:val="0"/>
      <w:marBottom w:val="0"/>
      <w:divBdr>
        <w:top w:val="none" w:sz="0" w:space="0" w:color="auto"/>
        <w:left w:val="none" w:sz="0" w:space="0" w:color="auto"/>
        <w:bottom w:val="none" w:sz="0" w:space="0" w:color="auto"/>
        <w:right w:val="none" w:sz="0" w:space="0" w:color="auto"/>
      </w:divBdr>
      <w:divsChild>
        <w:div w:id="1768698255">
          <w:marLeft w:val="0"/>
          <w:marRight w:val="0"/>
          <w:marTop w:val="0"/>
          <w:marBottom w:val="0"/>
          <w:divBdr>
            <w:top w:val="none" w:sz="0" w:space="0" w:color="auto"/>
            <w:left w:val="none" w:sz="0" w:space="0" w:color="auto"/>
            <w:bottom w:val="none" w:sz="0" w:space="0" w:color="auto"/>
            <w:right w:val="none" w:sz="0" w:space="0" w:color="auto"/>
          </w:divBdr>
          <w:divsChild>
            <w:div w:id="1633171188">
              <w:marLeft w:val="0"/>
              <w:marRight w:val="0"/>
              <w:marTop w:val="0"/>
              <w:marBottom w:val="0"/>
              <w:divBdr>
                <w:top w:val="none" w:sz="0" w:space="0" w:color="auto"/>
                <w:left w:val="none" w:sz="0" w:space="0" w:color="auto"/>
                <w:bottom w:val="none" w:sz="0" w:space="0" w:color="auto"/>
                <w:right w:val="none" w:sz="0" w:space="0" w:color="auto"/>
              </w:divBdr>
            </w:div>
            <w:div w:id="1368526822">
              <w:marLeft w:val="0"/>
              <w:marRight w:val="0"/>
              <w:marTop w:val="0"/>
              <w:marBottom w:val="0"/>
              <w:divBdr>
                <w:top w:val="none" w:sz="0" w:space="0" w:color="auto"/>
                <w:left w:val="none" w:sz="0" w:space="0" w:color="auto"/>
                <w:bottom w:val="none" w:sz="0" w:space="0" w:color="auto"/>
                <w:right w:val="none" w:sz="0" w:space="0" w:color="auto"/>
              </w:divBdr>
              <w:divsChild>
                <w:div w:id="1763331506">
                  <w:marLeft w:val="0"/>
                  <w:marRight w:val="0"/>
                  <w:marTop w:val="0"/>
                  <w:marBottom w:val="0"/>
                  <w:divBdr>
                    <w:top w:val="none" w:sz="0" w:space="0" w:color="auto"/>
                    <w:left w:val="none" w:sz="0" w:space="0" w:color="auto"/>
                    <w:bottom w:val="none" w:sz="0" w:space="0" w:color="auto"/>
                    <w:right w:val="none" w:sz="0" w:space="0" w:color="auto"/>
                  </w:divBdr>
                  <w:divsChild>
                    <w:div w:id="9044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0080">
      <w:bodyDiv w:val="1"/>
      <w:marLeft w:val="0"/>
      <w:marRight w:val="0"/>
      <w:marTop w:val="0"/>
      <w:marBottom w:val="0"/>
      <w:divBdr>
        <w:top w:val="none" w:sz="0" w:space="0" w:color="auto"/>
        <w:left w:val="none" w:sz="0" w:space="0" w:color="auto"/>
        <w:bottom w:val="none" w:sz="0" w:space="0" w:color="auto"/>
        <w:right w:val="none" w:sz="0" w:space="0" w:color="auto"/>
      </w:divBdr>
    </w:div>
    <w:div w:id="952248896">
      <w:bodyDiv w:val="1"/>
      <w:marLeft w:val="0"/>
      <w:marRight w:val="0"/>
      <w:marTop w:val="0"/>
      <w:marBottom w:val="0"/>
      <w:divBdr>
        <w:top w:val="none" w:sz="0" w:space="0" w:color="auto"/>
        <w:left w:val="none" w:sz="0" w:space="0" w:color="auto"/>
        <w:bottom w:val="none" w:sz="0" w:space="0" w:color="auto"/>
        <w:right w:val="none" w:sz="0" w:space="0" w:color="auto"/>
      </w:divBdr>
      <w:divsChild>
        <w:div w:id="1473785894">
          <w:marLeft w:val="0"/>
          <w:marRight w:val="0"/>
          <w:marTop w:val="0"/>
          <w:marBottom w:val="0"/>
          <w:divBdr>
            <w:top w:val="none" w:sz="0" w:space="0" w:color="auto"/>
            <w:left w:val="none" w:sz="0" w:space="0" w:color="auto"/>
            <w:bottom w:val="none" w:sz="0" w:space="0" w:color="auto"/>
            <w:right w:val="none" w:sz="0" w:space="0" w:color="auto"/>
          </w:divBdr>
          <w:divsChild>
            <w:div w:id="17796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0367">
      <w:bodyDiv w:val="1"/>
      <w:marLeft w:val="0"/>
      <w:marRight w:val="0"/>
      <w:marTop w:val="0"/>
      <w:marBottom w:val="0"/>
      <w:divBdr>
        <w:top w:val="none" w:sz="0" w:space="0" w:color="auto"/>
        <w:left w:val="none" w:sz="0" w:space="0" w:color="auto"/>
        <w:bottom w:val="none" w:sz="0" w:space="0" w:color="auto"/>
        <w:right w:val="none" w:sz="0" w:space="0" w:color="auto"/>
      </w:divBdr>
    </w:div>
    <w:div w:id="969752037">
      <w:bodyDiv w:val="1"/>
      <w:marLeft w:val="0"/>
      <w:marRight w:val="0"/>
      <w:marTop w:val="0"/>
      <w:marBottom w:val="0"/>
      <w:divBdr>
        <w:top w:val="none" w:sz="0" w:space="0" w:color="auto"/>
        <w:left w:val="none" w:sz="0" w:space="0" w:color="auto"/>
        <w:bottom w:val="none" w:sz="0" w:space="0" w:color="auto"/>
        <w:right w:val="none" w:sz="0" w:space="0" w:color="auto"/>
      </w:divBdr>
    </w:div>
    <w:div w:id="980424278">
      <w:bodyDiv w:val="1"/>
      <w:marLeft w:val="0"/>
      <w:marRight w:val="0"/>
      <w:marTop w:val="0"/>
      <w:marBottom w:val="0"/>
      <w:divBdr>
        <w:top w:val="none" w:sz="0" w:space="0" w:color="auto"/>
        <w:left w:val="none" w:sz="0" w:space="0" w:color="auto"/>
        <w:bottom w:val="none" w:sz="0" w:space="0" w:color="auto"/>
        <w:right w:val="none" w:sz="0" w:space="0" w:color="auto"/>
      </w:divBdr>
    </w:div>
    <w:div w:id="988245223">
      <w:bodyDiv w:val="1"/>
      <w:marLeft w:val="0"/>
      <w:marRight w:val="0"/>
      <w:marTop w:val="0"/>
      <w:marBottom w:val="0"/>
      <w:divBdr>
        <w:top w:val="none" w:sz="0" w:space="0" w:color="auto"/>
        <w:left w:val="none" w:sz="0" w:space="0" w:color="auto"/>
        <w:bottom w:val="none" w:sz="0" w:space="0" w:color="auto"/>
        <w:right w:val="none" w:sz="0" w:space="0" w:color="auto"/>
      </w:divBdr>
      <w:divsChild>
        <w:div w:id="1587811327">
          <w:marLeft w:val="0"/>
          <w:marRight w:val="0"/>
          <w:marTop w:val="0"/>
          <w:marBottom w:val="0"/>
          <w:divBdr>
            <w:top w:val="none" w:sz="0" w:space="0" w:color="auto"/>
            <w:left w:val="none" w:sz="0" w:space="0" w:color="auto"/>
            <w:bottom w:val="none" w:sz="0" w:space="0" w:color="auto"/>
            <w:right w:val="none" w:sz="0" w:space="0" w:color="auto"/>
          </w:divBdr>
          <w:divsChild>
            <w:div w:id="1113285143">
              <w:marLeft w:val="0"/>
              <w:marRight w:val="0"/>
              <w:marTop w:val="0"/>
              <w:marBottom w:val="0"/>
              <w:divBdr>
                <w:top w:val="none" w:sz="0" w:space="0" w:color="auto"/>
                <w:left w:val="none" w:sz="0" w:space="0" w:color="auto"/>
                <w:bottom w:val="none" w:sz="0" w:space="0" w:color="auto"/>
                <w:right w:val="none" w:sz="0" w:space="0" w:color="auto"/>
              </w:divBdr>
            </w:div>
            <w:div w:id="2104257836">
              <w:marLeft w:val="0"/>
              <w:marRight w:val="0"/>
              <w:marTop w:val="0"/>
              <w:marBottom w:val="0"/>
              <w:divBdr>
                <w:top w:val="none" w:sz="0" w:space="0" w:color="auto"/>
                <w:left w:val="none" w:sz="0" w:space="0" w:color="auto"/>
                <w:bottom w:val="none" w:sz="0" w:space="0" w:color="auto"/>
                <w:right w:val="none" w:sz="0" w:space="0" w:color="auto"/>
              </w:divBdr>
              <w:divsChild>
                <w:div w:id="1556119434">
                  <w:marLeft w:val="0"/>
                  <w:marRight w:val="0"/>
                  <w:marTop w:val="0"/>
                  <w:marBottom w:val="0"/>
                  <w:divBdr>
                    <w:top w:val="none" w:sz="0" w:space="0" w:color="auto"/>
                    <w:left w:val="none" w:sz="0" w:space="0" w:color="auto"/>
                    <w:bottom w:val="none" w:sz="0" w:space="0" w:color="auto"/>
                    <w:right w:val="none" w:sz="0" w:space="0" w:color="auto"/>
                  </w:divBdr>
                  <w:divsChild>
                    <w:div w:id="51596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9788">
              <w:marLeft w:val="0"/>
              <w:marRight w:val="0"/>
              <w:marTop w:val="0"/>
              <w:marBottom w:val="0"/>
              <w:divBdr>
                <w:top w:val="none" w:sz="0" w:space="0" w:color="auto"/>
                <w:left w:val="none" w:sz="0" w:space="0" w:color="auto"/>
                <w:bottom w:val="none" w:sz="0" w:space="0" w:color="auto"/>
                <w:right w:val="none" w:sz="0" w:space="0" w:color="auto"/>
              </w:divBdr>
            </w:div>
          </w:divsChild>
        </w:div>
        <w:div w:id="1700162062">
          <w:marLeft w:val="0"/>
          <w:marRight w:val="0"/>
          <w:marTop w:val="0"/>
          <w:marBottom w:val="0"/>
          <w:divBdr>
            <w:top w:val="none" w:sz="0" w:space="0" w:color="auto"/>
            <w:left w:val="none" w:sz="0" w:space="0" w:color="auto"/>
            <w:bottom w:val="none" w:sz="0" w:space="0" w:color="auto"/>
            <w:right w:val="none" w:sz="0" w:space="0" w:color="auto"/>
          </w:divBdr>
          <w:divsChild>
            <w:div w:id="484782296">
              <w:marLeft w:val="0"/>
              <w:marRight w:val="0"/>
              <w:marTop w:val="0"/>
              <w:marBottom w:val="0"/>
              <w:divBdr>
                <w:top w:val="none" w:sz="0" w:space="0" w:color="auto"/>
                <w:left w:val="none" w:sz="0" w:space="0" w:color="auto"/>
                <w:bottom w:val="none" w:sz="0" w:space="0" w:color="auto"/>
                <w:right w:val="none" w:sz="0" w:space="0" w:color="auto"/>
              </w:divBdr>
            </w:div>
            <w:div w:id="732580069">
              <w:marLeft w:val="0"/>
              <w:marRight w:val="0"/>
              <w:marTop w:val="0"/>
              <w:marBottom w:val="0"/>
              <w:divBdr>
                <w:top w:val="none" w:sz="0" w:space="0" w:color="auto"/>
                <w:left w:val="none" w:sz="0" w:space="0" w:color="auto"/>
                <w:bottom w:val="none" w:sz="0" w:space="0" w:color="auto"/>
                <w:right w:val="none" w:sz="0" w:space="0" w:color="auto"/>
              </w:divBdr>
              <w:divsChild>
                <w:div w:id="1996562976">
                  <w:marLeft w:val="0"/>
                  <w:marRight w:val="0"/>
                  <w:marTop w:val="0"/>
                  <w:marBottom w:val="0"/>
                  <w:divBdr>
                    <w:top w:val="none" w:sz="0" w:space="0" w:color="auto"/>
                    <w:left w:val="none" w:sz="0" w:space="0" w:color="auto"/>
                    <w:bottom w:val="none" w:sz="0" w:space="0" w:color="auto"/>
                    <w:right w:val="none" w:sz="0" w:space="0" w:color="auto"/>
                  </w:divBdr>
                  <w:divsChild>
                    <w:div w:id="160349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21027">
      <w:bodyDiv w:val="1"/>
      <w:marLeft w:val="0"/>
      <w:marRight w:val="0"/>
      <w:marTop w:val="0"/>
      <w:marBottom w:val="0"/>
      <w:divBdr>
        <w:top w:val="none" w:sz="0" w:space="0" w:color="auto"/>
        <w:left w:val="none" w:sz="0" w:space="0" w:color="auto"/>
        <w:bottom w:val="none" w:sz="0" w:space="0" w:color="auto"/>
        <w:right w:val="none" w:sz="0" w:space="0" w:color="auto"/>
      </w:divBdr>
    </w:div>
    <w:div w:id="1003045304">
      <w:bodyDiv w:val="1"/>
      <w:marLeft w:val="0"/>
      <w:marRight w:val="0"/>
      <w:marTop w:val="0"/>
      <w:marBottom w:val="0"/>
      <w:divBdr>
        <w:top w:val="none" w:sz="0" w:space="0" w:color="auto"/>
        <w:left w:val="none" w:sz="0" w:space="0" w:color="auto"/>
        <w:bottom w:val="none" w:sz="0" w:space="0" w:color="auto"/>
        <w:right w:val="none" w:sz="0" w:space="0" w:color="auto"/>
      </w:divBdr>
    </w:div>
    <w:div w:id="1027096213">
      <w:bodyDiv w:val="1"/>
      <w:marLeft w:val="0"/>
      <w:marRight w:val="0"/>
      <w:marTop w:val="0"/>
      <w:marBottom w:val="0"/>
      <w:divBdr>
        <w:top w:val="none" w:sz="0" w:space="0" w:color="auto"/>
        <w:left w:val="none" w:sz="0" w:space="0" w:color="auto"/>
        <w:bottom w:val="none" w:sz="0" w:space="0" w:color="auto"/>
        <w:right w:val="none" w:sz="0" w:space="0" w:color="auto"/>
      </w:divBdr>
    </w:div>
    <w:div w:id="1034425220">
      <w:bodyDiv w:val="1"/>
      <w:marLeft w:val="0"/>
      <w:marRight w:val="0"/>
      <w:marTop w:val="0"/>
      <w:marBottom w:val="0"/>
      <w:divBdr>
        <w:top w:val="none" w:sz="0" w:space="0" w:color="auto"/>
        <w:left w:val="none" w:sz="0" w:space="0" w:color="auto"/>
        <w:bottom w:val="none" w:sz="0" w:space="0" w:color="auto"/>
        <w:right w:val="none" w:sz="0" w:space="0" w:color="auto"/>
      </w:divBdr>
      <w:divsChild>
        <w:div w:id="806895699">
          <w:marLeft w:val="0"/>
          <w:marRight w:val="0"/>
          <w:marTop w:val="0"/>
          <w:marBottom w:val="0"/>
          <w:divBdr>
            <w:top w:val="none" w:sz="0" w:space="0" w:color="auto"/>
            <w:left w:val="none" w:sz="0" w:space="0" w:color="auto"/>
            <w:bottom w:val="none" w:sz="0" w:space="0" w:color="auto"/>
            <w:right w:val="none" w:sz="0" w:space="0" w:color="auto"/>
          </w:divBdr>
          <w:divsChild>
            <w:div w:id="1848596614">
              <w:marLeft w:val="0"/>
              <w:marRight w:val="0"/>
              <w:marTop w:val="0"/>
              <w:marBottom w:val="0"/>
              <w:divBdr>
                <w:top w:val="none" w:sz="0" w:space="0" w:color="auto"/>
                <w:left w:val="none" w:sz="0" w:space="0" w:color="auto"/>
                <w:bottom w:val="none" w:sz="0" w:space="0" w:color="auto"/>
                <w:right w:val="none" w:sz="0" w:space="0" w:color="auto"/>
              </w:divBdr>
            </w:div>
            <w:div w:id="774138398">
              <w:marLeft w:val="0"/>
              <w:marRight w:val="0"/>
              <w:marTop w:val="0"/>
              <w:marBottom w:val="0"/>
              <w:divBdr>
                <w:top w:val="none" w:sz="0" w:space="0" w:color="auto"/>
                <w:left w:val="none" w:sz="0" w:space="0" w:color="auto"/>
                <w:bottom w:val="none" w:sz="0" w:space="0" w:color="auto"/>
                <w:right w:val="none" w:sz="0" w:space="0" w:color="auto"/>
              </w:divBdr>
              <w:divsChild>
                <w:div w:id="1195000794">
                  <w:marLeft w:val="0"/>
                  <w:marRight w:val="0"/>
                  <w:marTop w:val="0"/>
                  <w:marBottom w:val="0"/>
                  <w:divBdr>
                    <w:top w:val="none" w:sz="0" w:space="0" w:color="auto"/>
                    <w:left w:val="none" w:sz="0" w:space="0" w:color="auto"/>
                    <w:bottom w:val="none" w:sz="0" w:space="0" w:color="auto"/>
                    <w:right w:val="none" w:sz="0" w:space="0" w:color="auto"/>
                  </w:divBdr>
                  <w:divsChild>
                    <w:div w:id="9534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80898">
      <w:bodyDiv w:val="1"/>
      <w:marLeft w:val="0"/>
      <w:marRight w:val="0"/>
      <w:marTop w:val="0"/>
      <w:marBottom w:val="0"/>
      <w:divBdr>
        <w:top w:val="none" w:sz="0" w:space="0" w:color="auto"/>
        <w:left w:val="none" w:sz="0" w:space="0" w:color="auto"/>
        <w:bottom w:val="none" w:sz="0" w:space="0" w:color="auto"/>
        <w:right w:val="none" w:sz="0" w:space="0" w:color="auto"/>
      </w:divBdr>
    </w:div>
    <w:div w:id="1039159293">
      <w:bodyDiv w:val="1"/>
      <w:marLeft w:val="0"/>
      <w:marRight w:val="0"/>
      <w:marTop w:val="0"/>
      <w:marBottom w:val="0"/>
      <w:divBdr>
        <w:top w:val="none" w:sz="0" w:space="0" w:color="auto"/>
        <w:left w:val="none" w:sz="0" w:space="0" w:color="auto"/>
        <w:bottom w:val="none" w:sz="0" w:space="0" w:color="auto"/>
        <w:right w:val="none" w:sz="0" w:space="0" w:color="auto"/>
      </w:divBdr>
    </w:div>
    <w:div w:id="1039864041">
      <w:bodyDiv w:val="1"/>
      <w:marLeft w:val="0"/>
      <w:marRight w:val="0"/>
      <w:marTop w:val="0"/>
      <w:marBottom w:val="0"/>
      <w:divBdr>
        <w:top w:val="none" w:sz="0" w:space="0" w:color="auto"/>
        <w:left w:val="none" w:sz="0" w:space="0" w:color="auto"/>
        <w:bottom w:val="none" w:sz="0" w:space="0" w:color="auto"/>
        <w:right w:val="none" w:sz="0" w:space="0" w:color="auto"/>
      </w:divBdr>
    </w:div>
    <w:div w:id="1043015689">
      <w:bodyDiv w:val="1"/>
      <w:marLeft w:val="0"/>
      <w:marRight w:val="0"/>
      <w:marTop w:val="0"/>
      <w:marBottom w:val="0"/>
      <w:divBdr>
        <w:top w:val="none" w:sz="0" w:space="0" w:color="auto"/>
        <w:left w:val="none" w:sz="0" w:space="0" w:color="auto"/>
        <w:bottom w:val="none" w:sz="0" w:space="0" w:color="auto"/>
        <w:right w:val="none" w:sz="0" w:space="0" w:color="auto"/>
      </w:divBdr>
    </w:div>
    <w:div w:id="1048605498">
      <w:bodyDiv w:val="1"/>
      <w:marLeft w:val="0"/>
      <w:marRight w:val="0"/>
      <w:marTop w:val="0"/>
      <w:marBottom w:val="0"/>
      <w:divBdr>
        <w:top w:val="none" w:sz="0" w:space="0" w:color="auto"/>
        <w:left w:val="none" w:sz="0" w:space="0" w:color="auto"/>
        <w:bottom w:val="none" w:sz="0" w:space="0" w:color="auto"/>
        <w:right w:val="none" w:sz="0" w:space="0" w:color="auto"/>
      </w:divBdr>
    </w:div>
    <w:div w:id="1050375519">
      <w:bodyDiv w:val="1"/>
      <w:marLeft w:val="0"/>
      <w:marRight w:val="0"/>
      <w:marTop w:val="0"/>
      <w:marBottom w:val="0"/>
      <w:divBdr>
        <w:top w:val="none" w:sz="0" w:space="0" w:color="auto"/>
        <w:left w:val="none" w:sz="0" w:space="0" w:color="auto"/>
        <w:bottom w:val="none" w:sz="0" w:space="0" w:color="auto"/>
        <w:right w:val="none" w:sz="0" w:space="0" w:color="auto"/>
      </w:divBdr>
      <w:divsChild>
        <w:div w:id="2077313654">
          <w:marLeft w:val="0"/>
          <w:marRight w:val="0"/>
          <w:marTop w:val="0"/>
          <w:marBottom w:val="0"/>
          <w:divBdr>
            <w:top w:val="none" w:sz="0" w:space="0" w:color="auto"/>
            <w:left w:val="none" w:sz="0" w:space="0" w:color="auto"/>
            <w:bottom w:val="none" w:sz="0" w:space="0" w:color="auto"/>
            <w:right w:val="none" w:sz="0" w:space="0" w:color="auto"/>
          </w:divBdr>
          <w:divsChild>
            <w:div w:id="1269705016">
              <w:marLeft w:val="0"/>
              <w:marRight w:val="0"/>
              <w:marTop w:val="0"/>
              <w:marBottom w:val="0"/>
              <w:divBdr>
                <w:top w:val="none" w:sz="0" w:space="0" w:color="auto"/>
                <w:left w:val="none" w:sz="0" w:space="0" w:color="auto"/>
                <w:bottom w:val="none" w:sz="0" w:space="0" w:color="auto"/>
                <w:right w:val="none" w:sz="0" w:space="0" w:color="auto"/>
              </w:divBdr>
            </w:div>
            <w:div w:id="1443914628">
              <w:marLeft w:val="0"/>
              <w:marRight w:val="0"/>
              <w:marTop w:val="0"/>
              <w:marBottom w:val="0"/>
              <w:divBdr>
                <w:top w:val="none" w:sz="0" w:space="0" w:color="auto"/>
                <w:left w:val="none" w:sz="0" w:space="0" w:color="auto"/>
                <w:bottom w:val="none" w:sz="0" w:space="0" w:color="auto"/>
                <w:right w:val="none" w:sz="0" w:space="0" w:color="auto"/>
              </w:divBdr>
            </w:div>
            <w:div w:id="1680959746">
              <w:marLeft w:val="0"/>
              <w:marRight w:val="0"/>
              <w:marTop w:val="0"/>
              <w:marBottom w:val="0"/>
              <w:divBdr>
                <w:top w:val="none" w:sz="0" w:space="0" w:color="auto"/>
                <w:left w:val="none" w:sz="0" w:space="0" w:color="auto"/>
                <w:bottom w:val="none" w:sz="0" w:space="0" w:color="auto"/>
                <w:right w:val="none" w:sz="0" w:space="0" w:color="auto"/>
              </w:divBdr>
            </w:div>
            <w:div w:id="249973678">
              <w:marLeft w:val="0"/>
              <w:marRight w:val="0"/>
              <w:marTop w:val="0"/>
              <w:marBottom w:val="0"/>
              <w:divBdr>
                <w:top w:val="none" w:sz="0" w:space="0" w:color="auto"/>
                <w:left w:val="none" w:sz="0" w:space="0" w:color="auto"/>
                <w:bottom w:val="none" w:sz="0" w:space="0" w:color="auto"/>
                <w:right w:val="none" w:sz="0" w:space="0" w:color="auto"/>
              </w:divBdr>
            </w:div>
            <w:div w:id="1797289346">
              <w:marLeft w:val="0"/>
              <w:marRight w:val="0"/>
              <w:marTop w:val="0"/>
              <w:marBottom w:val="0"/>
              <w:divBdr>
                <w:top w:val="none" w:sz="0" w:space="0" w:color="auto"/>
                <w:left w:val="none" w:sz="0" w:space="0" w:color="auto"/>
                <w:bottom w:val="none" w:sz="0" w:space="0" w:color="auto"/>
                <w:right w:val="none" w:sz="0" w:space="0" w:color="auto"/>
              </w:divBdr>
            </w:div>
            <w:div w:id="683482276">
              <w:marLeft w:val="0"/>
              <w:marRight w:val="0"/>
              <w:marTop w:val="0"/>
              <w:marBottom w:val="0"/>
              <w:divBdr>
                <w:top w:val="none" w:sz="0" w:space="0" w:color="auto"/>
                <w:left w:val="none" w:sz="0" w:space="0" w:color="auto"/>
                <w:bottom w:val="none" w:sz="0" w:space="0" w:color="auto"/>
                <w:right w:val="none" w:sz="0" w:space="0" w:color="auto"/>
              </w:divBdr>
            </w:div>
            <w:div w:id="1625113117">
              <w:marLeft w:val="0"/>
              <w:marRight w:val="0"/>
              <w:marTop w:val="0"/>
              <w:marBottom w:val="0"/>
              <w:divBdr>
                <w:top w:val="none" w:sz="0" w:space="0" w:color="auto"/>
                <w:left w:val="none" w:sz="0" w:space="0" w:color="auto"/>
                <w:bottom w:val="none" w:sz="0" w:space="0" w:color="auto"/>
                <w:right w:val="none" w:sz="0" w:space="0" w:color="auto"/>
              </w:divBdr>
            </w:div>
            <w:div w:id="1654945352">
              <w:marLeft w:val="0"/>
              <w:marRight w:val="0"/>
              <w:marTop w:val="0"/>
              <w:marBottom w:val="0"/>
              <w:divBdr>
                <w:top w:val="none" w:sz="0" w:space="0" w:color="auto"/>
                <w:left w:val="none" w:sz="0" w:space="0" w:color="auto"/>
                <w:bottom w:val="none" w:sz="0" w:space="0" w:color="auto"/>
                <w:right w:val="none" w:sz="0" w:space="0" w:color="auto"/>
              </w:divBdr>
            </w:div>
            <w:div w:id="1238709738">
              <w:marLeft w:val="0"/>
              <w:marRight w:val="0"/>
              <w:marTop w:val="0"/>
              <w:marBottom w:val="0"/>
              <w:divBdr>
                <w:top w:val="none" w:sz="0" w:space="0" w:color="auto"/>
                <w:left w:val="none" w:sz="0" w:space="0" w:color="auto"/>
                <w:bottom w:val="none" w:sz="0" w:space="0" w:color="auto"/>
                <w:right w:val="none" w:sz="0" w:space="0" w:color="auto"/>
              </w:divBdr>
            </w:div>
            <w:div w:id="1532960632">
              <w:marLeft w:val="0"/>
              <w:marRight w:val="0"/>
              <w:marTop w:val="0"/>
              <w:marBottom w:val="0"/>
              <w:divBdr>
                <w:top w:val="none" w:sz="0" w:space="0" w:color="auto"/>
                <w:left w:val="none" w:sz="0" w:space="0" w:color="auto"/>
                <w:bottom w:val="none" w:sz="0" w:space="0" w:color="auto"/>
                <w:right w:val="none" w:sz="0" w:space="0" w:color="auto"/>
              </w:divBdr>
            </w:div>
            <w:div w:id="1493909469">
              <w:marLeft w:val="0"/>
              <w:marRight w:val="0"/>
              <w:marTop w:val="0"/>
              <w:marBottom w:val="0"/>
              <w:divBdr>
                <w:top w:val="none" w:sz="0" w:space="0" w:color="auto"/>
                <w:left w:val="none" w:sz="0" w:space="0" w:color="auto"/>
                <w:bottom w:val="none" w:sz="0" w:space="0" w:color="auto"/>
                <w:right w:val="none" w:sz="0" w:space="0" w:color="auto"/>
              </w:divBdr>
            </w:div>
            <w:div w:id="417363756">
              <w:marLeft w:val="0"/>
              <w:marRight w:val="0"/>
              <w:marTop w:val="0"/>
              <w:marBottom w:val="0"/>
              <w:divBdr>
                <w:top w:val="none" w:sz="0" w:space="0" w:color="auto"/>
                <w:left w:val="none" w:sz="0" w:space="0" w:color="auto"/>
                <w:bottom w:val="none" w:sz="0" w:space="0" w:color="auto"/>
                <w:right w:val="none" w:sz="0" w:space="0" w:color="auto"/>
              </w:divBdr>
            </w:div>
            <w:div w:id="1927304077">
              <w:marLeft w:val="0"/>
              <w:marRight w:val="0"/>
              <w:marTop w:val="0"/>
              <w:marBottom w:val="0"/>
              <w:divBdr>
                <w:top w:val="none" w:sz="0" w:space="0" w:color="auto"/>
                <w:left w:val="none" w:sz="0" w:space="0" w:color="auto"/>
                <w:bottom w:val="none" w:sz="0" w:space="0" w:color="auto"/>
                <w:right w:val="none" w:sz="0" w:space="0" w:color="auto"/>
              </w:divBdr>
            </w:div>
            <w:div w:id="1813214880">
              <w:marLeft w:val="0"/>
              <w:marRight w:val="0"/>
              <w:marTop w:val="0"/>
              <w:marBottom w:val="0"/>
              <w:divBdr>
                <w:top w:val="none" w:sz="0" w:space="0" w:color="auto"/>
                <w:left w:val="none" w:sz="0" w:space="0" w:color="auto"/>
                <w:bottom w:val="none" w:sz="0" w:space="0" w:color="auto"/>
                <w:right w:val="none" w:sz="0" w:space="0" w:color="auto"/>
              </w:divBdr>
            </w:div>
            <w:div w:id="2103334534">
              <w:marLeft w:val="0"/>
              <w:marRight w:val="0"/>
              <w:marTop w:val="0"/>
              <w:marBottom w:val="0"/>
              <w:divBdr>
                <w:top w:val="none" w:sz="0" w:space="0" w:color="auto"/>
                <w:left w:val="none" w:sz="0" w:space="0" w:color="auto"/>
                <w:bottom w:val="none" w:sz="0" w:space="0" w:color="auto"/>
                <w:right w:val="none" w:sz="0" w:space="0" w:color="auto"/>
              </w:divBdr>
            </w:div>
            <w:div w:id="1697653248">
              <w:marLeft w:val="0"/>
              <w:marRight w:val="0"/>
              <w:marTop w:val="0"/>
              <w:marBottom w:val="0"/>
              <w:divBdr>
                <w:top w:val="none" w:sz="0" w:space="0" w:color="auto"/>
                <w:left w:val="none" w:sz="0" w:space="0" w:color="auto"/>
                <w:bottom w:val="none" w:sz="0" w:space="0" w:color="auto"/>
                <w:right w:val="none" w:sz="0" w:space="0" w:color="auto"/>
              </w:divBdr>
            </w:div>
            <w:div w:id="1784835291">
              <w:marLeft w:val="0"/>
              <w:marRight w:val="0"/>
              <w:marTop w:val="0"/>
              <w:marBottom w:val="0"/>
              <w:divBdr>
                <w:top w:val="none" w:sz="0" w:space="0" w:color="auto"/>
                <w:left w:val="none" w:sz="0" w:space="0" w:color="auto"/>
                <w:bottom w:val="none" w:sz="0" w:space="0" w:color="auto"/>
                <w:right w:val="none" w:sz="0" w:space="0" w:color="auto"/>
              </w:divBdr>
            </w:div>
            <w:div w:id="1072043424">
              <w:marLeft w:val="0"/>
              <w:marRight w:val="0"/>
              <w:marTop w:val="0"/>
              <w:marBottom w:val="0"/>
              <w:divBdr>
                <w:top w:val="none" w:sz="0" w:space="0" w:color="auto"/>
                <w:left w:val="none" w:sz="0" w:space="0" w:color="auto"/>
                <w:bottom w:val="none" w:sz="0" w:space="0" w:color="auto"/>
                <w:right w:val="none" w:sz="0" w:space="0" w:color="auto"/>
              </w:divBdr>
            </w:div>
            <w:div w:id="451021833">
              <w:marLeft w:val="0"/>
              <w:marRight w:val="0"/>
              <w:marTop w:val="0"/>
              <w:marBottom w:val="0"/>
              <w:divBdr>
                <w:top w:val="none" w:sz="0" w:space="0" w:color="auto"/>
                <w:left w:val="none" w:sz="0" w:space="0" w:color="auto"/>
                <w:bottom w:val="none" w:sz="0" w:space="0" w:color="auto"/>
                <w:right w:val="none" w:sz="0" w:space="0" w:color="auto"/>
              </w:divBdr>
            </w:div>
            <w:div w:id="889152082">
              <w:marLeft w:val="0"/>
              <w:marRight w:val="0"/>
              <w:marTop w:val="0"/>
              <w:marBottom w:val="0"/>
              <w:divBdr>
                <w:top w:val="none" w:sz="0" w:space="0" w:color="auto"/>
                <w:left w:val="none" w:sz="0" w:space="0" w:color="auto"/>
                <w:bottom w:val="none" w:sz="0" w:space="0" w:color="auto"/>
                <w:right w:val="none" w:sz="0" w:space="0" w:color="auto"/>
              </w:divBdr>
            </w:div>
            <w:div w:id="184559416">
              <w:marLeft w:val="0"/>
              <w:marRight w:val="0"/>
              <w:marTop w:val="0"/>
              <w:marBottom w:val="0"/>
              <w:divBdr>
                <w:top w:val="none" w:sz="0" w:space="0" w:color="auto"/>
                <w:left w:val="none" w:sz="0" w:space="0" w:color="auto"/>
                <w:bottom w:val="none" w:sz="0" w:space="0" w:color="auto"/>
                <w:right w:val="none" w:sz="0" w:space="0" w:color="auto"/>
              </w:divBdr>
            </w:div>
            <w:div w:id="789713744">
              <w:marLeft w:val="0"/>
              <w:marRight w:val="0"/>
              <w:marTop w:val="0"/>
              <w:marBottom w:val="0"/>
              <w:divBdr>
                <w:top w:val="none" w:sz="0" w:space="0" w:color="auto"/>
                <w:left w:val="none" w:sz="0" w:space="0" w:color="auto"/>
                <w:bottom w:val="none" w:sz="0" w:space="0" w:color="auto"/>
                <w:right w:val="none" w:sz="0" w:space="0" w:color="auto"/>
              </w:divBdr>
            </w:div>
            <w:div w:id="1610964938">
              <w:marLeft w:val="0"/>
              <w:marRight w:val="0"/>
              <w:marTop w:val="0"/>
              <w:marBottom w:val="0"/>
              <w:divBdr>
                <w:top w:val="none" w:sz="0" w:space="0" w:color="auto"/>
                <w:left w:val="none" w:sz="0" w:space="0" w:color="auto"/>
                <w:bottom w:val="none" w:sz="0" w:space="0" w:color="auto"/>
                <w:right w:val="none" w:sz="0" w:space="0" w:color="auto"/>
              </w:divBdr>
            </w:div>
            <w:div w:id="1989552382">
              <w:marLeft w:val="0"/>
              <w:marRight w:val="0"/>
              <w:marTop w:val="0"/>
              <w:marBottom w:val="0"/>
              <w:divBdr>
                <w:top w:val="none" w:sz="0" w:space="0" w:color="auto"/>
                <w:left w:val="none" w:sz="0" w:space="0" w:color="auto"/>
                <w:bottom w:val="none" w:sz="0" w:space="0" w:color="auto"/>
                <w:right w:val="none" w:sz="0" w:space="0" w:color="auto"/>
              </w:divBdr>
            </w:div>
            <w:div w:id="8791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98302">
      <w:bodyDiv w:val="1"/>
      <w:marLeft w:val="0"/>
      <w:marRight w:val="0"/>
      <w:marTop w:val="0"/>
      <w:marBottom w:val="0"/>
      <w:divBdr>
        <w:top w:val="none" w:sz="0" w:space="0" w:color="auto"/>
        <w:left w:val="none" w:sz="0" w:space="0" w:color="auto"/>
        <w:bottom w:val="none" w:sz="0" w:space="0" w:color="auto"/>
        <w:right w:val="none" w:sz="0" w:space="0" w:color="auto"/>
      </w:divBdr>
    </w:div>
    <w:div w:id="1119910093">
      <w:bodyDiv w:val="1"/>
      <w:marLeft w:val="0"/>
      <w:marRight w:val="0"/>
      <w:marTop w:val="0"/>
      <w:marBottom w:val="0"/>
      <w:divBdr>
        <w:top w:val="none" w:sz="0" w:space="0" w:color="auto"/>
        <w:left w:val="none" w:sz="0" w:space="0" w:color="auto"/>
        <w:bottom w:val="none" w:sz="0" w:space="0" w:color="auto"/>
        <w:right w:val="none" w:sz="0" w:space="0" w:color="auto"/>
      </w:divBdr>
      <w:divsChild>
        <w:div w:id="109059833">
          <w:marLeft w:val="0"/>
          <w:marRight w:val="0"/>
          <w:marTop w:val="0"/>
          <w:marBottom w:val="0"/>
          <w:divBdr>
            <w:top w:val="none" w:sz="0" w:space="0" w:color="auto"/>
            <w:left w:val="none" w:sz="0" w:space="0" w:color="auto"/>
            <w:bottom w:val="none" w:sz="0" w:space="0" w:color="auto"/>
            <w:right w:val="none" w:sz="0" w:space="0" w:color="auto"/>
          </w:divBdr>
          <w:divsChild>
            <w:div w:id="1289780841">
              <w:marLeft w:val="0"/>
              <w:marRight w:val="0"/>
              <w:marTop w:val="0"/>
              <w:marBottom w:val="0"/>
              <w:divBdr>
                <w:top w:val="none" w:sz="0" w:space="0" w:color="auto"/>
                <w:left w:val="none" w:sz="0" w:space="0" w:color="auto"/>
                <w:bottom w:val="none" w:sz="0" w:space="0" w:color="auto"/>
                <w:right w:val="none" w:sz="0" w:space="0" w:color="auto"/>
              </w:divBdr>
            </w:div>
            <w:div w:id="6242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0886">
      <w:bodyDiv w:val="1"/>
      <w:marLeft w:val="0"/>
      <w:marRight w:val="0"/>
      <w:marTop w:val="0"/>
      <w:marBottom w:val="0"/>
      <w:divBdr>
        <w:top w:val="none" w:sz="0" w:space="0" w:color="auto"/>
        <w:left w:val="none" w:sz="0" w:space="0" w:color="auto"/>
        <w:bottom w:val="none" w:sz="0" w:space="0" w:color="auto"/>
        <w:right w:val="none" w:sz="0" w:space="0" w:color="auto"/>
      </w:divBdr>
    </w:div>
    <w:div w:id="1124616485">
      <w:bodyDiv w:val="1"/>
      <w:marLeft w:val="0"/>
      <w:marRight w:val="0"/>
      <w:marTop w:val="0"/>
      <w:marBottom w:val="0"/>
      <w:divBdr>
        <w:top w:val="none" w:sz="0" w:space="0" w:color="auto"/>
        <w:left w:val="none" w:sz="0" w:space="0" w:color="auto"/>
        <w:bottom w:val="none" w:sz="0" w:space="0" w:color="auto"/>
        <w:right w:val="none" w:sz="0" w:space="0" w:color="auto"/>
      </w:divBdr>
    </w:div>
    <w:div w:id="1129514814">
      <w:bodyDiv w:val="1"/>
      <w:marLeft w:val="0"/>
      <w:marRight w:val="0"/>
      <w:marTop w:val="0"/>
      <w:marBottom w:val="0"/>
      <w:divBdr>
        <w:top w:val="none" w:sz="0" w:space="0" w:color="auto"/>
        <w:left w:val="none" w:sz="0" w:space="0" w:color="auto"/>
        <w:bottom w:val="none" w:sz="0" w:space="0" w:color="auto"/>
        <w:right w:val="none" w:sz="0" w:space="0" w:color="auto"/>
      </w:divBdr>
    </w:div>
    <w:div w:id="1141847960">
      <w:bodyDiv w:val="1"/>
      <w:marLeft w:val="0"/>
      <w:marRight w:val="0"/>
      <w:marTop w:val="0"/>
      <w:marBottom w:val="0"/>
      <w:divBdr>
        <w:top w:val="none" w:sz="0" w:space="0" w:color="auto"/>
        <w:left w:val="none" w:sz="0" w:space="0" w:color="auto"/>
        <w:bottom w:val="none" w:sz="0" w:space="0" w:color="auto"/>
        <w:right w:val="none" w:sz="0" w:space="0" w:color="auto"/>
      </w:divBdr>
    </w:div>
    <w:div w:id="1146893586">
      <w:bodyDiv w:val="1"/>
      <w:marLeft w:val="0"/>
      <w:marRight w:val="0"/>
      <w:marTop w:val="0"/>
      <w:marBottom w:val="0"/>
      <w:divBdr>
        <w:top w:val="none" w:sz="0" w:space="0" w:color="auto"/>
        <w:left w:val="none" w:sz="0" w:space="0" w:color="auto"/>
        <w:bottom w:val="none" w:sz="0" w:space="0" w:color="auto"/>
        <w:right w:val="none" w:sz="0" w:space="0" w:color="auto"/>
      </w:divBdr>
    </w:div>
    <w:div w:id="1158812228">
      <w:bodyDiv w:val="1"/>
      <w:marLeft w:val="0"/>
      <w:marRight w:val="0"/>
      <w:marTop w:val="0"/>
      <w:marBottom w:val="0"/>
      <w:divBdr>
        <w:top w:val="none" w:sz="0" w:space="0" w:color="auto"/>
        <w:left w:val="none" w:sz="0" w:space="0" w:color="auto"/>
        <w:bottom w:val="none" w:sz="0" w:space="0" w:color="auto"/>
        <w:right w:val="none" w:sz="0" w:space="0" w:color="auto"/>
      </w:divBdr>
      <w:divsChild>
        <w:div w:id="1780448366">
          <w:marLeft w:val="0"/>
          <w:marRight w:val="0"/>
          <w:marTop w:val="0"/>
          <w:marBottom w:val="0"/>
          <w:divBdr>
            <w:top w:val="none" w:sz="0" w:space="0" w:color="auto"/>
            <w:left w:val="none" w:sz="0" w:space="0" w:color="auto"/>
            <w:bottom w:val="none" w:sz="0" w:space="0" w:color="auto"/>
            <w:right w:val="none" w:sz="0" w:space="0" w:color="auto"/>
          </w:divBdr>
          <w:divsChild>
            <w:div w:id="1896425500">
              <w:marLeft w:val="0"/>
              <w:marRight w:val="0"/>
              <w:marTop w:val="0"/>
              <w:marBottom w:val="0"/>
              <w:divBdr>
                <w:top w:val="none" w:sz="0" w:space="0" w:color="auto"/>
                <w:left w:val="none" w:sz="0" w:space="0" w:color="auto"/>
                <w:bottom w:val="none" w:sz="0" w:space="0" w:color="auto"/>
                <w:right w:val="none" w:sz="0" w:space="0" w:color="auto"/>
              </w:divBdr>
            </w:div>
            <w:div w:id="339357467">
              <w:marLeft w:val="0"/>
              <w:marRight w:val="0"/>
              <w:marTop w:val="0"/>
              <w:marBottom w:val="0"/>
              <w:divBdr>
                <w:top w:val="none" w:sz="0" w:space="0" w:color="auto"/>
                <w:left w:val="none" w:sz="0" w:space="0" w:color="auto"/>
                <w:bottom w:val="none" w:sz="0" w:space="0" w:color="auto"/>
                <w:right w:val="none" w:sz="0" w:space="0" w:color="auto"/>
              </w:divBdr>
              <w:divsChild>
                <w:div w:id="389888662">
                  <w:marLeft w:val="0"/>
                  <w:marRight w:val="0"/>
                  <w:marTop w:val="0"/>
                  <w:marBottom w:val="0"/>
                  <w:divBdr>
                    <w:top w:val="none" w:sz="0" w:space="0" w:color="auto"/>
                    <w:left w:val="none" w:sz="0" w:space="0" w:color="auto"/>
                    <w:bottom w:val="none" w:sz="0" w:space="0" w:color="auto"/>
                    <w:right w:val="none" w:sz="0" w:space="0" w:color="auto"/>
                  </w:divBdr>
                  <w:divsChild>
                    <w:div w:id="142974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8246">
      <w:bodyDiv w:val="1"/>
      <w:marLeft w:val="0"/>
      <w:marRight w:val="0"/>
      <w:marTop w:val="0"/>
      <w:marBottom w:val="0"/>
      <w:divBdr>
        <w:top w:val="none" w:sz="0" w:space="0" w:color="auto"/>
        <w:left w:val="none" w:sz="0" w:space="0" w:color="auto"/>
        <w:bottom w:val="none" w:sz="0" w:space="0" w:color="auto"/>
        <w:right w:val="none" w:sz="0" w:space="0" w:color="auto"/>
      </w:divBdr>
    </w:div>
    <w:div w:id="1185094092">
      <w:bodyDiv w:val="1"/>
      <w:marLeft w:val="0"/>
      <w:marRight w:val="0"/>
      <w:marTop w:val="0"/>
      <w:marBottom w:val="0"/>
      <w:divBdr>
        <w:top w:val="none" w:sz="0" w:space="0" w:color="auto"/>
        <w:left w:val="none" w:sz="0" w:space="0" w:color="auto"/>
        <w:bottom w:val="none" w:sz="0" w:space="0" w:color="auto"/>
        <w:right w:val="none" w:sz="0" w:space="0" w:color="auto"/>
      </w:divBdr>
    </w:div>
    <w:div w:id="1201283176">
      <w:bodyDiv w:val="1"/>
      <w:marLeft w:val="0"/>
      <w:marRight w:val="0"/>
      <w:marTop w:val="0"/>
      <w:marBottom w:val="0"/>
      <w:divBdr>
        <w:top w:val="none" w:sz="0" w:space="0" w:color="auto"/>
        <w:left w:val="none" w:sz="0" w:space="0" w:color="auto"/>
        <w:bottom w:val="none" w:sz="0" w:space="0" w:color="auto"/>
        <w:right w:val="none" w:sz="0" w:space="0" w:color="auto"/>
      </w:divBdr>
    </w:div>
    <w:div w:id="1204977331">
      <w:bodyDiv w:val="1"/>
      <w:marLeft w:val="0"/>
      <w:marRight w:val="0"/>
      <w:marTop w:val="0"/>
      <w:marBottom w:val="0"/>
      <w:divBdr>
        <w:top w:val="none" w:sz="0" w:space="0" w:color="auto"/>
        <w:left w:val="none" w:sz="0" w:space="0" w:color="auto"/>
        <w:bottom w:val="none" w:sz="0" w:space="0" w:color="auto"/>
        <w:right w:val="none" w:sz="0" w:space="0" w:color="auto"/>
      </w:divBdr>
    </w:div>
    <w:div w:id="1228538892">
      <w:bodyDiv w:val="1"/>
      <w:marLeft w:val="0"/>
      <w:marRight w:val="0"/>
      <w:marTop w:val="0"/>
      <w:marBottom w:val="0"/>
      <w:divBdr>
        <w:top w:val="none" w:sz="0" w:space="0" w:color="auto"/>
        <w:left w:val="none" w:sz="0" w:space="0" w:color="auto"/>
        <w:bottom w:val="none" w:sz="0" w:space="0" w:color="auto"/>
        <w:right w:val="none" w:sz="0" w:space="0" w:color="auto"/>
      </w:divBdr>
    </w:div>
    <w:div w:id="1230532709">
      <w:bodyDiv w:val="1"/>
      <w:marLeft w:val="0"/>
      <w:marRight w:val="0"/>
      <w:marTop w:val="0"/>
      <w:marBottom w:val="0"/>
      <w:divBdr>
        <w:top w:val="none" w:sz="0" w:space="0" w:color="auto"/>
        <w:left w:val="none" w:sz="0" w:space="0" w:color="auto"/>
        <w:bottom w:val="none" w:sz="0" w:space="0" w:color="auto"/>
        <w:right w:val="none" w:sz="0" w:space="0" w:color="auto"/>
      </w:divBdr>
    </w:div>
    <w:div w:id="1240214501">
      <w:bodyDiv w:val="1"/>
      <w:marLeft w:val="0"/>
      <w:marRight w:val="0"/>
      <w:marTop w:val="0"/>
      <w:marBottom w:val="0"/>
      <w:divBdr>
        <w:top w:val="none" w:sz="0" w:space="0" w:color="auto"/>
        <w:left w:val="none" w:sz="0" w:space="0" w:color="auto"/>
        <w:bottom w:val="none" w:sz="0" w:space="0" w:color="auto"/>
        <w:right w:val="none" w:sz="0" w:space="0" w:color="auto"/>
      </w:divBdr>
      <w:divsChild>
        <w:div w:id="1128009958">
          <w:marLeft w:val="0"/>
          <w:marRight w:val="0"/>
          <w:marTop w:val="0"/>
          <w:marBottom w:val="0"/>
          <w:divBdr>
            <w:top w:val="none" w:sz="0" w:space="0" w:color="auto"/>
            <w:left w:val="none" w:sz="0" w:space="0" w:color="auto"/>
            <w:bottom w:val="none" w:sz="0" w:space="0" w:color="auto"/>
            <w:right w:val="none" w:sz="0" w:space="0" w:color="auto"/>
          </w:divBdr>
          <w:divsChild>
            <w:div w:id="1532035695">
              <w:marLeft w:val="0"/>
              <w:marRight w:val="0"/>
              <w:marTop w:val="0"/>
              <w:marBottom w:val="0"/>
              <w:divBdr>
                <w:top w:val="none" w:sz="0" w:space="0" w:color="auto"/>
                <w:left w:val="none" w:sz="0" w:space="0" w:color="auto"/>
                <w:bottom w:val="none" w:sz="0" w:space="0" w:color="auto"/>
                <w:right w:val="none" w:sz="0" w:space="0" w:color="auto"/>
              </w:divBdr>
            </w:div>
            <w:div w:id="1401781360">
              <w:marLeft w:val="0"/>
              <w:marRight w:val="0"/>
              <w:marTop w:val="0"/>
              <w:marBottom w:val="0"/>
              <w:divBdr>
                <w:top w:val="none" w:sz="0" w:space="0" w:color="auto"/>
                <w:left w:val="none" w:sz="0" w:space="0" w:color="auto"/>
                <w:bottom w:val="none" w:sz="0" w:space="0" w:color="auto"/>
                <w:right w:val="none" w:sz="0" w:space="0" w:color="auto"/>
              </w:divBdr>
            </w:div>
            <w:div w:id="344136441">
              <w:marLeft w:val="0"/>
              <w:marRight w:val="0"/>
              <w:marTop w:val="0"/>
              <w:marBottom w:val="0"/>
              <w:divBdr>
                <w:top w:val="none" w:sz="0" w:space="0" w:color="auto"/>
                <w:left w:val="none" w:sz="0" w:space="0" w:color="auto"/>
                <w:bottom w:val="none" w:sz="0" w:space="0" w:color="auto"/>
                <w:right w:val="none" w:sz="0" w:space="0" w:color="auto"/>
              </w:divBdr>
            </w:div>
            <w:div w:id="1349024525">
              <w:marLeft w:val="0"/>
              <w:marRight w:val="0"/>
              <w:marTop w:val="0"/>
              <w:marBottom w:val="0"/>
              <w:divBdr>
                <w:top w:val="none" w:sz="0" w:space="0" w:color="auto"/>
                <w:left w:val="none" w:sz="0" w:space="0" w:color="auto"/>
                <w:bottom w:val="none" w:sz="0" w:space="0" w:color="auto"/>
                <w:right w:val="none" w:sz="0" w:space="0" w:color="auto"/>
              </w:divBdr>
            </w:div>
            <w:div w:id="1570993098">
              <w:marLeft w:val="0"/>
              <w:marRight w:val="0"/>
              <w:marTop w:val="0"/>
              <w:marBottom w:val="0"/>
              <w:divBdr>
                <w:top w:val="none" w:sz="0" w:space="0" w:color="auto"/>
                <w:left w:val="none" w:sz="0" w:space="0" w:color="auto"/>
                <w:bottom w:val="none" w:sz="0" w:space="0" w:color="auto"/>
                <w:right w:val="none" w:sz="0" w:space="0" w:color="auto"/>
              </w:divBdr>
            </w:div>
            <w:div w:id="1232082986">
              <w:marLeft w:val="0"/>
              <w:marRight w:val="0"/>
              <w:marTop w:val="0"/>
              <w:marBottom w:val="0"/>
              <w:divBdr>
                <w:top w:val="none" w:sz="0" w:space="0" w:color="auto"/>
                <w:left w:val="none" w:sz="0" w:space="0" w:color="auto"/>
                <w:bottom w:val="none" w:sz="0" w:space="0" w:color="auto"/>
                <w:right w:val="none" w:sz="0" w:space="0" w:color="auto"/>
              </w:divBdr>
            </w:div>
            <w:div w:id="389768537">
              <w:marLeft w:val="0"/>
              <w:marRight w:val="0"/>
              <w:marTop w:val="0"/>
              <w:marBottom w:val="0"/>
              <w:divBdr>
                <w:top w:val="none" w:sz="0" w:space="0" w:color="auto"/>
                <w:left w:val="none" w:sz="0" w:space="0" w:color="auto"/>
                <w:bottom w:val="none" w:sz="0" w:space="0" w:color="auto"/>
                <w:right w:val="none" w:sz="0" w:space="0" w:color="auto"/>
              </w:divBdr>
            </w:div>
            <w:div w:id="1006519480">
              <w:marLeft w:val="0"/>
              <w:marRight w:val="0"/>
              <w:marTop w:val="0"/>
              <w:marBottom w:val="0"/>
              <w:divBdr>
                <w:top w:val="none" w:sz="0" w:space="0" w:color="auto"/>
                <w:left w:val="none" w:sz="0" w:space="0" w:color="auto"/>
                <w:bottom w:val="none" w:sz="0" w:space="0" w:color="auto"/>
                <w:right w:val="none" w:sz="0" w:space="0" w:color="auto"/>
              </w:divBdr>
            </w:div>
            <w:div w:id="1935280372">
              <w:marLeft w:val="0"/>
              <w:marRight w:val="0"/>
              <w:marTop w:val="0"/>
              <w:marBottom w:val="0"/>
              <w:divBdr>
                <w:top w:val="none" w:sz="0" w:space="0" w:color="auto"/>
                <w:left w:val="none" w:sz="0" w:space="0" w:color="auto"/>
                <w:bottom w:val="none" w:sz="0" w:space="0" w:color="auto"/>
                <w:right w:val="none" w:sz="0" w:space="0" w:color="auto"/>
              </w:divBdr>
            </w:div>
            <w:div w:id="2069722720">
              <w:marLeft w:val="0"/>
              <w:marRight w:val="0"/>
              <w:marTop w:val="0"/>
              <w:marBottom w:val="0"/>
              <w:divBdr>
                <w:top w:val="none" w:sz="0" w:space="0" w:color="auto"/>
                <w:left w:val="none" w:sz="0" w:space="0" w:color="auto"/>
                <w:bottom w:val="none" w:sz="0" w:space="0" w:color="auto"/>
                <w:right w:val="none" w:sz="0" w:space="0" w:color="auto"/>
              </w:divBdr>
            </w:div>
            <w:div w:id="1631012587">
              <w:marLeft w:val="0"/>
              <w:marRight w:val="0"/>
              <w:marTop w:val="0"/>
              <w:marBottom w:val="0"/>
              <w:divBdr>
                <w:top w:val="none" w:sz="0" w:space="0" w:color="auto"/>
                <w:left w:val="none" w:sz="0" w:space="0" w:color="auto"/>
                <w:bottom w:val="none" w:sz="0" w:space="0" w:color="auto"/>
                <w:right w:val="none" w:sz="0" w:space="0" w:color="auto"/>
              </w:divBdr>
            </w:div>
            <w:div w:id="1026755614">
              <w:marLeft w:val="0"/>
              <w:marRight w:val="0"/>
              <w:marTop w:val="0"/>
              <w:marBottom w:val="0"/>
              <w:divBdr>
                <w:top w:val="none" w:sz="0" w:space="0" w:color="auto"/>
                <w:left w:val="none" w:sz="0" w:space="0" w:color="auto"/>
                <w:bottom w:val="none" w:sz="0" w:space="0" w:color="auto"/>
                <w:right w:val="none" w:sz="0" w:space="0" w:color="auto"/>
              </w:divBdr>
            </w:div>
            <w:div w:id="1711800654">
              <w:marLeft w:val="0"/>
              <w:marRight w:val="0"/>
              <w:marTop w:val="0"/>
              <w:marBottom w:val="0"/>
              <w:divBdr>
                <w:top w:val="none" w:sz="0" w:space="0" w:color="auto"/>
                <w:left w:val="none" w:sz="0" w:space="0" w:color="auto"/>
                <w:bottom w:val="none" w:sz="0" w:space="0" w:color="auto"/>
                <w:right w:val="none" w:sz="0" w:space="0" w:color="auto"/>
              </w:divBdr>
            </w:div>
            <w:div w:id="509292672">
              <w:marLeft w:val="0"/>
              <w:marRight w:val="0"/>
              <w:marTop w:val="0"/>
              <w:marBottom w:val="0"/>
              <w:divBdr>
                <w:top w:val="none" w:sz="0" w:space="0" w:color="auto"/>
                <w:left w:val="none" w:sz="0" w:space="0" w:color="auto"/>
                <w:bottom w:val="none" w:sz="0" w:space="0" w:color="auto"/>
                <w:right w:val="none" w:sz="0" w:space="0" w:color="auto"/>
              </w:divBdr>
            </w:div>
            <w:div w:id="667174372">
              <w:marLeft w:val="0"/>
              <w:marRight w:val="0"/>
              <w:marTop w:val="0"/>
              <w:marBottom w:val="0"/>
              <w:divBdr>
                <w:top w:val="none" w:sz="0" w:space="0" w:color="auto"/>
                <w:left w:val="none" w:sz="0" w:space="0" w:color="auto"/>
                <w:bottom w:val="none" w:sz="0" w:space="0" w:color="auto"/>
                <w:right w:val="none" w:sz="0" w:space="0" w:color="auto"/>
              </w:divBdr>
            </w:div>
            <w:div w:id="1321544288">
              <w:marLeft w:val="0"/>
              <w:marRight w:val="0"/>
              <w:marTop w:val="0"/>
              <w:marBottom w:val="0"/>
              <w:divBdr>
                <w:top w:val="none" w:sz="0" w:space="0" w:color="auto"/>
                <w:left w:val="none" w:sz="0" w:space="0" w:color="auto"/>
                <w:bottom w:val="none" w:sz="0" w:space="0" w:color="auto"/>
                <w:right w:val="none" w:sz="0" w:space="0" w:color="auto"/>
              </w:divBdr>
            </w:div>
            <w:div w:id="1000279428">
              <w:marLeft w:val="0"/>
              <w:marRight w:val="0"/>
              <w:marTop w:val="0"/>
              <w:marBottom w:val="0"/>
              <w:divBdr>
                <w:top w:val="none" w:sz="0" w:space="0" w:color="auto"/>
                <w:left w:val="none" w:sz="0" w:space="0" w:color="auto"/>
                <w:bottom w:val="none" w:sz="0" w:space="0" w:color="auto"/>
                <w:right w:val="none" w:sz="0" w:space="0" w:color="auto"/>
              </w:divBdr>
            </w:div>
            <w:div w:id="1567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02583">
      <w:bodyDiv w:val="1"/>
      <w:marLeft w:val="0"/>
      <w:marRight w:val="0"/>
      <w:marTop w:val="0"/>
      <w:marBottom w:val="0"/>
      <w:divBdr>
        <w:top w:val="none" w:sz="0" w:space="0" w:color="auto"/>
        <w:left w:val="none" w:sz="0" w:space="0" w:color="auto"/>
        <w:bottom w:val="none" w:sz="0" w:space="0" w:color="auto"/>
        <w:right w:val="none" w:sz="0" w:space="0" w:color="auto"/>
      </w:divBdr>
    </w:div>
    <w:div w:id="1271815373">
      <w:bodyDiv w:val="1"/>
      <w:marLeft w:val="0"/>
      <w:marRight w:val="0"/>
      <w:marTop w:val="0"/>
      <w:marBottom w:val="0"/>
      <w:divBdr>
        <w:top w:val="none" w:sz="0" w:space="0" w:color="auto"/>
        <w:left w:val="none" w:sz="0" w:space="0" w:color="auto"/>
        <w:bottom w:val="none" w:sz="0" w:space="0" w:color="auto"/>
        <w:right w:val="none" w:sz="0" w:space="0" w:color="auto"/>
      </w:divBdr>
      <w:divsChild>
        <w:div w:id="732889565">
          <w:marLeft w:val="0"/>
          <w:marRight w:val="0"/>
          <w:marTop w:val="0"/>
          <w:marBottom w:val="0"/>
          <w:divBdr>
            <w:top w:val="none" w:sz="0" w:space="0" w:color="auto"/>
            <w:left w:val="none" w:sz="0" w:space="0" w:color="auto"/>
            <w:bottom w:val="none" w:sz="0" w:space="0" w:color="auto"/>
            <w:right w:val="none" w:sz="0" w:space="0" w:color="auto"/>
          </w:divBdr>
          <w:divsChild>
            <w:div w:id="1941719330">
              <w:marLeft w:val="0"/>
              <w:marRight w:val="0"/>
              <w:marTop w:val="0"/>
              <w:marBottom w:val="0"/>
              <w:divBdr>
                <w:top w:val="none" w:sz="0" w:space="0" w:color="auto"/>
                <w:left w:val="none" w:sz="0" w:space="0" w:color="auto"/>
                <w:bottom w:val="none" w:sz="0" w:space="0" w:color="auto"/>
                <w:right w:val="none" w:sz="0" w:space="0" w:color="auto"/>
              </w:divBdr>
            </w:div>
            <w:div w:id="377097501">
              <w:marLeft w:val="0"/>
              <w:marRight w:val="0"/>
              <w:marTop w:val="0"/>
              <w:marBottom w:val="0"/>
              <w:divBdr>
                <w:top w:val="none" w:sz="0" w:space="0" w:color="auto"/>
                <w:left w:val="none" w:sz="0" w:space="0" w:color="auto"/>
                <w:bottom w:val="none" w:sz="0" w:space="0" w:color="auto"/>
                <w:right w:val="none" w:sz="0" w:space="0" w:color="auto"/>
              </w:divBdr>
              <w:divsChild>
                <w:div w:id="483425289">
                  <w:marLeft w:val="0"/>
                  <w:marRight w:val="0"/>
                  <w:marTop w:val="0"/>
                  <w:marBottom w:val="0"/>
                  <w:divBdr>
                    <w:top w:val="none" w:sz="0" w:space="0" w:color="auto"/>
                    <w:left w:val="none" w:sz="0" w:space="0" w:color="auto"/>
                    <w:bottom w:val="none" w:sz="0" w:space="0" w:color="auto"/>
                    <w:right w:val="none" w:sz="0" w:space="0" w:color="auto"/>
                  </w:divBdr>
                  <w:divsChild>
                    <w:div w:id="11003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3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9096">
      <w:bodyDiv w:val="1"/>
      <w:marLeft w:val="0"/>
      <w:marRight w:val="0"/>
      <w:marTop w:val="0"/>
      <w:marBottom w:val="0"/>
      <w:divBdr>
        <w:top w:val="none" w:sz="0" w:space="0" w:color="auto"/>
        <w:left w:val="none" w:sz="0" w:space="0" w:color="auto"/>
        <w:bottom w:val="none" w:sz="0" w:space="0" w:color="auto"/>
        <w:right w:val="none" w:sz="0" w:space="0" w:color="auto"/>
      </w:divBdr>
    </w:div>
    <w:div w:id="1275095142">
      <w:bodyDiv w:val="1"/>
      <w:marLeft w:val="0"/>
      <w:marRight w:val="0"/>
      <w:marTop w:val="0"/>
      <w:marBottom w:val="0"/>
      <w:divBdr>
        <w:top w:val="none" w:sz="0" w:space="0" w:color="auto"/>
        <w:left w:val="none" w:sz="0" w:space="0" w:color="auto"/>
        <w:bottom w:val="none" w:sz="0" w:space="0" w:color="auto"/>
        <w:right w:val="none" w:sz="0" w:space="0" w:color="auto"/>
      </w:divBdr>
      <w:divsChild>
        <w:div w:id="989331711">
          <w:marLeft w:val="0"/>
          <w:marRight w:val="0"/>
          <w:marTop w:val="0"/>
          <w:marBottom w:val="0"/>
          <w:divBdr>
            <w:top w:val="none" w:sz="0" w:space="0" w:color="auto"/>
            <w:left w:val="none" w:sz="0" w:space="0" w:color="auto"/>
            <w:bottom w:val="none" w:sz="0" w:space="0" w:color="auto"/>
            <w:right w:val="none" w:sz="0" w:space="0" w:color="auto"/>
          </w:divBdr>
          <w:divsChild>
            <w:div w:id="25956281">
              <w:marLeft w:val="0"/>
              <w:marRight w:val="0"/>
              <w:marTop w:val="0"/>
              <w:marBottom w:val="0"/>
              <w:divBdr>
                <w:top w:val="none" w:sz="0" w:space="0" w:color="auto"/>
                <w:left w:val="none" w:sz="0" w:space="0" w:color="auto"/>
                <w:bottom w:val="none" w:sz="0" w:space="0" w:color="auto"/>
                <w:right w:val="none" w:sz="0" w:space="0" w:color="auto"/>
              </w:divBdr>
            </w:div>
            <w:div w:id="29844761">
              <w:marLeft w:val="0"/>
              <w:marRight w:val="0"/>
              <w:marTop w:val="0"/>
              <w:marBottom w:val="0"/>
              <w:divBdr>
                <w:top w:val="none" w:sz="0" w:space="0" w:color="auto"/>
                <w:left w:val="none" w:sz="0" w:space="0" w:color="auto"/>
                <w:bottom w:val="none" w:sz="0" w:space="0" w:color="auto"/>
                <w:right w:val="none" w:sz="0" w:space="0" w:color="auto"/>
              </w:divBdr>
              <w:divsChild>
                <w:div w:id="672073508">
                  <w:marLeft w:val="0"/>
                  <w:marRight w:val="0"/>
                  <w:marTop w:val="0"/>
                  <w:marBottom w:val="0"/>
                  <w:divBdr>
                    <w:top w:val="none" w:sz="0" w:space="0" w:color="auto"/>
                    <w:left w:val="none" w:sz="0" w:space="0" w:color="auto"/>
                    <w:bottom w:val="none" w:sz="0" w:space="0" w:color="auto"/>
                    <w:right w:val="none" w:sz="0" w:space="0" w:color="auto"/>
                  </w:divBdr>
                  <w:divsChild>
                    <w:div w:id="122456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0049">
      <w:bodyDiv w:val="1"/>
      <w:marLeft w:val="0"/>
      <w:marRight w:val="0"/>
      <w:marTop w:val="0"/>
      <w:marBottom w:val="0"/>
      <w:divBdr>
        <w:top w:val="none" w:sz="0" w:space="0" w:color="auto"/>
        <w:left w:val="none" w:sz="0" w:space="0" w:color="auto"/>
        <w:bottom w:val="none" w:sz="0" w:space="0" w:color="auto"/>
        <w:right w:val="none" w:sz="0" w:space="0" w:color="auto"/>
      </w:divBdr>
    </w:div>
    <w:div w:id="1299264482">
      <w:bodyDiv w:val="1"/>
      <w:marLeft w:val="0"/>
      <w:marRight w:val="0"/>
      <w:marTop w:val="0"/>
      <w:marBottom w:val="0"/>
      <w:divBdr>
        <w:top w:val="none" w:sz="0" w:space="0" w:color="auto"/>
        <w:left w:val="none" w:sz="0" w:space="0" w:color="auto"/>
        <w:bottom w:val="none" w:sz="0" w:space="0" w:color="auto"/>
        <w:right w:val="none" w:sz="0" w:space="0" w:color="auto"/>
      </w:divBdr>
    </w:div>
    <w:div w:id="1306351192">
      <w:bodyDiv w:val="1"/>
      <w:marLeft w:val="0"/>
      <w:marRight w:val="0"/>
      <w:marTop w:val="0"/>
      <w:marBottom w:val="0"/>
      <w:divBdr>
        <w:top w:val="none" w:sz="0" w:space="0" w:color="auto"/>
        <w:left w:val="none" w:sz="0" w:space="0" w:color="auto"/>
        <w:bottom w:val="none" w:sz="0" w:space="0" w:color="auto"/>
        <w:right w:val="none" w:sz="0" w:space="0" w:color="auto"/>
      </w:divBdr>
      <w:divsChild>
        <w:div w:id="1827168546">
          <w:marLeft w:val="0"/>
          <w:marRight w:val="0"/>
          <w:marTop w:val="0"/>
          <w:marBottom w:val="0"/>
          <w:divBdr>
            <w:top w:val="none" w:sz="0" w:space="0" w:color="auto"/>
            <w:left w:val="none" w:sz="0" w:space="0" w:color="auto"/>
            <w:bottom w:val="none" w:sz="0" w:space="0" w:color="auto"/>
            <w:right w:val="none" w:sz="0" w:space="0" w:color="auto"/>
          </w:divBdr>
          <w:divsChild>
            <w:div w:id="1741828973">
              <w:marLeft w:val="0"/>
              <w:marRight w:val="0"/>
              <w:marTop w:val="0"/>
              <w:marBottom w:val="0"/>
              <w:divBdr>
                <w:top w:val="none" w:sz="0" w:space="0" w:color="auto"/>
                <w:left w:val="none" w:sz="0" w:space="0" w:color="auto"/>
                <w:bottom w:val="none" w:sz="0" w:space="0" w:color="auto"/>
                <w:right w:val="none" w:sz="0" w:space="0" w:color="auto"/>
              </w:divBdr>
            </w:div>
          </w:divsChild>
        </w:div>
        <w:div w:id="357777369">
          <w:marLeft w:val="0"/>
          <w:marRight w:val="0"/>
          <w:marTop w:val="0"/>
          <w:marBottom w:val="0"/>
          <w:divBdr>
            <w:top w:val="none" w:sz="0" w:space="0" w:color="auto"/>
            <w:left w:val="none" w:sz="0" w:space="0" w:color="auto"/>
            <w:bottom w:val="none" w:sz="0" w:space="0" w:color="auto"/>
            <w:right w:val="none" w:sz="0" w:space="0" w:color="auto"/>
          </w:divBdr>
          <w:divsChild>
            <w:div w:id="1303265484">
              <w:marLeft w:val="0"/>
              <w:marRight w:val="0"/>
              <w:marTop w:val="0"/>
              <w:marBottom w:val="0"/>
              <w:divBdr>
                <w:top w:val="none" w:sz="0" w:space="0" w:color="auto"/>
                <w:left w:val="none" w:sz="0" w:space="0" w:color="auto"/>
                <w:bottom w:val="none" w:sz="0" w:space="0" w:color="auto"/>
                <w:right w:val="none" w:sz="0" w:space="0" w:color="auto"/>
              </w:divBdr>
            </w:div>
            <w:div w:id="1816987830">
              <w:marLeft w:val="0"/>
              <w:marRight w:val="0"/>
              <w:marTop w:val="0"/>
              <w:marBottom w:val="0"/>
              <w:divBdr>
                <w:top w:val="none" w:sz="0" w:space="0" w:color="auto"/>
                <w:left w:val="none" w:sz="0" w:space="0" w:color="auto"/>
                <w:bottom w:val="none" w:sz="0" w:space="0" w:color="auto"/>
                <w:right w:val="none" w:sz="0" w:space="0" w:color="auto"/>
              </w:divBdr>
              <w:divsChild>
                <w:div w:id="1656912677">
                  <w:marLeft w:val="0"/>
                  <w:marRight w:val="0"/>
                  <w:marTop w:val="0"/>
                  <w:marBottom w:val="0"/>
                  <w:divBdr>
                    <w:top w:val="none" w:sz="0" w:space="0" w:color="auto"/>
                    <w:left w:val="none" w:sz="0" w:space="0" w:color="auto"/>
                    <w:bottom w:val="none" w:sz="0" w:space="0" w:color="auto"/>
                    <w:right w:val="none" w:sz="0" w:space="0" w:color="auto"/>
                  </w:divBdr>
                  <w:divsChild>
                    <w:div w:id="205707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724">
      <w:bodyDiv w:val="1"/>
      <w:marLeft w:val="0"/>
      <w:marRight w:val="0"/>
      <w:marTop w:val="0"/>
      <w:marBottom w:val="0"/>
      <w:divBdr>
        <w:top w:val="none" w:sz="0" w:space="0" w:color="auto"/>
        <w:left w:val="none" w:sz="0" w:space="0" w:color="auto"/>
        <w:bottom w:val="none" w:sz="0" w:space="0" w:color="auto"/>
        <w:right w:val="none" w:sz="0" w:space="0" w:color="auto"/>
      </w:divBdr>
    </w:div>
    <w:div w:id="1313871355">
      <w:bodyDiv w:val="1"/>
      <w:marLeft w:val="0"/>
      <w:marRight w:val="0"/>
      <w:marTop w:val="0"/>
      <w:marBottom w:val="0"/>
      <w:divBdr>
        <w:top w:val="none" w:sz="0" w:space="0" w:color="auto"/>
        <w:left w:val="none" w:sz="0" w:space="0" w:color="auto"/>
        <w:bottom w:val="none" w:sz="0" w:space="0" w:color="auto"/>
        <w:right w:val="none" w:sz="0" w:space="0" w:color="auto"/>
      </w:divBdr>
    </w:div>
    <w:div w:id="1314018527">
      <w:bodyDiv w:val="1"/>
      <w:marLeft w:val="0"/>
      <w:marRight w:val="0"/>
      <w:marTop w:val="0"/>
      <w:marBottom w:val="0"/>
      <w:divBdr>
        <w:top w:val="none" w:sz="0" w:space="0" w:color="auto"/>
        <w:left w:val="none" w:sz="0" w:space="0" w:color="auto"/>
        <w:bottom w:val="none" w:sz="0" w:space="0" w:color="auto"/>
        <w:right w:val="none" w:sz="0" w:space="0" w:color="auto"/>
      </w:divBdr>
      <w:divsChild>
        <w:div w:id="490298370">
          <w:marLeft w:val="0"/>
          <w:marRight w:val="0"/>
          <w:marTop w:val="0"/>
          <w:marBottom w:val="0"/>
          <w:divBdr>
            <w:top w:val="none" w:sz="0" w:space="0" w:color="auto"/>
            <w:left w:val="none" w:sz="0" w:space="0" w:color="auto"/>
            <w:bottom w:val="none" w:sz="0" w:space="0" w:color="auto"/>
            <w:right w:val="none" w:sz="0" w:space="0" w:color="auto"/>
          </w:divBdr>
          <w:divsChild>
            <w:div w:id="2126079128">
              <w:marLeft w:val="0"/>
              <w:marRight w:val="0"/>
              <w:marTop w:val="0"/>
              <w:marBottom w:val="0"/>
              <w:divBdr>
                <w:top w:val="none" w:sz="0" w:space="0" w:color="auto"/>
                <w:left w:val="none" w:sz="0" w:space="0" w:color="auto"/>
                <w:bottom w:val="none" w:sz="0" w:space="0" w:color="auto"/>
                <w:right w:val="none" w:sz="0" w:space="0" w:color="auto"/>
              </w:divBdr>
            </w:div>
            <w:div w:id="1046485329">
              <w:marLeft w:val="0"/>
              <w:marRight w:val="0"/>
              <w:marTop w:val="0"/>
              <w:marBottom w:val="0"/>
              <w:divBdr>
                <w:top w:val="none" w:sz="0" w:space="0" w:color="auto"/>
                <w:left w:val="none" w:sz="0" w:space="0" w:color="auto"/>
                <w:bottom w:val="none" w:sz="0" w:space="0" w:color="auto"/>
                <w:right w:val="none" w:sz="0" w:space="0" w:color="auto"/>
              </w:divBdr>
            </w:div>
            <w:div w:id="1213998810">
              <w:marLeft w:val="0"/>
              <w:marRight w:val="0"/>
              <w:marTop w:val="0"/>
              <w:marBottom w:val="0"/>
              <w:divBdr>
                <w:top w:val="none" w:sz="0" w:space="0" w:color="auto"/>
                <w:left w:val="none" w:sz="0" w:space="0" w:color="auto"/>
                <w:bottom w:val="none" w:sz="0" w:space="0" w:color="auto"/>
                <w:right w:val="none" w:sz="0" w:space="0" w:color="auto"/>
              </w:divBdr>
            </w:div>
            <w:div w:id="248740182">
              <w:marLeft w:val="0"/>
              <w:marRight w:val="0"/>
              <w:marTop w:val="0"/>
              <w:marBottom w:val="0"/>
              <w:divBdr>
                <w:top w:val="none" w:sz="0" w:space="0" w:color="auto"/>
                <w:left w:val="none" w:sz="0" w:space="0" w:color="auto"/>
                <w:bottom w:val="none" w:sz="0" w:space="0" w:color="auto"/>
                <w:right w:val="none" w:sz="0" w:space="0" w:color="auto"/>
              </w:divBdr>
            </w:div>
            <w:div w:id="57872012">
              <w:marLeft w:val="0"/>
              <w:marRight w:val="0"/>
              <w:marTop w:val="0"/>
              <w:marBottom w:val="0"/>
              <w:divBdr>
                <w:top w:val="none" w:sz="0" w:space="0" w:color="auto"/>
                <w:left w:val="none" w:sz="0" w:space="0" w:color="auto"/>
                <w:bottom w:val="none" w:sz="0" w:space="0" w:color="auto"/>
                <w:right w:val="none" w:sz="0" w:space="0" w:color="auto"/>
              </w:divBdr>
            </w:div>
            <w:div w:id="205485411">
              <w:marLeft w:val="0"/>
              <w:marRight w:val="0"/>
              <w:marTop w:val="0"/>
              <w:marBottom w:val="0"/>
              <w:divBdr>
                <w:top w:val="none" w:sz="0" w:space="0" w:color="auto"/>
                <w:left w:val="none" w:sz="0" w:space="0" w:color="auto"/>
                <w:bottom w:val="none" w:sz="0" w:space="0" w:color="auto"/>
                <w:right w:val="none" w:sz="0" w:space="0" w:color="auto"/>
              </w:divBdr>
            </w:div>
            <w:div w:id="280693022">
              <w:marLeft w:val="0"/>
              <w:marRight w:val="0"/>
              <w:marTop w:val="0"/>
              <w:marBottom w:val="0"/>
              <w:divBdr>
                <w:top w:val="none" w:sz="0" w:space="0" w:color="auto"/>
                <w:left w:val="none" w:sz="0" w:space="0" w:color="auto"/>
                <w:bottom w:val="none" w:sz="0" w:space="0" w:color="auto"/>
                <w:right w:val="none" w:sz="0" w:space="0" w:color="auto"/>
              </w:divBdr>
            </w:div>
            <w:div w:id="1368682481">
              <w:marLeft w:val="0"/>
              <w:marRight w:val="0"/>
              <w:marTop w:val="0"/>
              <w:marBottom w:val="0"/>
              <w:divBdr>
                <w:top w:val="none" w:sz="0" w:space="0" w:color="auto"/>
                <w:left w:val="none" w:sz="0" w:space="0" w:color="auto"/>
                <w:bottom w:val="none" w:sz="0" w:space="0" w:color="auto"/>
                <w:right w:val="none" w:sz="0" w:space="0" w:color="auto"/>
              </w:divBdr>
            </w:div>
            <w:div w:id="326401796">
              <w:marLeft w:val="0"/>
              <w:marRight w:val="0"/>
              <w:marTop w:val="0"/>
              <w:marBottom w:val="0"/>
              <w:divBdr>
                <w:top w:val="none" w:sz="0" w:space="0" w:color="auto"/>
                <w:left w:val="none" w:sz="0" w:space="0" w:color="auto"/>
                <w:bottom w:val="none" w:sz="0" w:space="0" w:color="auto"/>
                <w:right w:val="none" w:sz="0" w:space="0" w:color="auto"/>
              </w:divBdr>
            </w:div>
            <w:div w:id="1487626063">
              <w:marLeft w:val="0"/>
              <w:marRight w:val="0"/>
              <w:marTop w:val="0"/>
              <w:marBottom w:val="0"/>
              <w:divBdr>
                <w:top w:val="none" w:sz="0" w:space="0" w:color="auto"/>
                <w:left w:val="none" w:sz="0" w:space="0" w:color="auto"/>
                <w:bottom w:val="none" w:sz="0" w:space="0" w:color="auto"/>
                <w:right w:val="none" w:sz="0" w:space="0" w:color="auto"/>
              </w:divBdr>
            </w:div>
            <w:div w:id="1898275735">
              <w:marLeft w:val="0"/>
              <w:marRight w:val="0"/>
              <w:marTop w:val="0"/>
              <w:marBottom w:val="0"/>
              <w:divBdr>
                <w:top w:val="none" w:sz="0" w:space="0" w:color="auto"/>
                <w:left w:val="none" w:sz="0" w:space="0" w:color="auto"/>
                <w:bottom w:val="none" w:sz="0" w:space="0" w:color="auto"/>
                <w:right w:val="none" w:sz="0" w:space="0" w:color="auto"/>
              </w:divBdr>
            </w:div>
            <w:div w:id="1283616000">
              <w:marLeft w:val="0"/>
              <w:marRight w:val="0"/>
              <w:marTop w:val="0"/>
              <w:marBottom w:val="0"/>
              <w:divBdr>
                <w:top w:val="none" w:sz="0" w:space="0" w:color="auto"/>
                <w:left w:val="none" w:sz="0" w:space="0" w:color="auto"/>
                <w:bottom w:val="none" w:sz="0" w:space="0" w:color="auto"/>
                <w:right w:val="none" w:sz="0" w:space="0" w:color="auto"/>
              </w:divBdr>
            </w:div>
            <w:div w:id="122560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3088">
      <w:bodyDiv w:val="1"/>
      <w:marLeft w:val="0"/>
      <w:marRight w:val="0"/>
      <w:marTop w:val="0"/>
      <w:marBottom w:val="0"/>
      <w:divBdr>
        <w:top w:val="none" w:sz="0" w:space="0" w:color="auto"/>
        <w:left w:val="none" w:sz="0" w:space="0" w:color="auto"/>
        <w:bottom w:val="none" w:sz="0" w:space="0" w:color="auto"/>
        <w:right w:val="none" w:sz="0" w:space="0" w:color="auto"/>
      </w:divBdr>
    </w:div>
    <w:div w:id="1324162603">
      <w:bodyDiv w:val="1"/>
      <w:marLeft w:val="0"/>
      <w:marRight w:val="0"/>
      <w:marTop w:val="0"/>
      <w:marBottom w:val="0"/>
      <w:divBdr>
        <w:top w:val="none" w:sz="0" w:space="0" w:color="auto"/>
        <w:left w:val="none" w:sz="0" w:space="0" w:color="auto"/>
        <w:bottom w:val="none" w:sz="0" w:space="0" w:color="auto"/>
        <w:right w:val="none" w:sz="0" w:space="0" w:color="auto"/>
      </w:divBdr>
    </w:div>
    <w:div w:id="1334455824">
      <w:bodyDiv w:val="1"/>
      <w:marLeft w:val="0"/>
      <w:marRight w:val="0"/>
      <w:marTop w:val="0"/>
      <w:marBottom w:val="0"/>
      <w:divBdr>
        <w:top w:val="none" w:sz="0" w:space="0" w:color="auto"/>
        <w:left w:val="none" w:sz="0" w:space="0" w:color="auto"/>
        <w:bottom w:val="none" w:sz="0" w:space="0" w:color="auto"/>
        <w:right w:val="none" w:sz="0" w:space="0" w:color="auto"/>
      </w:divBdr>
    </w:div>
    <w:div w:id="1352760195">
      <w:bodyDiv w:val="1"/>
      <w:marLeft w:val="0"/>
      <w:marRight w:val="0"/>
      <w:marTop w:val="0"/>
      <w:marBottom w:val="0"/>
      <w:divBdr>
        <w:top w:val="none" w:sz="0" w:space="0" w:color="auto"/>
        <w:left w:val="none" w:sz="0" w:space="0" w:color="auto"/>
        <w:bottom w:val="none" w:sz="0" w:space="0" w:color="auto"/>
        <w:right w:val="none" w:sz="0" w:space="0" w:color="auto"/>
      </w:divBdr>
    </w:div>
    <w:div w:id="1380396401">
      <w:bodyDiv w:val="1"/>
      <w:marLeft w:val="0"/>
      <w:marRight w:val="0"/>
      <w:marTop w:val="0"/>
      <w:marBottom w:val="0"/>
      <w:divBdr>
        <w:top w:val="none" w:sz="0" w:space="0" w:color="auto"/>
        <w:left w:val="none" w:sz="0" w:space="0" w:color="auto"/>
        <w:bottom w:val="none" w:sz="0" w:space="0" w:color="auto"/>
        <w:right w:val="none" w:sz="0" w:space="0" w:color="auto"/>
      </w:divBdr>
    </w:div>
    <w:div w:id="1391266825">
      <w:bodyDiv w:val="1"/>
      <w:marLeft w:val="0"/>
      <w:marRight w:val="0"/>
      <w:marTop w:val="0"/>
      <w:marBottom w:val="0"/>
      <w:divBdr>
        <w:top w:val="none" w:sz="0" w:space="0" w:color="auto"/>
        <w:left w:val="none" w:sz="0" w:space="0" w:color="auto"/>
        <w:bottom w:val="none" w:sz="0" w:space="0" w:color="auto"/>
        <w:right w:val="none" w:sz="0" w:space="0" w:color="auto"/>
      </w:divBdr>
      <w:divsChild>
        <w:div w:id="698816099">
          <w:marLeft w:val="0"/>
          <w:marRight w:val="0"/>
          <w:marTop w:val="0"/>
          <w:marBottom w:val="0"/>
          <w:divBdr>
            <w:top w:val="none" w:sz="0" w:space="0" w:color="auto"/>
            <w:left w:val="none" w:sz="0" w:space="0" w:color="auto"/>
            <w:bottom w:val="none" w:sz="0" w:space="0" w:color="auto"/>
            <w:right w:val="none" w:sz="0" w:space="0" w:color="auto"/>
          </w:divBdr>
          <w:divsChild>
            <w:div w:id="217939879">
              <w:marLeft w:val="0"/>
              <w:marRight w:val="0"/>
              <w:marTop w:val="0"/>
              <w:marBottom w:val="0"/>
              <w:divBdr>
                <w:top w:val="none" w:sz="0" w:space="0" w:color="auto"/>
                <w:left w:val="none" w:sz="0" w:space="0" w:color="auto"/>
                <w:bottom w:val="none" w:sz="0" w:space="0" w:color="auto"/>
                <w:right w:val="none" w:sz="0" w:space="0" w:color="auto"/>
              </w:divBdr>
            </w:div>
            <w:div w:id="1207990906">
              <w:marLeft w:val="0"/>
              <w:marRight w:val="0"/>
              <w:marTop w:val="0"/>
              <w:marBottom w:val="0"/>
              <w:divBdr>
                <w:top w:val="none" w:sz="0" w:space="0" w:color="auto"/>
                <w:left w:val="none" w:sz="0" w:space="0" w:color="auto"/>
                <w:bottom w:val="none" w:sz="0" w:space="0" w:color="auto"/>
                <w:right w:val="none" w:sz="0" w:space="0" w:color="auto"/>
              </w:divBdr>
            </w:div>
            <w:div w:id="1238636221">
              <w:marLeft w:val="0"/>
              <w:marRight w:val="0"/>
              <w:marTop w:val="0"/>
              <w:marBottom w:val="0"/>
              <w:divBdr>
                <w:top w:val="none" w:sz="0" w:space="0" w:color="auto"/>
                <w:left w:val="none" w:sz="0" w:space="0" w:color="auto"/>
                <w:bottom w:val="none" w:sz="0" w:space="0" w:color="auto"/>
                <w:right w:val="none" w:sz="0" w:space="0" w:color="auto"/>
              </w:divBdr>
            </w:div>
            <w:div w:id="1624069126">
              <w:marLeft w:val="0"/>
              <w:marRight w:val="0"/>
              <w:marTop w:val="0"/>
              <w:marBottom w:val="0"/>
              <w:divBdr>
                <w:top w:val="none" w:sz="0" w:space="0" w:color="auto"/>
                <w:left w:val="none" w:sz="0" w:space="0" w:color="auto"/>
                <w:bottom w:val="none" w:sz="0" w:space="0" w:color="auto"/>
                <w:right w:val="none" w:sz="0" w:space="0" w:color="auto"/>
              </w:divBdr>
            </w:div>
            <w:div w:id="75250612">
              <w:marLeft w:val="0"/>
              <w:marRight w:val="0"/>
              <w:marTop w:val="0"/>
              <w:marBottom w:val="0"/>
              <w:divBdr>
                <w:top w:val="none" w:sz="0" w:space="0" w:color="auto"/>
                <w:left w:val="none" w:sz="0" w:space="0" w:color="auto"/>
                <w:bottom w:val="none" w:sz="0" w:space="0" w:color="auto"/>
                <w:right w:val="none" w:sz="0" w:space="0" w:color="auto"/>
              </w:divBdr>
            </w:div>
            <w:div w:id="116293049">
              <w:marLeft w:val="0"/>
              <w:marRight w:val="0"/>
              <w:marTop w:val="0"/>
              <w:marBottom w:val="0"/>
              <w:divBdr>
                <w:top w:val="none" w:sz="0" w:space="0" w:color="auto"/>
                <w:left w:val="none" w:sz="0" w:space="0" w:color="auto"/>
                <w:bottom w:val="none" w:sz="0" w:space="0" w:color="auto"/>
                <w:right w:val="none" w:sz="0" w:space="0" w:color="auto"/>
              </w:divBdr>
            </w:div>
            <w:div w:id="1326738524">
              <w:marLeft w:val="0"/>
              <w:marRight w:val="0"/>
              <w:marTop w:val="0"/>
              <w:marBottom w:val="0"/>
              <w:divBdr>
                <w:top w:val="none" w:sz="0" w:space="0" w:color="auto"/>
                <w:left w:val="none" w:sz="0" w:space="0" w:color="auto"/>
                <w:bottom w:val="none" w:sz="0" w:space="0" w:color="auto"/>
                <w:right w:val="none" w:sz="0" w:space="0" w:color="auto"/>
              </w:divBdr>
            </w:div>
            <w:div w:id="931276794">
              <w:marLeft w:val="0"/>
              <w:marRight w:val="0"/>
              <w:marTop w:val="0"/>
              <w:marBottom w:val="0"/>
              <w:divBdr>
                <w:top w:val="none" w:sz="0" w:space="0" w:color="auto"/>
                <w:left w:val="none" w:sz="0" w:space="0" w:color="auto"/>
                <w:bottom w:val="none" w:sz="0" w:space="0" w:color="auto"/>
                <w:right w:val="none" w:sz="0" w:space="0" w:color="auto"/>
              </w:divBdr>
            </w:div>
            <w:div w:id="714158520">
              <w:marLeft w:val="0"/>
              <w:marRight w:val="0"/>
              <w:marTop w:val="0"/>
              <w:marBottom w:val="0"/>
              <w:divBdr>
                <w:top w:val="none" w:sz="0" w:space="0" w:color="auto"/>
                <w:left w:val="none" w:sz="0" w:space="0" w:color="auto"/>
                <w:bottom w:val="none" w:sz="0" w:space="0" w:color="auto"/>
                <w:right w:val="none" w:sz="0" w:space="0" w:color="auto"/>
              </w:divBdr>
            </w:div>
            <w:div w:id="2114859436">
              <w:marLeft w:val="0"/>
              <w:marRight w:val="0"/>
              <w:marTop w:val="0"/>
              <w:marBottom w:val="0"/>
              <w:divBdr>
                <w:top w:val="none" w:sz="0" w:space="0" w:color="auto"/>
                <w:left w:val="none" w:sz="0" w:space="0" w:color="auto"/>
                <w:bottom w:val="none" w:sz="0" w:space="0" w:color="auto"/>
                <w:right w:val="none" w:sz="0" w:space="0" w:color="auto"/>
              </w:divBdr>
            </w:div>
            <w:div w:id="883063347">
              <w:marLeft w:val="0"/>
              <w:marRight w:val="0"/>
              <w:marTop w:val="0"/>
              <w:marBottom w:val="0"/>
              <w:divBdr>
                <w:top w:val="none" w:sz="0" w:space="0" w:color="auto"/>
                <w:left w:val="none" w:sz="0" w:space="0" w:color="auto"/>
                <w:bottom w:val="none" w:sz="0" w:space="0" w:color="auto"/>
                <w:right w:val="none" w:sz="0" w:space="0" w:color="auto"/>
              </w:divBdr>
            </w:div>
            <w:div w:id="282885045">
              <w:marLeft w:val="0"/>
              <w:marRight w:val="0"/>
              <w:marTop w:val="0"/>
              <w:marBottom w:val="0"/>
              <w:divBdr>
                <w:top w:val="none" w:sz="0" w:space="0" w:color="auto"/>
                <w:left w:val="none" w:sz="0" w:space="0" w:color="auto"/>
                <w:bottom w:val="none" w:sz="0" w:space="0" w:color="auto"/>
                <w:right w:val="none" w:sz="0" w:space="0" w:color="auto"/>
              </w:divBdr>
            </w:div>
            <w:div w:id="163978285">
              <w:marLeft w:val="0"/>
              <w:marRight w:val="0"/>
              <w:marTop w:val="0"/>
              <w:marBottom w:val="0"/>
              <w:divBdr>
                <w:top w:val="none" w:sz="0" w:space="0" w:color="auto"/>
                <w:left w:val="none" w:sz="0" w:space="0" w:color="auto"/>
                <w:bottom w:val="none" w:sz="0" w:space="0" w:color="auto"/>
                <w:right w:val="none" w:sz="0" w:space="0" w:color="auto"/>
              </w:divBdr>
            </w:div>
            <w:div w:id="228032301">
              <w:marLeft w:val="0"/>
              <w:marRight w:val="0"/>
              <w:marTop w:val="0"/>
              <w:marBottom w:val="0"/>
              <w:divBdr>
                <w:top w:val="none" w:sz="0" w:space="0" w:color="auto"/>
                <w:left w:val="none" w:sz="0" w:space="0" w:color="auto"/>
                <w:bottom w:val="none" w:sz="0" w:space="0" w:color="auto"/>
                <w:right w:val="none" w:sz="0" w:space="0" w:color="auto"/>
              </w:divBdr>
            </w:div>
            <w:div w:id="173610746">
              <w:marLeft w:val="0"/>
              <w:marRight w:val="0"/>
              <w:marTop w:val="0"/>
              <w:marBottom w:val="0"/>
              <w:divBdr>
                <w:top w:val="none" w:sz="0" w:space="0" w:color="auto"/>
                <w:left w:val="none" w:sz="0" w:space="0" w:color="auto"/>
                <w:bottom w:val="none" w:sz="0" w:space="0" w:color="auto"/>
                <w:right w:val="none" w:sz="0" w:space="0" w:color="auto"/>
              </w:divBdr>
            </w:div>
            <w:div w:id="1961258167">
              <w:marLeft w:val="0"/>
              <w:marRight w:val="0"/>
              <w:marTop w:val="0"/>
              <w:marBottom w:val="0"/>
              <w:divBdr>
                <w:top w:val="none" w:sz="0" w:space="0" w:color="auto"/>
                <w:left w:val="none" w:sz="0" w:space="0" w:color="auto"/>
                <w:bottom w:val="none" w:sz="0" w:space="0" w:color="auto"/>
                <w:right w:val="none" w:sz="0" w:space="0" w:color="auto"/>
              </w:divBdr>
            </w:div>
            <w:div w:id="1326738987">
              <w:marLeft w:val="0"/>
              <w:marRight w:val="0"/>
              <w:marTop w:val="0"/>
              <w:marBottom w:val="0"/>
              <w:divBdr>
                <w:top w:val="none" w:sz="0" w:space="0" w:color="auto"/>
                <w:left w:val="none" w:sz="0" w:space="0" w:color="auto"/>
                <w:bottom w:val="none" w:sz="0" w:space="0" w:color="auto"/>
                <w:right w:val="none" w:sz="0" w:space="0" w:color="auto"/>
              </w:divBdr>
            </w:div>
            <w:div w:id="587273888">
              <w:marLeft w:val="0"/>
              <w:marRight w:val="0"/>
              <w:marTop w:val="0"/>
              <w:marBottom w:val="0"/>
              <w:divBdr>
                <w:top w:val="none" w:sz="0" w:space="0" w:color="auto"/>
                <w:left w:val="none" w:sz="0" w:space="0" w:color="auto"/>
                <w:bottom w:val="none" w:sz="0" w:space="0" w:color="auto"/>
                <w:right w:val="none" w:sz="0" w:space="0" w:color="auto"/>
              </w:divBdr>
            </w:div>
            <w:div w:id="363794085">
              <w:marLeft w:val="0"/>
              <w:marRight w:val="0"/>
              <w:marTop w:val="0"/>
              <w:marBottom w:val="0"/>
              <w:divBdr>
                <w:top w:val="none" w:sz="0" w:space="0" w:color="auto"/>
                <w:left w:val="none" w:sz="0" w:space="0" w:color="auto"/>
                <w:bottom w:val="none" w:sz="0" w:space="0" w:color="auto"/>
                <w:right w:val="none" w:sz="0" w:space="0" w:color="auto"/>
              </w:divBdr>
            </w:div>
            <w:div w:id="1809933449">
              <w:marLeft w:val="0"/>
              <w:marRight w:val="0"/>
              <w:marTop w:val="0"/>
              <w:marBottom w:val="0"/>
              <w:divBdr>
                <w:top w:val="none" w:sz="0" w:space="0" w:color="auto"/>
                <w:left w:val="none" w:sz="0" w:space="0" w:color="auto"/>
                <w:bottom w:val="none" w:sz="0" w:space="0" w:color="auto"/>
                <w:right w:val="none" w:sz="0" w:space="0" w:color="auto"/>
              </w:divBdr>
            </w:div>
            <w:div w:id="1931507089">
              <w:marLeft w:val="0"/>
              <w:marRight w:val="0"/>
              <w:marTop w:val="0"/>
              <w:marBottom w:val="0"/>
              <w:divBdr>
                <w:top w:val="none" w:sz="0" w:space="0" w:color="auto"/>
                <w:left w:val="none" w:sz="0" w:space="0" w:color="auto"/>
                <w:bottom w:val="none" w:sz="0" w:space="0" w:color="auto"/>
                <w:right w:val="none" w:sz="0" w:space="0" w:color="auto"/>
              </w:divBdr>
            </w:div>
            <w:div w:id="1564373206">
              <w:marLeft w:val="0"/>
              <w:marRight w:val="0"/>
              <w:marTop w:val="0"/>
              <w:marBottom w:val="0"/>
              <w:divBdr>
                <w:top w:val="none" w:sz="0" w:space="0" w:color="auto"/>
                <w:left w:val="none" w:sz="0" w:space="0" w:color="auto"/>
                <w:bottom w:val="none" w:sz="0" w:space="0" w:color="auto"/>
                <w:right w:val="none" w:sz="0" w:space="0" w:color="auto"/>
              </w:divBdr>
            </w:div>
            <w:div w:id="1667320715">
              <w:marLeft w:val="0"/>
              <w:marRight w:val="0"/>
              <w:marTop w:val="0"/>
              <w:marBottom w:val="0"/>
              <w:divBdr>
                <w:top w:val="none" w:sz="0" w:space="0" w:color="auto"/>
                <w:left w:val="none" w:sz="0" w:space="0" w:color="auto"/>
                <w:bottom w:val="none" w:sz="0" w:space="0" w:color="auto"/>
                <w:right w:val="none" w:sz="0" w:space="0" w:color="auto"/>
              </w:divBdr>
            </w:div>
            <w:div w:id="806241223">
              <w:marLeft w:val="0"/>
              <w:marRight w:val="0"/>
              <w:marTop w:val="0"/>
              <w:marBottom w:val="0"/>
              <w:divBdr>
                <w:top w:val="none" w:sz="0" w:space="0" w:color="auto"/>
                <w:left w:val="none" w:sz="0" w:space="0" w:color="auto"/>
                <w:bottom w:val="none" w:sz="0" w:space="0" w:color="auto"/>
                <w:right w:val="none" w:sz="0" w:space="0" w:color="auto"/>
              </w:divBdr>
            </w:div>
            <w:div w:id="1198159143">
              <w:marLeft w:val="0"/>
              <w:marRight w:val="0"/>
              <w:marTop w:val="0"/>
              <w:marBottom w:val="0"/>
              <w:divBdr>
                <w:top w:val="none" w:sz="0" w:space="0" w:color="auto"/>
                <w:left w:val="none" w:sz="0" w:space="0" w:color="auto"/>
                <w:bottom w:val="none" w:sz="0" w:space="0" w:color="auto"/>
                <w:right w:val="none" w:sz="0" w:space="0" w:color="auto"/>
              </w:divBdr>
            </w:div>
            <w:div w:id="348869091">
              <w:marLeft w:val="0"/>
              <w:marRight w:val="0"/>
              <w:marTop w:val="0"/>
              <w:marBottom w:val="0"/>
              <w:divBdr>
                <w:top w:val="none" w:sz="0" w:space="0" w:color="auto"/>
                <w:left w:val="none" w:sz="0" w:space="0" w:color="auto"/>
                <w:bottom w:val="none" w:sz="0" w:space="0" w:color="auto"/>
                <w:right w:val="none" w:sz="0" w:space="0" w:color="auto"/>
              </w:divBdr>
            </w:div>
            <w:div w:id="109905182">
              <w:marLeft w:val="0"/>
              <w:marRight w:val="0"/>
              <w:marTop w:val="0"/>
              <w:marBottom w:val="0"/>
              <w:divBdr>
                <w:top w:val="none" w:sz="0" w:space="0" w:color="auto"/>
                <w:left w:val="none" w:sz="0" w:space="0" w:color="auto"/>
                <w:bottom w:val="none" w:sz="0" w:space="0" w:color="auto"/>
                <w:right w:val="none" w:sz="0" w:space="0" w:color="auto"/>
              </w:divBdr>
            </w:div>
            <w:div w:id="1231160011">
              <w:marLeft w:val="0"/>
              <w:marRight w:val="0"/>
              <w:marTop w:val="0"/>
              <w:marBottom w:val="0"/>
              <w:divBdr>
                <w:top w:val="none" w:sz="0" w:space="0" w:color="auto"/>
                <w:left w:val="none" w:sz="0" w:space="0" w:color="auto"/>
                <w:bottom w:val="none" w:sz="0" w:space="0" w:color="auto"/>
                <w:right w:val="none" w:sz="0" w:space="0" w:color="auto"/>
              </w:divBdr>
            </w:div>
            <w:div w:id="871377642">
              <w:marLeft w:val="0"/>
              <w:marRight w:val="0"/>
              <w:marTop w:val="0"/>
              <w:marBottom w:val="0"/>
              <w:divBdr>
                <w:top w:val="none" w:sz="0" w:space="0" w:color="auto"/>
                <w:left w:val="none" w:sz="0" w:space="0" w:color="auto"/>
                <w:bottom w:val="none" w:sz="0" w:space="0" w:color="auto"/>
                <w:right w:val="none" w:sz="0" w:space="0" w:color="auto"/>
              </w:divBdr>
            </w:div>
            <w:div w:id="1472674616">
              <w:marLeft w:val="0"/>
              <w:marRight w:val="0"/>
              <w:marTop w:val="0"/>
              <w:marBottom w:val="0"/>
              <w:divBdr>
                <w:top w:val="none" w:sz="0" w:space="0" w:color="auto"/>
                <w:left w:val="none" w:sz="0" w:space="0" w:color="auto"/>
                <w:bottom w:val="none" w:sz="0" w:space="0" w:color="auto"/>
                <w:right w:val="none" w:sz="0" w:space="0" w:color="auto"/>
              </w:divBdr>
            </w:div>
            <w:div w:id="2110269970">
              <w:marLeft w:val="0"/>
              <w:marRight w:val="0"/>
              <w:marTop w:val="0"/>
              <w:marBottom w:val="0"/>
              <w:divBdr>
                <w:top w:val="none" w:sz="0" w:space="0" w:color="auto"/>
                <w:left w:val="none" w:sz="0" w:space="0" w:color="auto"/>
                <w:bottom w:val="none" w:sz="0" w:space="0" w:color="auto"/>
                <w:right w:val="none" w:sz="0" w:space="0" w:color="auto"/>
              </w:divBdr>
            </w:div>
            <w:div w:id="21132524">
              <w:marLeft w:val="0"/>
              <w:marRight w:val="0"/>
              <w:marTop w:val="0"/>
              <w:marBottom w:val="0"/>
              <w:divBdr>
                <w:top w:val="none" w:sz="0" w:space="0" w:color="auto"/>
                <w:left w:val="none" w:sz="0" w:space="0" w:color="auto"/>
                <w:bottom w:val="none" w:sz="0" w:space="0" w:color="auto"/>
                <w:right w:val="none" w:sz="0" w:space="0" w:color="auto"/>
              </w:divBdr>
            </w:div>
            <w:div w:id="913855456">
              <w:marLeft w:val="0"/>
              <w:marRight w:val="0"/>
              <w:marTop w:val="0"/>
              <w:marBottom w:val="0"/>
              <w:divBdr>
                <w:top w:val="none" w:sz="0" w:space="0" w:color="auto"/>
                <w:left w:val="none" w:sz="0" w:space="0" w:color="auto"/>
                <w:bottom w:val="none" w:sz="0" w:space="0" w:color="auto"/>
                <w:right w:val="none" w:sz="0" w:space="0" w:color="auto"/>
              </w:divBdr>
            </w:div>
            <w:div w:id="1453599583">
              <w:marLeft w:val="0"/>
              <w:marRight w:val="0"/>
              <w:marTop w:val="0"/>
              <w:marBottom w:val="0"/>
              <w:divBdr>
                <w:top w:val="none" w:sz="0" w:space="0" w:color="auto"/>
                <w:left w:val="none" w:sz="0" w:space="0" w:color="auto"/>
                <w:bottom w:val="none" w:sz="0" w:space="0" w:color="auto"/>
                <w:right w:val="none" w:sz="0" w:space="0" w:color="auto"/>
              </w:divBdr>
            </w:div>
            <w:div w:id="1616475362">
              <w:marLeft w:val="0"/>
              <w:marRight w:val="0"/>
              <w:marTop w:val="0"/>
              <w:marBottom w:val="0"/>
              <w:divBdr>
                <w:top w:val="none" w:sz="0" w:space="0" w:color="auto"/>
                <w:left w:val="none" w:sz="0" w:space="0" w:color="auto"/>
                <w:bottom w:val="none" w:sz="0" w:space="0" w:color="auto"/>
                <w:right w:val="none" w:sz="0" w:space="0" w:color="auto"/>
              </w:divBdr>
            </w:div>
            <w:div w:id="891961770">
              <w:marLeft w:val="0"/>
              <w:marRight w:val="0"/>
              <w:marTop w:val="0"/>
              <w:marBottom w:val="0"/>
              <w:divBdr>
                <w:top w:val="none" w:sz="0" w:space="0" w:color="auto"/>
                <w:left w:val="none" w:sz="0" w:space="0" w:color="auto"/>
                <w:bottom w:val="none" w:sz="0" w:space="0" w:color="auto"/>
                <w:right w:val="none" w:sz="0" w:space="0" w:color="auto"/>
              </w:divBdr>
            </w:div>
            <w:div w:id="106695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60913">
      <w:bodyDiv w:val="1"/>
      <w:marLeft w:val="0"/>
      <w:marRight w:val="0"/>
      <w:marTop w:val="0"/>
      <w:marBottom w:val="0"/>
      <w:divBdr>
        <w:top w:val="none" w:sz="0" w:space="0" w:color="auto"/>
        <w:left w:val="none" w:sz="0" w:space="0" w:color="auto"/>
        <w:bottom w:val="none" w:sz="0" w:space="0" w:color="auto"/>
        <w:right w:val="none" w:sz="0" w:space="0" w:color="auto"/>
      </w:divBdr>
    </w:div>
    <w:div w:id="1408647924">
      <w:bodyDiv w:val="1"/>
      <w:marLeft w:val="0"/>
      <w:marRight w:val="0"/>
      <w:marTop w:val="0"/>
      <w:marBottom w:val="0"/>
      <w:divBdr>
        <w:top w:val="none" w:sz="0" w:space="0" w:color="auto"/>
        <w:left w:val="none" w:sz="0" w:space="0" w:color="auto"/>
        <w:bottom w:val="none" w:sz="0" w:space="0" w:color="auto"/>
        <w:right w:val="none" w:sz="0" w:space="0" w:color="auto"/>
      </w:divBdr>
      <w:divsChild>
        <w:div w:id="423186763">
          <w:marLeft w:val="0"/>
          <w:marRight w:val="0"/>
          <w:marTop w:val="0"/>
          <w:marBottom w:val="0"/>
          <w:divBdr>
            <w:top w:val="none" w:sz="0" w:space="0" w:color="auto"/>
            <w:left w:val="none" w:sz="0" w:space="0" w:color="auto"/>
            <w:bottom w:val="none" w:sz="0" w:space="0" w:color="auto"/>
            <w:right w:val="none" w:sz="0" w:space="0" w:color="auto"/>
          </w:divBdr>
          <w:divsChild>
            <w:div w:id="1916548998">
              <w:marLeft w:val="0"/>
              <w:marRight w:val="0"/>
              <w:marTop w:val="0"/>
              <w:marBottom w:val="0"/>
              <w:divBdr>
                <w:top w:val="none" w:sz="0" w:space="0" w:color="auto"/>
                <w:left w:val="none" w:sz="0" w:space="0" w:color="auto"/>
                <w:bottom w:val="none" w:sz="0" w:space="0" w:color="auto"/>
                <w:right w:val="none" w:sz="0" w:space="0" w:color="auto"/>
              </w:divBdr>
            </w:div>
            <w:div w:id="1950576551">
              <w:marLeft w:val="0"/>
              <w:marRight w:val="0"/>
              <w:marTop w:val="0"/>
              <w:marBottom w:val="0"/>
              <w:divBdr>
                <w:top w:val="none" w:sz="0" w:space="0" w:color="auto"/>
                <w:left w:val="none" w:sz="0" w:space="0" w:color="auto"/>
                <w:bottom w:val="none" w:sz="0" w:space="0" w:color="auto"/>
                <w:right w:val="none" w:sz="0" w:space="0" w:color="auto"/>
              </w:divBdr>
              <w:divsChild>
                <w:div w:id="1354725584">
                  <w:marLeft w:val="0"/>
                  <w:marRight w:val="0"/>
                  <w:marTop w:val="0"/>
                  <w:marBottom w:val="0"/>
                  <w:divBdr>
                    <w:top w:val="none" w:sz="0" w:space="0" w:color="auto"/>
                    <w:left w:val="none" w:sz="0" w:space="0" w:color="auto"/>
                    <w:bottom w:val="none" w:sz="0" w:space="0" w:color="auto"/>
                    <w:right w:val="none" w:sz="0" w:space="0" w:color="auto"/>
                  </w:divBdr>
                  <w:divsChild>
                    <w:div w:id="3691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0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5113">
      <w:bodyDiv w:val="1"/>
      <w:marLeft w:val="0"/>
      <w:marRight w:val="0"/>
      <w:marTop w:val="0"/>
      <w:marBottom w:val="0"/>
      <w:divBdr>
        <w:top w:val="none" w:sz="0" w:space="0" w:color="auto"/>
        <w:left w:val="none" w:sz="0" w:space="0" w:color="auto"/>
        <w:bottom w:val="none" w:sz="0" w:space="0" w:color="auto"/>
        <w:right w:val="none" w:sz="0" w:space="0" w:color="auto"/>
      </w:divBdr>
      <w:divsChild>
        <w:div w:id="742681760">
          <w:marLeft w:val="0"/>
          <w:marRight w:val="0"/>
          <w:marTop w:val="0"/>
          <w:marBottom w:val="0"/>
          <w:divBdr>
            <w:top w:val="none" w:sz="0" w:space="0" w:color="auto"/>
            <w:left w:val="none" w:sz="0" w:space="0" w:color="auto"/>
            <w:bottom w:val="none" w:sz="0" w:space="0" w:color="auto"/>
            <w:right w:val="none" w:sz="0" w:space="0" w:color="auto"/>
          </w:divBdr>
          <w:divsChild>
            <w:div w:id="1335259266">
              <w:marLeft w:val="0"/>
              <w:marRight w:val="0"/>
              <w:marTop w:val="0"/>
              <w:marBottom w:val="0"/>
              <w:divBdr>
                <w:top w:val="none" w:sz="0" w:space="0" w:color="auto"/>
                <w:left w:val="none" w:sz="0" w:space="0" w:color="auto"/>
                <w:bottom w:val="none" w:sz="0" w:space="0" w:color="auto"/>
                <w:right w:val="none" w:sz="0" w:space="0" w:color="auto"/>
              </w:divBdr>
            </w:div>
            <w:div w:id="635263276">
              <w:marLeft w:val="0"/>
              <w:marRight w:val="0"/>
              <w:marTop w:val="0"/>
              <w:marBottom w:val="0"/>
              <w:divBdr>
                <w:top w:val="none" w:sz="0" w:space="0" w:color="auto"/>
                <w:left w:val="none" w:sz="0" w:space="0" w:color="auto"/>
                <w:bottom w:val="none" w:sz="0" w:space="0" w:color="auto"/>
                <w:right w:val="none" w:sz="0" w:space="0" w:color="auto"/>
              </w:divBdr>
              <w:divsChild>
                <w:div w:id="643705303">
                  <w:marLeft w:val="0"/>
                  <w:marRight w:val="0"/>
                  <w:marTop w:val="0"/>
                  <w:marBottom w:val="0"/>
                  <w:divBdr>
                    <w:top w:val="none" w:sz="0" w:space="0" w:color="auto"/>
                    <w:left w:val="none" w:sz="0" w:space="0" w:color="auto"/>
                    <w:bottom w:val="none" w:sz="0" w:space="0" w:color="auto"/>
                    <w:right w:val="none" w:sz="0" w:space="0" w:color="auto"/>
                  </w:divBdr>
                  <w:divsChild>
                    <w:div w:id="13539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1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78370">
      <w:bodyDiv w:val="1"/>
      <w:marLeft w:val="0"/>
      <w:marRight w:val="0"/>
      <w:marTop w:val="0"/>
      <w:marBottom w:val="0"/>
      <w:divBdr>
        <w:top w:val="none" w:sz="0" w:space="0" w:color="auto"/>
        <w:left w:val="none" w:sz="0" w:space="0" w:color="auto"/>
        <w:bottom w:val="none" w:sz="0" w:space="0" w:color="auto"/>
        <w:right w:val="none" w:sz="0" w:space="0" w:color="auto"/>
      </w:divBdr>
    </w:div>
    <w:div w:id="1440029984">
      <w:bodyDiv w:val="1"/>
      <w:marLeft w:val="0"/>
      <w:marRight w:val="0"/>
      <w:marTop w:val="0"/>
      <w:marBottom w:val="0"/>
      <w:divBdr>
        <w:top w:val="none" w:sz="0" w:space="0" w:color="auto"/>
        <w:left w:val="none" w:sz="0" w:space="0" w:color="auto"/>
        <w:bottom w:val="none" w:sz="0" w:space="0" w:color="auto"/>
        <w:right w:val="none" w:sz="0" w:space="0" w:color="auto"/>
      </w:divBdr>
      <w:divsChild>
        <w:div w:id="129641564">
          <w:marLeft w:val="0"/>
          <w:marRight w:val="0"/>
          <w:marTop w:val="0"/>
          <w:marBottom w:val="0"/>
          <w:divBdr>
            <w:top w:val="none" w:sz="0" w:space="0" w:color="auto"/>
            <w:left w:val="none" w:sz="0" w:space="0" w:color="auto"/>
            <w:bottom w:val="none" w:sz="0" w:space="0" w:color="auto"/>
            <w:right w:val="none" w:sz="0" w:space="0" w:color="auto"/>
          </w:divBdr>
          <w:divsChild>
            <w:div w:id="1542480402">
              <w:marLeft w:val="0"/>
              <w:marRight w:val="0"/>
              <w:marTop w:val="0"/>
              <w:marBottom w:val="0"/>
              <w:divBdr>
                <w:top w:val="none" w:sz="0" w:space="0" w:color="auto"/>
                <w:left w:val="none" w:sz="0" w:space="0" w:color="auto"/>
                <w:bottom w:val="none" w:sz="0" w:space="0" w:color="auto"/>
                <w:right w:val="none" w:sz="0" w:space="0" w:color="auto"/>
              </w:divBdr>
            </w:div>
            <w:div w:id="1012606710">
              <w:marLeft w:val="0"/>
              <w:marRight w:val="0"/>
              <w:marTop w:val="0"/>
              <w:marBottom w:val="0"/>
              <w:divBdr>
                <w:top w:val="none" w:sz="0" w:space="0" w:color="auto"/>
                <w:left w:val="none" w:sz="0" w:space="0" w:color="auto"/>
                <w:bottom w:val="none" w:sz="0" w:space="0" w:color="auto"/>
                <w:right w:val="none" w:sz="0" w:space="0" w:color="auto"/>
              </w:divBdr>
              <w:divsChild>
                <w:div w:id="151677998">
                  <w:marLeft w:val="0"/>
                  <w:marRight w:val="0"/>
                  <w:marTop w:val="0"/>
                  <w:marBottom w:val="0"/>
                  <w:divBdr>
                    <w:top w:val="none" w:sz="0" w:space="0" w:color="auto"/>
                    <w:left w:val="none" w:sz="0" w:space="0" w:color="auto"/>
                    <w:bottom w:val="none" w:sz="0" w:space="0" w:color="auto"/>
                    <w:right w:val="none" w:sz="0" w:space="0" w:color="auto"/>
                  </w:divBdr>
                  <w:divsChild>
                    <w:div w:id="2088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6845">
      <w:bodyDiv w:val="1"/>
      <w:marLeft w:val="0"/>
      <w:marRight w:val="0"/>
      <w:marTop w:val="0"/>
      <w:marBottom w:val="0"/>
      <w:divBdr>
        <w:top w:val="none" w:sz="0" w:space="0" w:color="auto"/>
        <w:left w:val="none" w:sz="0" w:space="0" w:color="auto"/>
        <w:bottom w:val="none" w:sz="0" w:space="0" w:color="auto"/>
        <w:right w:val="none" w:sz="0" w:space="0" w:color="auto"/>
      </w:divBdr>
    </w:div>
    <w:div w:id="1460144104">
      <w:bodyDiv w:val="1"/>
      <w:marLeft w:val="0"/>
      <w:marRight w:val="0"/>
      <w:marTop w:val="0"/>
      <w:marBottom w:val="0"/>
      <w:divBdr>
        <w:top w:val="none" w:sz="0" w:space="0" w:color="auto"/>
        <w:left w:val="none" w:sz="0" w:space="0" w:color="auto"/>
        <w:bottom w:val="none" w:sz="0" w:space="0" w:color="auto"/>
        <w:right w:val="none" w:sz="0" w:space="0" w:color="auto"/>
      </w:divBdr>
    </w:div>
    <w:div w:id="1476676044">
      <w:bodyDiv w:val="1"/>
      <w:marLeft w:val="0"/>
      <w:marRight w:val="0"/>
      <w:marTop w:val="0"/>
      <w:marBottom w:val="0"/>
      <w:divBdr>
        <w:top w:val="none" w:sz="0" w:space="0" w:color="auto"/>
        <w:left w:val="none" w:sz="0" w:space="0" w:color="auto"/>
        <w:bottom w:val="none" w:sz="0" w:space="0" w:color="auto"/>
        <w:right w:val="none" w:sz="0" w:space="0" w:color="auto"/>
      </w:divBdr>
      <w:divsChild>
        <w:div w:id="714814954">
          <w:marLeft w:val="0"/>
          <w:marRight w:val="0"/>
          <w:marTop w:val="0"/>
          <w:marBottom w:val="0"/>
          <w:divBdr>
            <w:top w:val="none" w:sz="0" w:space="0" w:color="auto"/>
            <w:left w:val="none" w:sz="0" w:space="0" w:color="auto"/>
            <w:bottom w:val="none" w:sz="0" w:space="0" w:color="auto"/>
            <w:right w:val="none" w:sz="0" w:space="0" w:color="auto"/>
          </w:divBdr>
          <w:divsChild>
            <w:div w:id="176239315">
              <w:marLeft w:val="0"/>
              <w:marRight w:val="0"/>
              <w:marTop w:val="0"/>
              <w:marBottom w:val="0"/>
              <w:divBdr>
                <w:top w:val="none" w:sz="0" w:space="0" w:color="auto"/>
                <w:left w:val="none" w:sz="0" w:space="0" w:color="auto"/>
                <w:bottom w:val="none" w:sz="0" w:space="0" w:color="auto"/>
                <w:right w:val="none" w:sz="0" w:space="0" w:color="auto"/>
              </w:divBdr>
            </w:div>
            <w:div w:id="1546213489">
              <w:marLeft w:val="0"/>
              <w:marRight w:val="0"/>
              <w:marTop w:val="0"/>
              <w:marBottom w:val="0"/>
              <w:divBdr>
                <w:top w:val="none" w:sz="0" w:space="0" w:color="auto"/>
                <w:left w:val="none" w:sz="0" w:space="0" w:color="auto"/>
                <w:bottom w:val="none" w:sz="0" w:space="0" w:color="auto"/>
                <w:right w:val="none" w:sz="0" w:space="0" w:color="auto"/>
              </w:divBdr>
              <w:divsChild>
                <w:div w:id="1384599747">
                  <w:marLeft w:val="0"/>
                  <w:marRight w:val="0"/>
                  <w:marTop w:val="0"/>
                  <w:marBottom w:val="0"/>
                  <w:divBdr>
                    <w:top w:val="none" w:sz="0" w:space="0" w:color="auto"/>
                    <w:left w:val="none" w:sz="0" w:space="0" w:color="auto"/>
                    <w:bottom w:val="none" w:sz="0" w:space="0" w:color="auto"/>
                    <w:right w:val="none" w:sz="0" w:space="0" w:color="auto"/>
                  </w:divBdr>
                  <w:divsChild>
                    <w:div w:id="152228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3619">
      <w:bodyDiv w:val="1"/>
      <w:marLeft w:val="0"/>
      <w:marRight w:val="0"/>
      <w:marTop w:val="0"/>
      <w:marBottom w:val="0"/>
      <w:divBdr>
        <w:top w:val="none" w:sz="0" w:space="0" w:color="auto"/>
        <w:left w:val="none" w:sz="0" w:space="0" w:color="auto"/>
        <w:bottom w:val="none" w:sz="0" w:space="0" w:color="auto"/>
        <w:right w:val="none" w:sz="0" w:space="0" w:color="auto"/>
      </w:divBdr>
    </w:div>
    <w:div w:id="1492715933">
      <w:bodyDiv w:val="1"/>
      <w:marLeft w:val="0"/>
      <w:marRight w:val="0"/>
      <w:marTop w:val="0"/>
      <w:marBottom w:val="0"/>
      <w:divBdr>
        <w:top w:val="none" w:sz="0" w:space="0" w:color="auto"/>
        <w:left w:val="none" w:sz="0" w:space="0" w:color="auto"/>
        <w:bottom w:val="none" w:sz="0" w:space="0" w:color="auto"/>
        <w:right w:val="none" w:sz="0" w:space="0" w:color="auto"/>
      </w:divBdr>
      <w:divsChild>
        <w:div w:id="1795831000">
          <w:marLeft w:val="0"/>
          <w:marRight w:val="0"/>
          <w:marTop w:val="0"/>
          <w:marBottom w:val="0"/>
          <w:divBdr>
            <w:top w:val="none" w:sz="0" w:space="0" w:color="auto"/>
            <w:left w:val="none" w:sz="0" w:space="0" w:color="auto"/>
            <w:bottom w:val="none" w:sz="0" w:space="0" w:color="auto"/>
            <w:right w:val="none" w:sz="0" w:space="0" w:color="auto"/>
          </w:divBdr>
          <w:divsChild>
            <w:div w:id="1098603149">
              <w:marLeft w:val="0"/>
              <w:marRight w:val="0"/>
              <w:marTop w:val="0"/>
              <w:marBottom w:val="0"/>
              <w:divBdr>
                <w:top w:val="none" w:sz="0" w:space="0" w:color="auto"/>
                <w:left w:val="none" w:sz="0" w:space="0" w:color="auto"/>
                <w:bottom w:val="none" w:sz="0" w:space="0" w:color="auto"/>
                <w:right w:val="none" w:sz="0" w:space="0" w:color="auto"/>
              </w:divBdr>
            </w:div>
            <w:div w:id="1946619833">
              <w:marLeft w:val="0"/>
              <w:marRight w:val="0"/>
              <w:marTop w:val="0"/>
              <w:marBottom w:val="0"/>
              <w:divBdr>
                <w:top w:val="none" w:sz="0" w:space="0" w:color="auto"/>
                <w:left w:val="none" w:sz="0" w:space="0" w:color="auto"/>
                <w:bottom w:val="none" w:sz="0" w:space="0" w:color="auto"/>
                <w:right w:val="none" w:sz="0" w:space="0" w:color="auto"/>
              </w:divBdr>
            </w:div>
            <w:div w:id="8940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4238">
      <w:bodyDiv w:val="1"/>
      <w:marLeft w:val="0"/>
      <w:marRight w:val="0"/>
      <w:marTop w:val="0"/>
      <w:marBottom w:val="0"/>
      <w:divBdr>
        <w:top w:val="none" w:sz="0" w:space="0" w:color="auto"/>
        <w:left w:val="none" w:sz="0" w:space="0" w:color="auto"/>
        <w:bottom w:val="none" w:sz="0" w:space="0" w:color="auto"/>
        <w:right w:val="none" w:sz="0" w:space="0" w:color="auto"/>
      </w:divBdr>
    </w:div>
    <w:div w:id="1506017930">
      <w:bodyDiv w:val="1"/>
      <w:marLeft w:val="0"/>
      <w:marRight w:val="0"/>
      <w:marTop w:val="0"/>
      <w:marBottom w:val="0"/>
      <w:divBdr>
        <w:top w:val="none" w:sz="0" w:space="0" w:color="auto"/>
        <w:left w:val="none" w:sz="0" w:space="0" w:color="auto"/>
        <w:bottom w:val="none" w:sz="0" w:space="0" w:color="auto"/>
        <w:right w:val="none" w:sz="0" w:space="0" w:color="auto"/>
      </w:divBdr>
      <w:divsChild>
        <w:div w:id="959455980">
          <w:marLeft w:val="0"/>
          <w:marRight w:val="0"/>
          <w:marTop w:val="0"/>
          <w:marBottom w:val="0"/>
          <w:divBdr>
            <w:top w:val="none" w:sz="0" w:space="0" w:color="auto"/>
            <w:left w:val="none" w:sz="0" w:space="0" w:color="auto"/>
            <w:bottom w:val="none" w:sz="0" w:space="0" w:color="auto"/>
            <w:right w:val="none" w:sz="0" w:space="0" w:color="auto"/>
          </w:divBdr>
          <w:divsChild>
            <w:div w:id="689262878">
              <w:marLeft w:val="0"/>
              <w:marRight w:val="0"/>
              <w:marTop w:val="0"/>
              <w:marBottom w:val="0"/>
              <w:divBdr>
                <w:top w:val="none" w:sz="0" w:space="0" w:color="auto"/>
                <w:left w:val="none" w:sz="0" w:space="0" w:color="auto"/>
                <w:bottom w:val="none" w:sz="0" w:space="0" w:color="auto"/>
                <w:right w:val="none" w:sz="0" w:space="0" w:color="auto"/>
              </w:divBdr>
            </w:div>
            <w:div w:id="2039617958">
              <w:marLeft w:val="0"/>
              <w:marRight w:val="0"/>
              <w:marTop w:val="0"/>
              <w:marBottom w:val="0"/>
              <w:divBdr>
                <w:top w:val="none" w:sz="0" w:space="0" w:color="auto"/>
                <w:left w:val="none" w:sz="0" w:space="0" w:color="auto"/>
                <w:bottom w:val="none" w:sz="0" w:space="0" w:color="auto"/>
                <w:right w:val="none" w:sz="0" w:space="0" w:color="auto"/>
              </w:divBdr>
              <w:divsChild>
                <w:div w:id="1568687679">
                  <w:marLeft w:val="0"/>
                  <w:marRight w:val="0"/>
                  <w:marTop w:val="0"/>
                  <w:marBottom w:val="0"/>
                  <w:divBdr>
                    <w:top w:val="none" w:sz="0" w:space="0" w:color="auto"/>
                    <w:left w:val="none" w:sz="0" w:space="0" w:color="auto"/>
                    <w:bottom w:val="none" w:sz="0" w:space="0" w:color="auto"/>
                    <w:right w:val="none" w:sz="0" w:space="0" w:color="auto"/>
                  </w:divBdr>
                  <w:divsChild>
                    <w:div w:id="33052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3426">
      <w:bodyDiv w:val="1"/>
      <w:marLeft w:val="0"/>
      <w:marRight w:val="0"/>
      <w:marTop w:val="0"/>
      <w:marBottom w:val="0"/>
      <w:divBdr>
        <w:top w:val="none" w:sz="0" w:space="0" w:color="auto"/>
        <w:left w:val="none" w:sz="0" w:space="0" w:color="auto"/>
        <w:bottom w:val="none" w:sz="0" w:space="0" w:color="auto"/>
        <w:right w:val="none" w:sz="0" w:space="0" w:color="auto"/>
      </w:divBdr>
      <w:divsChild>
        <w:div w:id="1922445578">
          <w:marLeft w:val="0"/>
          <w:marRight w:val="0"/>
          <w:marTop w:val="0"/>
          <w:marBottom w:val="0"/>
          <w:divBdr>
            <w:top w:val="none" w:sz="0" w:space="0" w:color="auto"/>
            <w:left w:val="none" w:sz="0" w:space="0" w:color="auto"/>
            <w:bottom w:val="none" w:sz="0" w:space="0" w:color="auto"/>
            <w:right w:val="none" w:sz="0" w:space="0" w:color="auto"/>
          </w:divBdr>
          <w:divsChild>
            <w:div w:id="956638992">
              <w:marLeft w:val="0"/>
              <w:marRight w:val="0"/>
              <w:marTop w:val="0"/>
              <w:marBottom w:val="0"/>
              <w:divBdr>
                <w:top w:val="none" w:sz="0" w:space="0" w:color="auto"/>
                <w:left w:val="none" w:sz="0" w:space="0" w:color="auto"/>
                <w:bottom w:val="none" w:sz="0" w:space="0" w:color="auto"/>
                <w:right w:val="none" w:sz="0" w:space="0" w:color="auto"/>
              </w:divBdr>
            </w:div>
            <w:div w:id="335152740">
              <w:marLeft w:val="0"/>
              <w:marRight w:val="0"/>
              <w:marTop w:val="0"/>
              <w:marBottom w:val="0"/>
              <w:divBdr>
                <w:top w:val="none" w:sz="0" w:space="0" w:color="auto"/>
                <w:left w:val="none" w:sz="0" w:space="0" w:color="auto"/>
                <w:bottom w:val="none" w:sz="0" w:space="0" w:color="auto"/>
                <w:right w:val="none" w:sz="0" w:space="0" w:color="auto"/>
              </w:divBdr>
            </w:div>
            <w:div w:id="659427362">
              <w:marLeft w:val="0"/>
              <w:marRight w:val="0"/>
              <w:marTop w:val="0"/>
              <w:marBottom w:val="0"/>
              <w:divBdr>
                <w:top w:val="none" w:sz="0" w:space="0" w:color="auto"/>
                <w:left w:val="none" w:sz="0" w:space="0" w:color="auto"/>
                <w:bottom w:val="none" w:sz="0" w:space="0" w:color="auto"/>
                <w:right w:val="none" w:sz="0" w:space="0" w:color="auto"/>
              </w:divBdr>
            </w:div>
            <w:div w:id="1813525235">
              <w:marLeft w:val="0"/>
              <w:marRight w:val="0"/>
              <w:marTop w:val="0"/>
              <w:marBottom w:val="0"/>
              <w:divBdr>
                <w:top w:val="none" w:sz="0" w:space="0" w:color="auto"/>
                <w:left w:val="none" w:sz="0" w:space="0" w:color="auto"/>
                <w:bottom w:val="none" w:sz="0" w:space="0" w:color="auto"/>
                <w:right w:val="none" w:sz="0" w:space="0" w:color="auto"/>
              </w:divBdr>
            </w:div>
            <w:div w:id="700326447">
              <w:marLeft w:val="0"/>
              <w:marRight w:val="0"/>
              <w:marTop w:val="0"/>
              <w:marBottom w:val="0"/>
              <w:divBdr>
                <w:top w:val="none" w:sz="0" w:space="0" w:color="auto"/>
                <w:left w:val="none" w:sz="0" w:space="0" w:color="auto"/>
                <w:bottom w:val="none" w:sz="0" w:space="0" w:color="auto"/>
                <w:right w:val="none" w:sz="0" w:space="0" w:color="auto"/>
              </w:divBdr>
            </w:div>
            <w:div w:id="2108698537">
              <w:marLeft w:val="0"/>
              <w:marRight w:val="0"/>
              <w:marTop w:val="0"/>
              <w:marBottom w:val="0"/>
              <w:divBdr>
                <w:top w:val="none" w:sz="0" w:space="0" w:color="auto"/>
                <w:left w:val="none" w:sz="0" w:space="0" w:color="auto"/>
                <w:bottom w:val="none" w:sz="0" w:space="0" w:color="auto"/>
                <w:right w:val="none" w:sz="0" w:space="0" w:color="auto"/>
              </w:divBdr>
            </w:div>
            <w:div w:id="11028915">
              <w:marLeft w:val="0"/>
              <w:marRight w:val="0"/>
              <w:marTop w:val="0"/>
              <w:marBottom w:val="0"/>
              <w:divBdr>
                <w:top w:val="none" w:sz="0" w:space="0" w:color="auto"/>
                <w:left w:val="none" w:sz="0" w:space="0" w:color="auto"/>
                <w:bottom w:val="none" w:sz="0" w:space="0" w:color="auto"/>
                <w:right w:val="none" w:sz="0" w:space="0" w:color="auto"/>
              </w:divBdr>
            </w:div>
            <w:div w:id="1731885228">
              <w:marLeft w:val="0"/>
              <w:marRight w:val="0"/>
              <w:marTop w:val="0"/>
              <w:marBottom w:val="0"/>
              <w:divBdr>
                <w:top w:val="none" w:sz="0" w:space="0" w:color="auto"/>
                <w:left w:val="none" w:sz="0" w:space="0" w:color="auto"/>
                <w:bottom w:val="none" w:sz="0" w:space="0" w:color="auto"/>
                <w:right w:val="none" w:sz="0" w:space="0" w:color="auto"/>
              </w:divBdr>
            </w:div>
            <w:div w:id="295836769">
              <w:marLeft w:val="0"/>
              <w:marRight w:val="0"/>
              <w:marTop w:val="0"/>
              <w:marBottom w:val="0"/>
              <w:divBdr>
                <w:top w:val="none" w:sz="0" w:space="0" w:color="auto"/>
                <w:left w:val="none" w:sz="0" w:space="0" w:color="auto"/>
                <w:bottom w:val="none" w:sz="0" w:space="0" w:color="auto"/>
                <w:right w:val="none" w:sz="0" w:space="0" w:color="auto"/>
              </w:divBdr>
            </w:div>
            <w:div w:id="1164512109">
              <w:marLeft w:val="0"/>
              <w:marRight w:val="0"/>
              <w:marTop w:val="0"/>
              <w:marBottom w:val="0"/>
              <w:divBdr>
                <w:top w:val="none" w:sz="0" w:space="0" w:color="auto"/>
                <w:left w:val="none" w:sz="0" w:space="0" w:color="auto"/>
                <w:bottom w:val="none" w:sz="0" w:space="0" w:color="auto"/>
                <w:right w:val="none" w:sz="0" w:space="0" w:color="auto"/>
              </w:divBdr>
            </w:div>
            <w:div w:id="1905137400">
              <w:marLeft w:val="0"/>
              <w:marRight w:val="0"/>
              <w:marTop w:val="0"/>
              <w:marBottom w:val="0"/>
              <w:divBdr>
                <w:top w:val="none" w:sz="0" w:space="0" w:color="auto"/>
                <w:left w:val="none" w:sz="0" w:space="0" w:color="auto"/>
                <w:bottom w:val="none" w:sz="0" w:space="0" w:color="auto"/>
                <w:right w:val="none" w:sz="0" w:space="0" w:color="auto"/>
              </w:divBdr>
            </w:div>
            <w:div w:id="761336376">
              <w:marLeft w:val="0"/>
              <w:marRight w:val="0"/>
              <w:marTop w:val="0"/>
              <w:marBottom w:val="0"/>
              <w:divBdr>
                <w:top w:val="none" w:sz="0" w:space="0" w:color="auto"/>
                <w:left w:val="none" w:sz="0" w:space="0" w:color="auto"/>
                <w:bottom w:val="none" w:sz="0" w:space="0" w:color="auto"/>
                <w:right w:val="none" w:sz="0" w:space="0" w:color="auto"/>
              </w:divBdr>
            </w:div>
            <w:div w:id="1929927768">
              <w:marLeft w:val="0"/>
              <w:marRight w:val="0"/>
              <w:marTop w:val="0"/>
              <w:marBottom w:val="0"/>
              <w:divBdr>
                <w:top w:val="none" w:sz="0" w:space="0" w:color="auto"/>
                <w:left w:val="none" w:sz="0" w:space="0" w:color="auto"/>
                <w:bottom w:val="none" w:sz="0" w:space="0" w:color="auto"/>
                <w:right w:val="none" w:sz="0" w:space="0" w:color="auto"/>
              </w:divBdr>
            </w:div>
            <w:div w:id="906498326">
              <w:marLeft w:val="0"/>
              <w:marRight w:val="0"/>
              <w:marTop w:val="0"/>
              <w:marBottom w:val="0"/>
              <w:divBdr>
                <w:top w:val="none" w:sz="0" w:space="0" w:color="auto"/>
                <w:left w:val="none" w:sz="0" w:space="0" w:color="auto"/>
                <w:bottom w:val="none" w:sz="0" w:space="0" w:color="auto"/>
                <w:right w:val="none" w:sz="0" w:space="0" w:color="auto"/>
              </w:divBdr>
            </w:div>
            <w:div w:id="91242652">
              <w:marLeft w:val="0"/>
              <w:marRight w:val="0"/>
              <w:marTop w:val="0"/>
              <w:marBottom w:val="0"/>
              <w:divBdr>
                <w:top w:val="none" w:sz="0" w:space="0" w:color="auto"/>
                <w:left w:val="none" w:sz="0" w:space="0" w:color="auto"/>
                <w:bottom w:val="none" w:sz="0" w:space="0" w:color="auto"/>
                <w:right w:val="none" w:sz="0" w:space="0" w:color="auto"/>
              </w:divBdr>
            </w:div>
            <w:div w:id="1211264113">
              <w:marLeft w:val="0"/>
              <w:marRight w:val="0"/>
              <w:marTop w:val="0"/>
              <w:marBottom w:val="0"/>
              <w:divBdr>
                <w:top w:val="none" w:sz="0" w:space="0" w:color="auto"/>
                <w:left w:val="none" w:sz="0" w:space="0" w:color="auto"/>
                <w:bottom w:val="none" w:sz="0" w:space="0" w:color="auto"/>
                <w:right w:val="none" w:sz="0" w:space="0" w:color="auto"/>
              </w:divBdr>
            </w:div>
            <w:div w:id="1217931132">
              <w:marLeft w:val="0"/>
              <w:marRight w:val="0"/>
              <w:marTop w:val="0"/>
              <w:marBottom w:val="0"/>
              <w:divBdr>
                <w:top w:val="none" w:sz="0" w:space="0" w:color="auto"/>
                <w:left w:val="none" w:sz="0" w:space="0" w:color="auto"/>
                <w:bottom w:val="none" w:sz="0" w:space="0" w:color="auto"/>
                <w:right w:val="none" w:sz="0" w:space="0" w:color="auto"/>
              </w:divBdr>
            </w:div>
            <w:div w:id="1118910416">
              <w:marLeft w:val="0"/>
              <w:marRight w:val="0"/>
              <w:marTop w:val="0"/>
              <w:marBottom w:val="0"/>
              <w:divBdr>
                <w:top w:val="none" w:sz="0" w:space="0" w:color="auto"/>
                <w:left w:val="none" w:sz="0" w:space="0" w:color="auto"/>
                <w:bottom w:val="none" w:sz="0" w:space="0" w:color="auto"/>
                <w:right w:val="none" w:sz="0" w:space="0" w:color="auto"/>
              </w:divBdr>
            </w:div>
            <w:div w:id="924534680">
              <w:marLeft w:val="0"/>
              <w:marRight w:val="0"/>
              <w:marTop w:val="0"/>
              <w:marBottom w:val="0"/>
              <w:divBdr>
                <w:top w:val="none" w:sz="0" w:space="0" w:color="auto"/>
                <w:left w:val="none" w:sz="0" w:space="0" w:color="auto"/>
                <w:bottom w:val="none" w:sz="0" w:space="0" w:color="auto"/>
                <w:right w:val="none" w:sz="0" w:space="0" w:color="auto"/>
              </w:divBdr>
            </w:div>
            <w:div w:id="738597908">
              <w:marLeft w:val="0"/>
              <w:marRight w:val="0"/>
              <w:marTop w:val="0"/>
              <w:marBottom w:val="0"/>
              <w:divBdr>
                <w:top w:val="none" w:sz="0" w:space="0" w:color="auto"/>
                <w:left w:val="none" w:sz="0" w:space="0" w:color="auto"/>
                <w:bottom w:val="none" w:sz="0" w:space="0" w:color="auto"/>
                <w:right w:val="none" w:sz="0" w:space="0" w:color="auto"/>
              </w:divBdr>
            </w:div>
            <w:div w:id="981811235">
              <w:marLeft w:val="0"/>
              <w:marRight w:val="0"/>
              <w:marTop w:val="0"/>
              <w:marBottom w:val="0"/>
              <w:divBdr>
                <w:top w:val="none" w:sz="0" w:space="0" w:color="auto"/>
                <w:left w:val="none" w:sz="0" w:space="0" w:color="auto"/>
                <w:bottom w:val="none" w:sz="0" w:space="0" w:color="auto"/>
                <w:right w:val="none" w:sz="0" w:space="0" w:color="auto"/>
              </w:divBdr>
            </w:div>
            <w:div w:id="489828895">
              <w:marLeft w:val="0"/>
              <w:marRight w:val="0"/>
              <w:marTop w:val="0"/>
              <w:marBottom w:val="0"/>
              <w:divBdr>
                <w:top w:val="none" w:sz="0" w:space="0" w:color="auto"/>
                <w:left w:val="none" w:sz="0" w:space="0" w:color="auto"/>
                <w:bottom w:val="none" w:sz="0" w:space="0" w:color="auto"/>
                <w:right w:val="none" w:sz="0" w:space="0" w:color="auto"/>
              </w:divBdr>
            </w:div>
            <w:div w:id="1686010842">
              <w:marLeft w:val="0"/>
              <w:marRight w:val="0"/>
              <w:marTop w:val="0"/>
              <w:marBottom w:val="0"/>
              <w:divBdr>
                <w:top w:val="none" w:sz="0" w:space="0" w:color="auto"/>
                <w:left w:val="none" w:sz="0" w:space="0" w:color="auto"/>
                <w:bottom w:val="none" w:sz="0" w:space="0" w:color="auto"/>
                <w:right w:val="none" w:sz="0" w:space="0" w:color="auto"/>
              </w:divBdr>
            </w:div>
            <w:div w:id="163932543">
              <w:marLeft w:val="0"/>
              <w:marRight w:val="0"/>
              <w:marTop w:val="0"/>
              <w:marBottom w:val="0"/>
              <w:divBdr>
                <w:top w:val="none" w:sz="0" w:space="0" w:color="auto"/>
                <w:left w:val="none" w:sz="0" w:space="0" w:color="auto"/>
                <w:bottom w:val="none" w:sz="0" w:space="0" w:color="auto"/>
                <w:right w:val="none" w:sz="0" w:space="0" w:color="auto"/>
              </w:divBdr>
            </w:div>
            <w:div w:id="1168593389">
              <w:marLeft w:val="0"/>
              <w:marRight w:val="0"/>
              <w:marTop w:val="0"/>
              <w:marBottom w:val="0"/>
              <w:divBdr>
                <w:top w:val="none" w:sz="0" w:space="0" w:color="auto"/>
                <w:left w:val="none" w:sz="0" w:space="0" w:color="auto"/>
                <w:bottom w:val="none" w:sz="0" w:space="0" w:color="auto"/>
                <w:right w:val="none" w:sz="0" w:space="0" w:color="auto"/>
              </w:divBdr>
            </w:div>
            <w:div w:id="206914158">
              <w:marLeft w:val="0"/>
              <w:marRight w:val="0"/>
              <w:marTop w:val="0"/>
              <w:marBottom w:val="0"/>
              <w:divBdr>
                <w:top w:val="none" w:sz="0" w:space="0" w:color="auto"/>
                <w:left w:val="none" w:sz="0" w:space="0" w:color="auto"/>
                <w:bottom w:val="none" w:sz="0" w:space="0" w:color="auto"/>
                <w:right w:val="none" w:sz="0" w:space="0" w:color="auto"/>
              </w:divBdr>
            </w:div>
            <w:div w:id="422920676">
              <w:marLeft w:val="0"/>
              <w:marRight w:val="0"/>
              <w:marTop w:val="0"/>
              <w:marBottom w:val="0"/>
              <w:divBdr>
                <w:top w:val="none" w:sz="0" w:space="0" w:color="auto"/>
                <w:left w:val="none" w:sz="0" w:space="0" w:color="auto"/>
                <w:bottom w:val="none" w:sz="0" w:space="0" w:color="auto"/>
                <w:right w:val="none" w:sz="0" w:space="0" w:color="auto"/>
              </w:divBdr>
            </w:div>
            <w:div w:id="1744836600">
              <w:marLeft w:val="0"/>
              <w:marRight w:val="0"/>
              <w:marTop w:val="0"/>
              <w:marBottom w:val="0"/>
              <w:divBdr>
                <w:top w:val="none" w:sz="0" w:space="0" w:color="auto"/>
                <w:left w:val="none" w:sz="0" w:space="0" w:color="auto"/>
                <w:bottom w:val="none" w:sz="0" w:space="0" w:color="auto"/>
                <w:right w:val="none" w:sz="0" w:space="0" w:color="auto"/>
              </w:divBdr>
            </w:div>
            <w:div w:id="106317757">
              <w:marLeft w:val="0"/>
              <w:marRight w:val="0"/>
              <w:marTop w:val="0"/>
              <w:marBottom w:val="0"/>
              <w:divBdr>
                <w:top w:val="none" w:sz="0" w:space="0" w:color="auto"/>
                <w:left w:val="none" w:sz="0" w:space="0" w:color="auto"/>
                <w:bottom w:val="none" w:sz="0" w:space="0" w:color="auto"/>
                <w:right w:val="none" w:sz="0" w:space="0" w:color="auto"/>
              </w:divBdr>
            </w:div>
            <w:div w:id="728847344">
              <w:marLeft w:val="0"/>
              <w:marRight w:val="0"/>
              <w:marTop w:val="0"/>
              <w:marBottom w:val="0"/>
              <w:divBdr>
                <w:top w:val="none" w:sz="0" w:space="0" w:color="auto"/>
                <w:left w:val="none" w:sz="0" w:space="0" w:color="auto"/>
                <w:bottom w:val="none" w:sz="0" w:space="0" w:color="auto"/>
                <w:right w:val="none" w:sz="0" w:space="0" w:color="auto"/>
              </w:divBdr>
            </w:div>
            <w:div w:id="1131904134">
              <w:marLeft w:val="0"/>
              <w:marRight w:val="0"/>
              <w:marTop w:val="0"/>
              <w:marBottom w:val="0"/>
              <w:divBdr>
                <w:top w:val="none" w:sz="0" w:space="0" w:color="auto"/>
                <w:left w:val="none" w:sz="0" w:space="0" w:color="auto"/>
                <w:bottom w:val="none" w:sz="0" w:space="0" w:color="auto"/>
                <w:right w:val="none" w:sz="0" w:space="0" w:color="auto"/>
              </w:divBdr>
            </w:div>
            <w:div w:id="1443961207">
              <w:marLeft w:val="0"/>
              <w:marRight w:val="0"/>
              <w:marTop w:val="0"/>
              <w:marBottom w:val="0"/>
              <w:divBdr>
                <w:top w:val="none" w:sz="0" w:space="0" w:color="auto"/>
                <w:left w:val="none" w:sz="0" w:space="0" w:color="auto"/>
                <w:bottom w:val="none" w:sz="0" w:space="0" w:color="auto"/>
                <w:right w:val="none" w:sz="0" w:space="0" w:color="auto"/>
              </w:divBdr>
            </w:div>
            <w:div w:id="1899591432">
              <w:marLeft w:val="0"/>
              <w:marRight w:val="0"/>
              <w:marTop w:val="0"/>
              <w:marBottom w:val="0"/>
              <w:divBdr>
                <w:top w:val="none" w:sz="0" w:space="0" w:color="auto"/>
                <w:left w:val="none" w:sz="0" w:space="0" w:color="auto"/>
                <w:bottom w:val="none" w:sz="0" w:space="0" w:color="auto"/>
                <w:right w:val="none" w:sz="0" w:space="0" w:color="auto"/>
              </w:divBdr>
            </w:div>
            <w:div w:id="248193721">
              <w:marLeft w:val="0"/>
              <w:marRight w:val="0"/>
              <w:marTop w:val="0"/>
              <w:marBottom w:val="0"/>
              <w:divBdr>
                <w:top w:val="none" w:sz="0" w:space="0" w:color="auto"/>
                <w:left w:val="none" w:sz="0" w:space="0" w:color="auto"/>
                <w:bottom w:val="none" w:sz="0" w:space="0" w:color="auto"/>
                <w:right w:val="none" w:sz="0" w:space="0" w:color="auto"/>
              </w:divBdr>
            </w:div>
            <w:div w:id="750008974">
              <w:marLeft w:val="0"/>
              <w:marRight w:val="0"/>
              <w:marTop w:val="0"/>
              <w:marBottom w:val="0"/>
              <w:divBdr>
                <w:top w:val="none" w:sz="0" w:space="0" w:color="auto"/>
                <w:left w:val="none" w:sz="0" w:space="0" w:color="auto"/>
                <w:bottom w:val="none" w:sz="0" w:space="0" w:color="auto"/>
                <w:right w:val="none" w:sz="0" w:space="0" w:color="auto"/>
              </w:divBdr>
            </w:div>
            <w:div w:id="1982072814">
              <w:marLeft w:val="0"/>
              <w:marRight w:val="0"/>
              <w:marTop w:val="0"/>
              <w:marBottom w:val="0"/>
              <w:divBdr>
                <w:top w:val="none" w:sz="0" w:space="0" w:color="auto"/>
                <w:left w:val="none" w:sz="0" w:space="0" w:color="auto"/>
                <w:bottom w:val="none" w:sz="0" w:space="0" w:color="auto"/>
                <w:right w:val="none" w:sz="0" w:space="0" w:color="auto"/>
              </w:divBdr>
            </w:div>
            <w:div w:id="9318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4751">
      <w:bodyDiv w:val="1"/>
      <w:marLeft w:val="0"/>
      <w:marRight w:val="0"/>
      <w:marTop w:val="0"/>
      <w:marBottom w:val="0"/>
      <w:divBdr>
        <w:top w:val="none" w:sz="0" w:space="0" w:color="auto"/>
        <w:left w:val="none" w:sz="0" w:space="0" w:color="auto"/>
        <w:bottom w:val="none" w:sz="0" w:space="0" w:color="auto"/>
        <w:right w:val="none" w:sz="0" w:space="0" w:color="auto"/>
      </w:divBdr>
      <w:divsChild>
        <w:div w:id="1510175454">
          <w:marLeft w:val="0"/>
          <w:marRight w:val="0"/>
          <w:marTop w:val="0"/>
          <w:marBottom w:val="0"/>
          <w:divBdr>
            <w:top w:val="none" w:sz="0" w:space="0" w:color="auto"/>
            <w:left w:val="none" w:sz="0" w:space="0" w:color="auto"/>
            <w:bottom w:val="none" w:sz="0" w:space="0" w:color="auto"/>
            <w:right w:val="none" w:sz="0" w:space="0" w:color="auto"/>
          </w:divBdr>
          <w:divsChild>
            <w:div w:id="424958910">
              <w:marLeft w:val="0"/>
              <w:marRight w:val="0"/>
              <w:marTop w:val="0"/>
              <w:marBottom w:val="0"/>
              <w:divBdr>
                <w:top w:val="none" w:sz="0" w:space="0" w:color="auto"/>
                <w:left w:val="none" w:sz="0" w:space="0" w:color="auto"/>
                <w:bottom w:val="none" w:sz="0" w:space="0" w:color="auto"/>
                <w:right w:val="none" w:sz="0" w:space="0" w:color="auto"/>
              </w:divBdr>
            </w:div>
            <w:div w:id="669480987">
              <w:marLeft w:val="0"/>
              <w:marRight w:val="0"/>
              <w:marTop w:val="0"/>
              <w:marBottom w:val="0"/>
              <w:divBdr>
                <w:top w:val="none" w:sz="0" w:space="0" w:color="auto"/>
                <w:left w:val="none" w:sz="0" w:space="0" w:color="auto"/>
                <w:bottom w:val="none" w:sz="0" w:space="0" w:color="auto"/>
                <w:right w:val="none" w:sz="0" w:space="0" w:color="auto"/>
              </w:divBdr>
            </w:div>
            <w:div w:id="1538276413">
              <w:marLeft w:val="0"/>
              <w:marRight w:val="0"/>
              <w:marTop w:val="0"/>
              <w:marBottom w:val="0"/>
              <w:divBdr>
                <w:top w:val="none" w:sz="0" w:space="0" w:color="auto"/>
                <w:left w:val="none" w:sz="0" w:space="0" w:color="auto"/>
                <w:bottom w:val="none" w:sz="0" w:space="0" w:color="auto"/>
                <w:right w:val="none" w:sz="0" w:space="0" w:color="auto"/>
              </w:divBdr>
            </w:div>
            <w:div w:id="2098860426">
              <w:marLeft w:val="0"/>
              <w:marRight w:val="0"/>
              <w:marTop w:val="0"/>
              <w:marBottom w:val="0"/>
              <w:divBdr>
                <w:top w:val="none" w:sz="0" w:space="0" w:color="auto"/>
                <w:left w:val="none" w:sz="0" w:space="0" w:color="auto"/>
                <w:bottom w:val="none" w:sz="0" w:space="0" w:color="auto"/>
                <w:right w:val="none" w:sz="0" w:space="0" w:color="auto"/>
              </w:divBdr>
            </w:div>
            <w:div w:id="1809861293">
              <w:marLeft w:val="0"/>
              <w:marRight w:val="0"/>
              <w:marTop w:val="0"/>
              <w:marBottom w:val="0"/>
              <w:divBdr>
                <w:top w:val="none" w:sz="0" w:space="0" w:color="auto"/>
                <w:left w:val="none" w:sz="0" w:space="0" w:color="auto"/>
                <w:bottom w:val="none" w:sz="0" w:space="0" w:color="auto"/>
                <w:right w:val="none" w:sz="0" w:space="0" w:color="auto"/>
              </w:divBdr>
            </w:div>
            <w:div w:id="1724404744">
              <w:marLeft w:val="0"/>
              <w:marRight w:val="0"/>
              <w:marTop w:val="0"/>
              <w:marBottom w:val="0"/>
              <w:divBdr>
                <w:top w:val="none" w:sz="0" w:space="0" w:color="auto"/>
                <w:left w:val="none" w:sz="0" w:space="0" w:color="auto"/>
                <w:bottom w:val="none" w:sz="0" w:space="0" w:color="auto"/>
                <w:right w:val="none" w:sz="0" w:space="0" w:color="auto"/>
              </w:divBdr>
            </w:div>
            <w:div w:id="1177422669">
              <w:marLeft w:val="0"/>
              <w:marRight w:val="0"/>
              <w:marTop w:val="0"/>
              <w:marBottom w:val="0"/>
              <w:divBdr>
                <w:top w:val="none" w:sz="0" w:space="0" w:color="auto"/>
                <w:left w:val="none" w:sz="0" w:space="0" w:color="auto"/>
                <w:bottom w:val="none" w:sz="0" w:space="0" w:color="auto"/>
                <w:right w:val="none" w:sz="0" w:space="0" w:color="auto"/>
              </w:divBdr>
            </w:div>
            <w:div w:id="546264517">
              <w:marLeft w:val="0"/>
              <w:marRight w:val="0"/>
              <w:marTop w:val="0"/>
              <w:marBottom w:val="0"/>
              <w:divBdr>
                <w:top w:val="none" w:sz="0" w:space="0" w:color="auto"/>
                <w:left w:val="none" w:sz="0" w:space="0" w:color="auto"/>
                <w:bottom w:val="none" w:sz="0" w:space="0" w:color="auto"/>
                <w:right w:val="none" w:sz="0" w:space="0" w:color="auto"/>
              </w:divBdr>
            </w:div>
            <w:div w:id="63459681">
              <w:marLeft w:val="0"/>
              <w:marRight w:val="0"/>
              <w:marTop w:val="0"/>
              <w:marBottom w:val="0"/>
              <w:divBdr>
                <w:top w:val="none" w:sz="0" w:space="0" w:color="auto"/>
                <w:left w:val="none" w:sz="0" w:space="0" w:color="auto"/>
                <w:bottom w:val="none" w:sz="0" w:space="0" w:color="auto"/>
                <w:right w:val="none" w:sz="0" w:space="0" w:color="auto"/>
              </w:divBdr>
            </w:div>
            <w:div w:id="239601037">
              <w:marLeft w:val="0"/>
              <w:marRight w:val="0"/>
              <w:marTop w:val="0"/>
              <w:marBottom w:val="0"/>
              <w:divBdr>
                <w:top w:val="none" w:sz="0" w:space="0" w:color="auto"/>
                <w:left w:val="none" w:sz="0" w:space="0" w:color="auto"/>
                <w:bottom w:val="none" w:sz="0" w:space="0" w:color="auto"/>
                <w:right w:val="none" w:sz="0" w:space="0" w:color="auto"/>
              </w:divBdr>
            </w:div>
            <w:div w:id="1832061017">
              <w:marLeft w:val="0"/>
              <w:marRight w:val="0"/>
              <w:marTop w:val="0"/>
              <w:marBottom w:val="0"/>
              <w:divBdr>
                <w:top w:val="none" w:sz="0" w:space="0" w:color="auto"/>
                <w:left w:val="none" w:sz="0" w:space="0" w:color="auto"/>
                <w:bottom w:val="none" w:sz="0" w:space="0" w:color="auto"/>
                <w:right w:val="none" w:sz="0" w:space="0" w:color="auto"/>
              </w:divBdr>
            </w:div>
            <w:div w:id="1088501009">
              <w:marLeft w:val="0"/>
              <w:marRight w:val="0"/>
              <w:marTop w:val="0"/>
              <w:marBottom w:val="0"/>
              <w:divBdr>
                <w:top w:val="none" w:sz="0" w:space="0" w:color="auto"/>
                <w:left w:val="none" w:sz="0" w:space="0" w:color="auto"/>
                <w:bottom w:val="none" w:sz="0" w:space="0" w:color="auto"/>
                <w:right w:val="none" w:sz="0" w:space="0" w:color="auto"/>
              </w:divBdr>
            </w:div>
            <w:div w:id="1580795988">
              <w:marLeft w:val="0"/>
              <w:marRight w:val="0"/>
              <w:marTop w:val="0"/>
              <w:marBottom w:val="0"/>
              <w:divBdr>
                <w:top w:val="none" w:sz="0" w:space="0" w:color="auto"/>
                <w:left w:val="none" w:sz="0" w:space="0" w:color="auto"/>
                <w:bottom w:val="none" w:sz="0" w:space="0" w:color="auto"/>
                <w:right w:val="none" w:sz="0" w:space="0" w:color="auto"/>
              </w:divBdr>
            </w:div>
            <w:div w:id="50421974">
              <w:marLeft w:val="0"/>
              <w:marRight w:val="0"/>
              <w:marTop w:val="0"/>
              <w:marBottom w:val="0"/>
              <w:divBdr>
                <w:top w:val="none" w:sz="0" w:space="0" w:color="auto"/>
                <w:left w:val="none" w:sz="0" w:space="0" w:color="auto"/>
                <w:bottom w:val="none" w:sz="0" w:space="0" w:color="auto"/>
                <w:right w:val="none" w:sz="0" w:space="0" w:color="auto"/>
              </w:divBdr>
            </w:div>
            <w:div w:id="589703599">
              <w:marLeft w:val="0"/>
              <w:marRight w:val="0"/>
              <w:marTop w:val="0"/>
              <w:marBottom w:val="0"/>
              <w:divBdr>
                <w:top w:val="none" w:sz="0" w:space="0" w:color="auto"/>
                <w:left w:val="none" w:sz="0" w:space="0" w:color="auto"/>
                <w:bottom w:val="none" w:sz="0" w:space="0" w:color="auto"/>
                <w:right w:val="none" w:sz="0" w:space="0" w:color="auto"/>
              </w:divBdr>
            </w:div>
            <w:div w:id="889271192">
              <w:marLeft w:val="0"/>
              <w:marRight w:val="0"/>
              <w:marTop w:val="0"/>
              <w:marBottom w:val="0"/>
              <w:divBdr>
                <w:top w:val="none" w:sz="0" w:space="0" w:color="auto"/>
                <w:left w:val="none" w:sz="0" w:space="0" w:color="auto"/>
                <w:bottom w:val="none" w:sz="0" w:space="0" w:color="auto"/>
                <w:right w:val="none" w:sz="0" w:space="0" w:color="auto"/>
              </w:divBdr>
            </w:div>
            <w:div w:id="1687365646">
              <w:marLeft w:val="0"/>
              <w:marRight w:val="0"/>
              <w:marTop w:val="0"/>
              <w:marBottom w:val="0"/>
              <w:divBdr>
                <w:top w:val="none" w:sz="0" w:space="0" w:color="auto"/>
                <w:left w:val="none" w:sz="0" w:space="0" w:color="auto"/>
                <w:bottom w:val="none" w:sz="0" w:space="0" w:color="auto"/>
                <w:right w:val="none" w:sz="0" w:space="0" w:color="auto"/>
              </w:divBdr>
            </w:div>
            <w:div w:id="624502841">
              <w:marLeft w:val="0"/>
              <w:marRight w:val="0"/>
              <w:marTop w:val="0"/>
              <w:marBottom w:val="0"/>
              <w:divBdr>
                <w:top w:val="none" w:sz="0" w:space="0" w:color="auto"/>
                <w:left w:val="none" w:sz="0" w:space="0" w:color="auto"/>
                <w:bottom w:val="none" w:sz="0" w:space="0" w:color="auto"/>
                <w:right w:val="none" w:sz="0" w:space="0" w:color="auto"/>
              </w:divBdr>
            </w:div>
            <w:div w:id="536429546">
              <w:marLeft w:val="0"/>
              <w:marRight w:val="0"/>
              <w:marTop w:val="0"/>
              <w:marBottom w:val="0"/>
              <w:divBdr>
                <w:top w:val="none" w:sz="0" w:space="0" w:color="auto"/>
                <w:left w:val="none" w:sz="0" w:space="0" w:color="auto"/>
                <w:bottom w:val="none" w:sz="0" w:space="0" w:color="auto"/>
                <w:right w:val="none" w:sz="0" w:space="0" w:color="auto"/>
              </w:divBdr>
            </w:div>
            <w:div w:id="19170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1610">
      <w:bodyDiv w:val="1"/>
      <w:marLeft w:val="0"/>
      <w:marRight w:val="0"/>
      <w:marTop w:val="0"/>
      <w:marBottom w:val="0"/>
      <w:divBdr>
        <w:top w:val="none" w:sz="0" w:space="0" w:color="auto"/>
        <w:left w:val="none" w:sz="0" w:space="0" w:color="auto"/>
        <w:bottom w:val="none" w:sz="0" w:space="0" w:color="auto"/>
        <w:right w:val="none" w:sz="0" w:space="0" w:color="auto"/>
      </w:divBdr>
      <w:divsChild>
        <w:div w:id="1604533414">
          <w:marLeft w:val="0"/>
          <w:marRight w:val="0"/>
          <w:marTop w:val="0"/>
          <w:marBottom w:val="0"/>
          <w:divBdr>
            <w:top w:val="none" w:sz="0" w:space="0" w:color="auto"/>
            <w:left w:val="none" w:sz="0" w:space="0" w:color="auto"/>
            <w:bottom w:val="none" w:sz="0" w:space="0" w:color="auto"/>
            <w:right w:val="none" w:sz="0" w:space="0" w:color="auto"/>
          </w:divBdr>
          <w:divsChild>
            <w:div w:id="518354866">
              <w:marLeft w:val="0"/>
              <w:marRight w:val="0"/>
              <w:marTop w:val="0"/>
              <w:marBottom w:val="0"/>
              <w:divBdr>
                <w:top w:val="none" w:sz="0" w:space="0" w:color="auto"/>
                <w:left w:val="none" w:sz="0" w:space="0" w:color="auto"/>
                <w:bottom w:val="none" w:sz="0" w:space="0" w:color="auto"/>
                <w:right w:val="none" w:sz="0" w:space="0" w:color="auto"/>
              </w:divBdr>
            </w:div>
            <w:div w:id="1441099954">
              <w:marLeft w:val="0"/>
              <w:marRight w:val="0"/>
              <w:marTop w:val="0"/>
              <w:marBottom w:val="0"/>
              <w:divBdr>
                <w:top w:val="none" w:sz="0" w:space="0" w:color="auto"/>
                <w:left w:val="none" w:sz="0" w:space="0" w:color="auto"/>
                <w:bottom w:val="none" w:sz="0" w:space="0" w:color="auto"/>
                <w:right w:val="none" w:sz="0" w:space="0" w:color="auto"/>
              </w:divBdr>
              <w:divsChild>
                <w:div w:id="2031107342">
                  <w:marLeft w:val="0"/>
                  <w:marRight w:val="0"/>
                  <w:marTop w:val="0"/>
                  <w:marBottom w:val="0"/>
                  <w:divBdr>
                    <w:top w:val="none" w:sz="0" w:space="0" w:color="auto"/>
                    <w:left w:val="none" w:sz="0" w:space="0" w:color="auto"/>
                    <w:bottom w:val="none" w:sz="0" w:space="0" w:color="auto"/>
                    <w:right w:val="none" w:sz="0" w:space="0" w:color="auto"/>
                  </w:divBdr>
                  <w:divsChild>
                    <w:div w:id="11155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5107">
      <w:bodyDiv w:val="1"/>
      <w:marLeft w:val="0"/>
      <w:marRight w:val="0"/>
      <w:marTop w:val="0"/>
      <w:marBottom w:val="0"/>
      <w:divBdr>
        <w:top w:val="none" w:sz="0" w:space="0" w:color="auto"/>
        <w:left w:val="none" w:sz="0" w:space="0" w:color="auto"/>
        <w:bottom w:val="none" w:sz="0" w:space="0" w:color="auto"/>
        <w:right w:val="none" w:sz="0" w:space="0" w:color="auto"/>
      </w:divBdr>
    </w:div>
    <w:div w:id="1549412212">
      <w:bodyDiv w:val="1"/>
      <w:marLeft w:val="0"/>
      <w:marRight w:val="0"/>
      <w:marTop w:val="0"/>
      <w:marBottom w:val="0"/>
      <w:divBdr>
        <w:top w:val="none" w:sz="0" w:space="0" w:color="auto"/>
        <w:left w:val="none" w:sz="0" w:space="0" w:color="auto"/>
        <w:bottom w:val="none" w:sz="0" w:space="0" w:color="auto"/>
        <w:right w:val="none" w:sz="0" w:space="0" w:color="auto"/>
      </w:divBdr>
      <w:divsChild>
        <w:div w:id="1761179118">
          <w:marLeft w:val="0"/>
          <w:marRight w:val="0"/>
          <w:marTop w:val="0"/>
          <w:marBottom w:val="0"/>
          <w:divBdr>
            <w:top w:val="none" w:sz="0" w:space="0" w:color="auto"/>
            <w:left w:val="none" w:sz="0" w:space="0" w:color="auto"/>
            <w:bottom w:val="none" w:sz="0" w:space="0" w:color="auto"/>
            <w:right w:val="none" w:sz="0" w:space="0" w:color="auto"/>
          </w:divBdr>
          <w:divsChild>
            <w:div w:id="207574810">
              <w:marLeft w:val="0"/>
              <w:marRight w:val="0"/>
              <w:marTop w:val="0"/>
              <w:marBottom w:val="0"/>
              <w:divBdr>
                <w:top w:val="none" w:sz="0" w:space="0" w:color="auto"/>
                <w:left w:val="none" w:sz="0" w:space="0" w:color="auto"/>
                <w:bottom w:val="none" w:sz="0" w:space="0" w:color="auto"/>
                <w:right w:val="none" w:sz="0" w:space="0" w:color="auto"/>
              </w:divBdr>
            </w:div>
            <w:div w:id="838349714">
              <w:marLeft w:val="0"/>
              <w:marRight w:val="0"/>
              <w:marTop w:val="0"/>
              <w:marBottom w:val="0"/>
              <w:divBdr>
                <w:top w:val="none" w:sz="0" w:space="0" w:color="auto"/>
                <w:left w:val="none" w:sz="0" w:space="0" w:color="auto"/>
                <w:bottom w:val="none" w:sz="0" w:space="0" w:color="auto"/>
                <w:right w:val="none" w:sz="0" w:space="0" w:color="auto"/>
              </w:divBdr>
            </w:div>
            <w:div w:id="24793688">
              <w:marLeft w:val="0"/>
              <w:marRight w:val="0"/>
              <w:marTop w:val="0"/>
              <w:marBottom w:val="0"/>
              <w:divBdr>
                <w:top w:val="none" w:sz="0" w:space="0" w:color="auto"/>
                <w:left w:val="none" w:sz="0" w:space="0" w:color="auto"/>
                <w:bottom w:val="none" w:sz="0" w:space="0" w:color="auto"/>
                <w:right w:val="none" w:sz="0" w:space="0" w:color="auto"/>
              </w:divBdr>
            </w:div>
            <w:div w:id="282076393">
              <w:marLeft w:val="0"/>
              <w:marRight w:val="0"/>
              <w:marTop w:val="0"/>
              <w:marBottom w:val="0"/>
              <w:divBdr>
                <w:top w:val="none" w:sz="0" w:space="0" w:color="auto"/>
                <w:left w:val="none" w:sz="0" w:space="0" w:color="auto"/>
                <w:bottom w:val="none" w:sz="0" w:space="0" w:color="auto"/>
                <w:right w:val="none" w:sz="0" w:space="0" w:color="auto"/>
              </w:divBdr>
            </w:div>
            <w:div w:id="374014305">
              <w:marLeft w:val="0"/>
              <w:marRight w:val="0"/>
              <w:marTop w:val="0"/>
              <w:marBottom w:val="0"/>
              <w:divBdr>
                <w:top w:val="none" w:sz="0" w:space="0" w:color="auto"/>
                <w:left w:val="none" w:sz="0" w:space="0" w:color="auto"/>
                <w:bottom w:val="none" w:sz="0" w:space="0" w:color="auto"/>
                <w:right w:val="none" w:sz="0" w:space="0" w:color="auto"/>
              </w:divBdr>
            </w:div>
            <w:div w:id="1616597400">
              <w:marLeft w:val="0"/>
              <w:marRight w:val="0"/>
              <w:marTop w:val="0"/>
              <w:marBottom w:val="0"/>
              <w:divBdr>
                <w:top w:val="none" w:sz="0" w:space="0" w:color="auto"/>
                <w:left w:val="none" w:sz="0" w:space="0" w:color="auto"/>
                <w:bottom w:val="none" w:sz="0" w:space="0" w:color="auto"/>
                <w:right w:val="none" w:sz="0" w:space="0" w:color="auto"/>
              </w:divBdr>
            </w:div>
            <w:div w:id="1354379258">
              <w:marLeft w:val="0"/>
              <w:marRight w:val="0"/>
              <w:marTop w:val="0"/>
              <w:marBottom w:val="0"/>
              <w:divBdr>
                <w:top w:val="none" w:sz="0" w:space="0" w:color="auto"/>
                <w:left w:val="none" w:sz="0" w:space="0" w:color="auto"/>
                <w:bottom w:val="none" w:sz="0" w:space="0" w:color="auto"/>
                <w:right w:val="none" w:sz="0" w:space="0" w:color="auto"/>
              </w:divBdr>
            </w:div>
            <w:div w:id="384333605">
              <w:marLeft w:val="0"/>
              <w:marRight w:val="0"/>
              <w:marTop w:val="0"/>
              <w:marBottom w:val="0"/>
              <w:divBdr>
                <w:top w:val="none" w:sz="0" w:space="0" w:color="auto"/>
                <w:left w:val="none" w:sz="0" w:space="0" w:color="auto"/>
                <w:bottom w:val="none" w:sz="0" w:space="0" w:color="auto"/>
                <w:right w:val="none" w:sz="0" w:space="0" w:color="auto"/>
              </w:divBdr>
            </w:div>
            <w:div w:id="1722359331">
              <w:marLeft w:val="0"/>
              <w:marRight w:val="0"/>
              <w:marTop w:val="0"/>
              <w:marBottom w:val="0"/>
              <w:divBdr>
                <w:top w:val="none" w:sz="0" w:space="0" w:color="auto"/>
                <w:left w:val="none" w:sz="0" w:space="0" w:color="auto"/>
                <w:bottom w:val="none" w:sz="0" w:space="0" w:color="auto"/>
                <w:right w:val="none" w:sz="0" w:space="0" w:color="auto"/>
              </w:divBdr>
            </w:div>
            <w:div w:id="815954812">
              <w:marLeft w:val="0"/>
              <w:marRight w:val="0"/>
              <w:marTop w:val="0"/>
              <w:marBottom w:val="0"/>
              <w:divBdr>
                <w:top w:val="none" w:sz="0" w:space="0" w:color="auto"/>
                <w:left w:val="none" w:sz="0" w:space="0" w:color="auto"/>
                <w:bottom w:val="none" w:sz="0" w:space="0" w:color="auto"/>
                <w:right w:val="none" w:sz="0" w:space="0" w:color="auto"/>
              </w:divBdr>
            </w:div>
            <w:div w:id="1835410288">
              <w:marLeft w:val="0"/>
              <w:marRight w:val="0"/>
              <w:marTop w:val="0"/>
              <w:marBottom w:val="0"/>
              <w:divBdr>
                <w:top w:val="none" w:sz="0" w:space="0" w:color="auto"/>
                <w:left w:val="none" w:sz="0" w:space="0" w:color="auto"/>
                <w:bottom w:val="none" w:sz="0" w:space="0" w:color="auto"/>
                <w:right w:val="none" w:sz="0" w:space="0" w:color="auto"/>
              </w:divBdr>
            </w:div>
            <w:div w:id="380637218">
              <w:marLeft w:val="0"/>
              <w:marRight w:val="0"/>
              <w:marTop w:val="0"/>
              <w:marBottom w:val="0"/>
              <w:divBdr>
                <w:top w:val="none" w:sz="0" w:space="0" w:color="auto"/>
                <w:left w:val="none" w:sz="0" w:space="0" w:color="auto"/>
                <w:bottom w:val="none" w:sz="0" w:space="0" w:color="auto"/>
                <w:right w:val="none" w:sz="0" w:space="0" w:color="auto"/>
              </w:divBdr>
            </w:div>
            <w:div w:id="11225129">
              <w:marLeft w:val="0"/>
              <w:marRight w:val="0"/>
              <w:marTop w:val="0"/>
              <w:marBottom w:val="0"/>
              <w:divBdr>
                <w:top w:val="none" w:sz="0" w:space="0" w:color="auto"/>
                <w:left w:val="none" w:sz="0" w:space="0" w:color="auto"/>
                <w:bottom w:val="none" w:sz="0" w:space="0" w:color="auto"/>
                <w:right w:val="none" w:sz="0" w:space="0" w:color="auto"/>
              </w:divBdr>
            </w:div>
            <w:div w:id="2049646891">
              <w:marLeft w:val="0"/>
              <w:marRight w:val="0"/>
              <w:marTop w:val="0"/>
              <w:marBottom w:val="0"/>
              <w:divBdr>
                <w:top w:val="none" w:sz="0" w:space="0" w:color="auto"/>
                <w:left w:val="none" w:sz="0" w:space="0" w:color="auto"/>
                <w:bottom w:val="none" w:sz="0" w:space="0" w:color="auto"/>
                <w:right w:val="none" w:sz="0" w:space="0" w:color="auto"/>
              </w:divBdr>
            </w:div>
            <w:div w:id="96488333">
              <w:marLeft w:val="0"/>
              <w:marRight w:val="0"/>
              <w:marTop w:val="0"/>
              <w:marBottom w:val="0"/>
              <w:divBdr>
                <w:top w:val="none" w:sz="0" w:space="0" w:color="auto"/>
                <w:left w:val="none" w:sz="0" w:space="0" w:color="auto"/>
                <w:bottom w:val="none" w:sz="0" w:space="0" w:color="auto"/>
                <w:right w:val="none" w:sz="0" w:space="0" w:color="auto"/>
              </w:divBdr>
            </w:div>
            <w:div w:id="148256264">
              <w:marLeft w:val="0"/>
              <w:marRight w:val="0"/>
              <w:marTop w:val="0"/>
              <w:marBottom w:val="0"/>
              <w:divBdr>
                <w:top w:val="none" w:sz="0" w:space="0" w:color="auto"/>
                <w:left w:val="none" w:sz="0" w:space="0" w:color="auto"/>
                <w:bottom w:val="none" w:sz="0" w:space="0" w:color="auto"/>
                <w:right w:val="none" w:sz="0" w:space="0" w:color="auto"/>
              </w:divBdr>
            </w:div>
            <w:div w:id="1947419454">
              <w:marLeft w:val="0"/>
              <w:marRight w:val="0"/>
              <w:marTop w:val="0"/>
              <w:marBottom w:val="0"/>
              <w:divBdr>
                <w:top w:val="none" w:sz="0" w:space="0" w:color="auto"/>
                <w:left w:val="none" w:sz="0" w:space="0" w:color="auto"/>
                <w:bottom w:val="none" w:sz="0" w:space="0" w:color="auto"/>
                <w:right w:val="none" w:sz="0" w:space="0" w:color="auto"/>
              </w:divBdr>
            </w:div>
            <w:div w:id="724721694">
              <w:marLeft w:val="0"/>
              <w:marRight w:val="0"/>
              <w:marTop w:val="0"/>
              <w:marBottom w:val="0"/>
              <w:divBdr>
                <w:top w:val="none" w:sz="0" w:space="0" w:color="auto"/>
                <w:left w:val="none" w:sz="0" w:space="0" w:color="auto"/>
                <w:bottom w:val="none" w:sz="0" w:space="0" w:color="auto"/>
                <w:right w:val="none" w:sz="0" w:space="0" w:color="auto"/>
              </w:divBdr>
            </w:div>
            <w:div w:id="1898396996">
              <w:marLeft w:val="0"/>
              <w:marRight w:val="0"/>
              <w:marTop w:val="0"/>
              <w:marBottom w:val="0"/>
              <w:divBdr>
                <w:top w:val="none" w:sz="0" w:space="0" w:color="auto"/>
                <w:left w:val="none" w:sz="0" w:space="0" w:color="auto"/>
                <w:bottom w:val="none" w:sz="0" w:space="0" w:color="auto"/>
                <w:right w:val="none" w:sz="0" w:space="0" w:color="auto"/>
              </w:divBdr>
            </w:div>
            <w:div w:id="1674213840">
              <w:marLeft w:val="0"/>
              <w:marRight w:val="0"/>
              <w:marTop w:val="0"/>
              <w:marBottom w:val="0"/>
              <w:divBdr>
                <w:top w:val="none" w:sz="0" w:space="0" w:color="auto"/>
                <w:left w:val="none" w:sz="0" w:space="0" w:color="auto"/>
                <w:bottom w:val="none" w:sz="0" w:space="0" w:color="auto"/>
                <w:right w:val="none" w:sz="0" w:space="0" w:color="auto"/>
              </w:divBdr>
            </w:div>
            <w:div w:id="1362900725">
              <w:marLeft w:val="0"/>
              <w:marRight w:val="0"/>
              <w:marTop w:val="0"/>
              <w:marBottom w:val="0"/>
              <w:divBdr>
                <w:top w:val="none" w:sz="0" w:space="0" w:color="auto"/>
                <w:left w:val="none" w:sz="0" w:space="0" w:color="auto"/>
                <w:bottom w:val="none" w:sz="0" w:space="0" w:color="auto"/>
                <w:right w:val="none" w:sz="0" w:space="0" w:color="auto"/>
              </w:divBdr>
            </w:div>
            <w:div w:id="2053384704">
              <w:marLeft w:val="0"/>
              <w:marRight w:val="0"/>
              <w:marTop w:val="0"/>
              <w:marBottom w:val="0"/>
              <w:divBdr>
                <w:top w:val="none" w:sz="0" w:space="0" w:color="auto"/>
                <w:left w:val="none" w:sz="0" w:space="0" w:color="auto"/>
                <w:bottom w:val="none" w:sz="0" w:space="0" w:color="auto"/>
                <w:right w:val="none" w:sz="0" w:space="0" w:color="auto"/>
              </w:divBdr>
            </w:div>
            <w:div w:id="1623488806">
              <w:marLeft w:val="0"/>
              <w:marRight w:val="0"/>
              <w:marTop w:val="0"/>
              <w:marBottom w:val="0"/>
              <w:divBdr>
                <w:top w:val="none" w:sz="0" w:space="0" w:color="auto"/>
                <w:left w:val="none" w:sz="0" w:space="0" w:color="auto"/>
                <w:bottom w:val="none" w:sz="0" w:space="0" w:color="auto"/>
                <w:right w:val="none" w:sz="0" w:space="0" w:color="auto"/>
              </w:divBdr>
            </w:div>
            <w:div w:id="1620525225">
              <w:marLeft w:val="0"/>
              <w:marRight w:val="0"/>
              <w:marTop w:val="0"/>
              <w:marBottom w:val="0"/>
              <w:divBdr>
                <w:top w:val="none" w:sz="0" w:space="0" w:color="auto"/>
                <w:left w:val="none" w:sz="0" w:space="0" w:color="auto"/>
                <w:bottom w:val="none" w:sz="0" w:space="0" w:color="auto"/>
                <w:right w:val="none" w:sz="0" w:space="0" w:color="auto"/>
              </w:divBdr>
            </w:div>
            <w:div w:id="507910490">
              <w:marLeft w:val="0"/>
              <w:marRight w:val="0"/>
              <w:marTop w:val="0"/>
              <w:marBottom w:val="0"/>
              <w:divBdr>
                <w:top w:val="none" w:sz="0" w:space="0" w:color="auto"/>
                <w:left w:val="none" w:sz="0" w:space="0" w:color="auto"/>
                <w:bottom w:val="none" w:sz="0" w:space="0" w:color="auto"/>
                <w:right w:val="none" w:sz="0" w:space="0" w:color="auto"/>
              </w:divBdr>
            </w:div>
            <w:div w:id="686057310">
              <w:marLeft w:val="0"/>
              <w:marRight w:val="0"/>
              <w:marTop w:val="0"/>
              <w:marBottom w:val="0"/>
              <w:divBdr>
                <w:top w:val="none" w:sz="0" w:space="0" w:color="auto"/>
                <w:left w:val="none" w:sz="0" w:space="0" w:color="auto"/>
                <w:bottom w:val="none" w:sz="0" w:space="0" w:color="auto"/>
                <w:right w:val="none" w:sz="0" w:space="0" w:color="auto"/>
              </w:divBdr>
            </w:div>
            <w:div w:id="890386873">
              <w:marLeft w:val="0"/>
              <w:marRight w:val="0"/>
              <w:marTop w:val="0"/>
              <w:marBottom w:val="0"/>
              <w:divBdr>
                <w:top w:val="none" w:sz="0" w:space="0" w:color="auto"/>
                <w:left w:val="none" w:sz="0" w:space="0" w:color="auto"/>
                <w:bottom w:val="none" w:sz="0" w:space="0" w:color="auto"/>
                <w:right w:val="none" w:sz="0" w:space="0" w:color="auto"/>
              </w:divBdr>
            </w:div>
            <w:div w:id="2067947516">
              <w:marLeft w:val="0"/>
              <w:marRight w:val="0"/>
              <w:marTop w:val="0"/>
              <w:marBottom w:val="0"/>
              <w:divBdr>
                <w:top w:val="none" w:sz="0" w:space="0" w:color="auto"/>
                <w:left w:val="none" w:sz="0" w:space="0" w:color="auto"/>
                <w:bottom w:val="none" w:sz="0" w:space="0" w:color="auto"/>
                <w:right w:val="none" w:sz="0" w:space="0" w:color="auto"/>
              </w:divBdr>
            </w:div>
            <w:div w:id="1931770304">
              <w:marLeft w:val="0"/>
              <w:marRight w:val="0"/>
              <w:marTop w:val="0"/>
              <w:marBottom w:val="0"/>
              <w:divBdr>
                <w:top w:val="none" w:sz="0" w:space="0" w:color="auto"/>
                <w:left w:val="none" w:sz="0" w:space="0" w:color="auto"/>
                <w:bottom w:val="none" w:sz="0" w:space="0" w:color="auto"/>
                <w:right w:val="none" w:sz="0" w:space="0" w:color="auto"/>
              </w:divBdr>
            </w:div>
            <w:div w:id="1851530253">
              <w:marLeft w:val="0"/>
              <w:marRight w:val="0"/>
              <w:marTop w:val="0"/>
              <w:marBottom w:val="0"/>
              <w:divBdr>
                <w:top w:val="none" w:sz="0" w:space="0" w:color="auto"/>
                <w:left w:val="none" w:sz="0" w:space="0" w:color="auto"/>
                <w:bottom w:val="none" w:sz="0" w:space="0" w:color="auto"/>
                <w:right w:val="none" w:sz="0" w:space="0" w:color="auto"/>
              </w:divBdr>
            </w:div>
            <w:div w:id="859973743">
              <w:marLeft w:val="0"/>
              <w:marRight w:val="0"/>
              <w:marTop w:val="0"/>
              <w:marBottom w:val="0"/>
              <w:divBdr>
                <w:top w:val="none" w:sz="0" w:space="0" w:color="auto"/>
                <w:left w:val="none" w:sz="0" w:space="0" w:color="auto"/>
                <w:bottom w:val="none" w:sz="0" w:space="0" w:color="auto"/>
                <w:right w:val="none" w:sz="0" w:space="0" w:color="auto"/>
              </w:divBdr>
            </w:div>
            <w:div w:id="858277526">
              <w:marLeft w:val="0"/>
              <w:marRight w:val="0"/>
              <w:marTop w:val="0"/>
              <w:marBottom w:val="0"/>
              <w:divBdr>
                <w:top w:val="none" w:sz="0" w:space="0" w:color="auto"/>
                <w:left w:val="none" w:sz="0" w:space="0" w:color="auto"/>
                <w:bottom w:val="none" w:sz="0" w:space="0" w:color="auto"/>
                <w:right w:val="none" w:sz="0" w:space="0" w:color="auto"/>
              </w:divBdr>
            </w:div>
            <w:div w:id="185027265">
              <w:marLeft w:val="0"/>
              <w:marRight w:val="0"/>
              <w:marTop w:val="0"/>
              <w:marBottom w:val="0"/>
              <w:divBdr>
                <w:top w:val="none" w:sz="0" w:space="0" w:color="auto"/>
                <w:left w:val="none" w:sz="0" w:space="0" w:color="auto"/>
                <w:bottom w:val="none" w:sz="0" w:space="0" w:color="auto"/>
                <w:right w:val="none" w:sz="0" w:space="0" w:color="auto"/>
              </w:divBdr>
            </w:div>
            <w:div w:id="1750737492">
              <w:marLeft w:val="0"/>
              <w:marRight w:val="0"/>
              <w:marTop w:val="0"/>
              <w:marBottom w:val="0"/>
              <w:divBdr>
                <w:top w:val="none" w:sz="0" w:space="0" w:color="auto"/>
                <w:left w:val="none" w:sz="0" w:space="0" w:color="auto"/>
                <w:bottom w:val="none" w:sz="0" w:space="0" w:color="auto"/>
                <w:right w:val="none" w:sz="0" w:space="0" w:color="auto"/>
              </w:divBdr>
            </w:div>
            <w:div w:id="1938829067">
              <w:marLeft w:val="0"/>
              <w:marRight w:val="0"/>
              <w:marTop w:val="0"/>
              <w:marBottom w:val="0"/>
              <w:divBdr>
                <w:top w:val="none" w:sz="0" w:space="0" w:color="auto"/>
                <w:left w:val="none" w:sz="0" w:space="0" w:color="auto"/>
                <w:bottom w:val="none" w:sz="0" w:space="0" w:color="auto"/>
                <w:right w:val="none" w:sz="0" w:space="0" w:color="auto"/>
              </w:divBdr>
            </w:div>
            <w:div w:id="1283920904">
              <w:marLeft w:val="0"/>
              <w:marRight w:val="0"/>
              <w:marTop w:val="0"/>
              <w:marBottom w:val="0"/>
              <w:divBdr>
                <w:top w:val="none" w:sz="0" w:space="0" w:color="auto"/>
                <w:left w:val="none" w:sz="0" w:space="0" w:color="auto"/>
                <w:bottom w:val="none" w:sz="0" w:space="0" w:color="auto"/>
                <w:right w:val="none" w:sz="0" w:space="0" w:color="auto"/>
              </w:divBdr>
            </w:div>
            <w:div w:id="6121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1759">
      <w:bodyDiv w:val="1"/>
      <w:marLeft w:val="0"/>
      <w:marRight w:val="0"/>
      <w:marTop w:val="0"/>
      <w:marBottom w:val="0"/>
      <w:divBdr>
        <w:top w:val="none" w:sz="0" w:space="0" w:color="auto"/>
        <w:left w:val="none" w:sz="0" w:space="0" w:color="auto"/>
        <w:bottom w:val="none" w:sz="0" w:space="0" w:color="auto"/>
        <w:right w:val="none" w:sz="0" w:space="0" w:color="auto"/>
      </w:divBdr>
    </w:div>
    <w:div w:id="1564951477">
      <w:bodyDiv w:val="1"/>
      <w:marLeft w:val="0"/>
      <w:marRight w:val="0"/>
      <w:marTop w:val="0"/>
      <w:marBottom w:val="0"/>
      <w:divBdr>
        <w:top w:val="none" w:sz="0" w:space="0" w:color="auto"/>
        <w:left w:val="none" w:sz="0" w:space="0" w:color="auto"/>
        <w:bottom w:val="none" w:sz="0" w:space="0" w:color="auto"/>
        <w:right w:val="none" w:sz="0" w:space="0" w:color="auto"/>
      </w:divBdr>
    </w:div>
    <w:div w:id="1572931703">
      <w:bodyDiv w:val="1"/>
      <w:marLeft w:val="0"/>
      <w:marRight w:val="0"/>
      <w:marTop w:val="0"/>
      <w:marBottom w:val="0"/>
      <w:divBdr>
        <w:top w:val="none" w:sz="0" w:space="0" w:color="auto"/>
        <w:left w:val="none" w:sz="0" w:space="0" w:color="auto"/>
        <w:bottom w:val="none" w:sz="0" w:space="0" w:color="auto"/>
        <w:right w:val="none" w:sz="0" w:space="0" w:color="auto"/>
      </w:divBdr>
    </w:div>
    <w:div w:id="1576940122">
      <w:bodyDiv w:val="1"/>
      <w:marLeft w:val="0"/>
      <w:marRight w:val="0"/>
      <w:marTop w:val="0"/>
      <w:marBottom w:val="0"/>
      <w:divBdr>
        <w:top w:val="none" w:sz="0" w:space="0" w:color="auto"/>
        <w:left w:val="none" w:sz="0" w:space="0" w:color="auto"/>
        <w:bottom w:val="none" w:sz="0" w:space="0" w:color="auto"/>
        <w:right w:val="none" w:sz="0" w:space="0" w:color="auto"/>
      </w:divBdr>
      <w:divsChild>
        <w:div w:id="1017849321">
          <w:marLeft w:val="0"/>
          <w:marRight w:val="0"/>
          <w:marTop w:val="0"/>
          <w:marBottom w:val="0"/>
          <w:divBdr>
            <w:top w:val="none" w:sz="0" w:space="0" w:color="auto"/>
            <w:left w:val="none" w:sz="0" w:space="0" w:color="auto"/>
            <w:bottom w:val="none" w:sz="0" w:space="0" w:color="auto"/>
            <w:right w:val="none" w:sz="0" w:space="0" w:color="auto"/>
          </w:divBdr>
          <w:divsChild>
            <w:div w:id="353115405">
              <w:marLeft w:val="0"/>
              <w:marRight w:val="0"/>
              <w:marTop w:val="0"/>
              <w:marBottom w:val="0"/>
              <w:divBdr>
                <w:top w:val="none" w:sz="0" w:space="0" w:color="auto"/>
                <w:left w:val="none" w:sz="0" w:space="0" w:color="auto"/>
                <w:bottom w:val="none" w:sz="0" w:space="0" w:color="auto"/>
                <w:right w:val="none" w:sz="0" w:space="0" w:color="auto"/>
              </w:divBdr>
            </w:div>
            <w:div w:id="250243740">
              <w:marLeft w:val="0"/>
              <w:marRight w:val="0"/>
              <w:marTop w:val="0"/>
              <w:marBottom w:val="0"/>
              <w:divBdr>
                <w:top w:val="none" w:sz="0" w:space="0" w:color="auto"/>
                <w:left w:val="none" w:sz="0" w:space="0" w:color="auto"/>
                <w:bottom w:val="none" w:sz="0" w:space="0" w:color="auto"/>
                <w:right w:val="none" w:sz="0" w:space="0" w:color="auto"/>
              </w:divBdr>
            </w:div>
            <w:div w:id="197354278">
              <w:marLeft w:val="0"/>
              <w:marRight w:val="0"/>
              <w:marTop w:val="0"/>
              <w:marBottom w:val="0"/>
              <w:divBdr>
                <w:top w:val="none" w:sz="0" w:space="0" w:color="auto"/>
                <w:left w:val="none" w:sz="0" w:space="0" w:color="auto"/>
                <w:bottom w:val="none" w:sz="0" w:space="0" w:color="auto"/>
                <w:right w:val="none" w:sz="0" w:space="0" w:color="auto"/>
              </w:divBdr>
            </w:div>
            <w:div w:id="1318074059">
              <w:marLeft w:val="0"/>
              <w:marRight w:val="0"/>
              <w:marTop w:val="0"/>
              <w:marBottom w:val="0"/>
              <w:divBdr>
                <w:top w:val="none" w:sz="0" w:space="0" w:color="auto"/>
                <w:left w:val="none" w:sz="0" w:space="0" w:color="auto"/>
                <w:bottom w:val="none" w:sz="0" w:space="0" w:color="auto"/>
                <w:right w:val="none" w:sz="0" w:space="0" w:color="auto"/>
              </w:divBdr>
            </w:div>
            <w:div w:id="495611092">
              <w:marLeft w:val="0"/>
              <w:marRight w:val="0"/>
              <w:marTop w:val="0"/>
              <w:marBottom w:val="0"/>
              <w:divBdr>
                <w:top w:val="none" w:sz="0" w:space="0" w:color="auto"/>
                <w:left w:val="none" w:sz="0" w:space="0" w:color="auto"/>
                <w:bottom w:val="none" w:sz="0" w:space="0" w:color="auto"/>
                <w:right w:val="none" w:sz="0" w:space="0" w:color="auto"/>
              </w:divBdr>
            </w:div>
            <w:div w:id="752974000">
              <w:marLeft w:val="0"/>
              <w:marRight w:val="0"/>
              <w:marTop w:val="0"/>
              <w:marBottom w:val="0"/>
              <w:divBdr>
                <w:top w:val="none" w:sz="0" w:space="0" w:color="auto"/>
                <w:left w:val="none" w:sz="0" w:space="0" w:color="auto"/>
                <w:bottom w:val="none" w:sz="0" w:space="0" w:color="auto"/>
                <w:right w:val="none" w:sz="0" w:space="0" w:color="auto"/>
              </w:divBdr>
            </w:div>
            <w:div w:id="909925698">
              <w:marLeft w:val="0"/>
              <w:marRight w:val="0"/>
              <w:marTop w:val="0"/>
              <w:marBottom w:val="0"/>
              <w:divBdr>
                <w:top w:val="none" w:sz="0" w:space="0" w:color="auto"/>
                <w:left w:val="none" w:sz="0" w:space="0" w:color="auto"/>
                <w:bottom w:val="none" w:sz="0" w:space="0" w:color="auto"/>
                <w:right w:val="none" w:sz="0" w:space="0" w:color="auto"/>
              </w:divBdr>
            </w:div>
            <w:div w:id="1114859989">
              <w:marLeft w:val="0"/>
              <w:marRight w:val="0"/>
              <w:marTop w:val="0"/>
              <w:marBottom w:val="0"/>
              <w:divBdr>
                <w:top w:val="none" w:sz="0" w:space="0" w:color="auto"/>
                <w:left w:val="none" w:sz="0" w:space="0" w:color="auto"/>
                <w:bottom w:val="none" w:sz="0" w:space="0" w:color="auto"/>
                <w:right w:val="none" w:sz="0" w:space="0" w:color="auto"/>
              </w:divBdr>
            </w:div>
            <w:div w:id="943657368">
              <w:marLeft w:val="0"/>
              <w:marRight w:val="0"/>
              <w:marTop w:val="0"/>
              <w:marBottom w:val="0"/>
              <w:divBdr>
                <w:top w:val="none" w:sz="0" w:space="0" w:color="auto"/>
                <w:left w:val="none" w:sz="0" w:space="0" w:color="auto"/>
                <w:bottom w:val="none" w:sz="0" w:space="0" w:color="auto"/>
                <w:right w:val="none" w:sz="0" w:space="0" w:color="auto"/>
              </w:divBdr>
            </w:div>
            <w:div w:id="2045247511">
              <w:marLeft w:val="0"/>
              <w:marRight w:val="0"/>
              <w:marTop w:val="0"/>
              <w:marBottom w:val="0"/>
              <w:divBdr>
                <w:top w:val="none" w:sz="0" w:space="0" w:color="auto"/>
                <w:left w:val="none" w:sz="0" w:space="0" w:color="auto"/>
                <w:bottom w:val="none" w:sz="0" w:space="0" w:color="auto"/>
                <w:right w:val="none" w:sz="0" w:space="0" w:color="auto"/>
              </w:divBdr>
            </w:div>
            <w:div w:id="56050678">
              <w:marLeft w:val="0"/>
              <w:marRight w:val="0"/>
              <w:marTop w:val="0"/>
              <w:marBottom w:val="0"/>
              <w:divBdr>
                <w:top w:val="none" w:sz="0" w:space="0" w:color="auto"/>
                <w:left w:val="none" w:sz="0" w:space="0" w:color="auto"/>
                <w:bottom w:val="none" w:sz="0" w:space="0" w:color="auto"/>
                <w:right w:val="none" w:sz="0" w:space="0" w:color="auto"/>
              </w:divBdr>
            </w:div>
            <w:div w:id="1576358288">
              <w:marLeft w:val="0"/>
              <w:marRight w:val="0"/>
              <w:marTop w:val="0"/>
              <w:marBottom w:val="0"/>
              <w:divBdr>
                <w:top w:val="none" w:sz="0" w:space="0" w:color="auto"/>
                <w:left w:val="none" w:sz="0" w:space="0" w:color="auto"/>
                <w:bottom w:val="none" w:sz="0" w:space="0" w:color="auto"/>
                <w:right w:val="none" w:sz="0" w:space="0" w:color="auto"/>
              </w:divBdr>
            </w:div>
            <w:div w:id="459500263">
              <w:marLeft w:val="0"/>
              <w:marRight w:val="0"/>
              <w:marTop w:val="0"/>
              <w:marBottom w:val="0"/>
              <w:divBdr>
                <w:top w:val="none" w:sz="0" w:space="0" w:color="auto"/>
                <w:left w:val="none" w:sz="0" w:space="0" w:color="auto"/>
                <w:bottom w:val="none" w:sz="0" w:space="0" w:color="auto"/>
                <w:right w:val="none" w:sz="0" w:space="0" w:color="auto"/>
              </w:divBdr>
            </w:div>
            <w:div w:id="1508713669">
              <w:marLeft w:val="0"/>
              <w:marRight w:val="0"/>
              <w:marTop w:val="0"/>
              <w:marBottom w:val="0"/>
              <w:divBdr>
                <w:top w:val="none" w:sz="0" w:space="0" w:color="auto"/>
                <w:left w:val="none" w:sz="0" w:space="0" w:color="auto"/>
                <w:bottom w:val="none" w:sz="0" w:space="0" w:color="auto"/>
                <w:right w:val="none" w:sz="0" w:space="0" w:color="auto"/>
              </w:divBdr>
            </w:div>
            <w:div w:id="424231496">
              <w:marLeft w:val="0"/>
              <w:marRight w:val="0"/>
              <w:marTop w:val="0"/>
              <w:marBottom w:val="0"/>
              <w:divBdr>
                <w:top w:val="none" w:sz="0" w:space="0" w:color="auto"/>
                <w:left w:val="none" w:sz="0" w:space="0" w:color="auto"/>
                <w:bottom w:val="none" w:sz="0" w:space="0" w:color="auto"/>
                <w:right w:val="none" w:sz="0" w:space="0" w:color="auto"/>
              </w:divBdr>
            </w:div>
            <w:div w:id="1603955646">
              <w:marLeft w:val="0"/>
              <w:marRight w:val="0"/>
              <w:marTop w:val="0"/>
              <w:marBottom w:val="0"/>
              <w:divBdr>
                <w:top w:val="none" w:sz="0" w:space="0" w:color="auto"/>
                <w:left w:val="none" w:sz="0" w:space="0" w:color="auto"/>
                <w:bottom w:val="none" w:sz="0" w:space="0" w:color="auto"/>
                <w:right w:val="none" w:sz="0" w:space="0" w:color="auto"/>
              </w:divBdr>
            </w:div>
            <w:div w:id="146284415">
              <w:marLeft w:val="0"/>
              <w:marRight w:val="0"/>
              <w:marTop w:val="0"/>
              <w:marBottom w:val="0"/>
              <w:divBdr>
                <w:top w:val="none" w:sz="0" w:space="0" w:color="auto"/>
                <w:left w:val="none" w:sz="0" w:space="0" w:color="auto"/>
                <w:bottom w:val="none" w:sz="0" w:space="0" w:color="auto"/>
                <w:right w:val="none" w:sz="0" w:space="0" w:color="auto"/>
              </w:divBdr>
            </w:div>
            <w:div w:id="1757094553">
              <w:marLeft w:val="0"/>
              <w:marRight w:val="0"/>
              <w:marTop w:val="0"/>
              <w:marBottom w:val="0"/>
              <w:divBdr>
                <w:top w:val="none" w:sz="0" w:space="0" w:color="auto"/>
                <w:left w:val="none" w:sz="0" w:space="0" w:color="auto"/>
                <w:bottom w:val="none" w:sz="0" w:space="0" w:color="auto"/>
                <w:right w:val="none" w:sz="0" w:space="0" w:color="auto"/>
              </w:divBdr>
            </w:div>
            <w:div w:id="134770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1363">
      <w:bodyDiv w:val="1"/>
      <w:marLeft w:val="0"/>
      <w:marRight w:val="0"/>
      <w:marTop w:val="0"/>
      <w:marBottom w:val="0"/>
      <w:divBdr>
        <w:top w:val="none" w:sz="0" w:space="0" w:color="auto"/>
        <w:left w:val="none" w:sz="0" w:space="0" w:color="auto"/>
        <w:bottom w:val="none" w:sz="0" w:space="0" w:color="auto"/>
        <w:right w:val="none" w:sz="0" w:space="0" w:color="auto"/>
      </w:divBdr>
    </w:div>
    <w:div w:id="1609971654">
      <w:bodyDiv w:val="1"/>
      <w:marLeft w:val="0"/>
      <w:marRight w:val="0"/>
      <w:marTop w:val="0"/>
      <w:marBottom w:val="0"/>
      <w:divBdr>
        <w:top w:val="none" w:sz="0" w:space="0" w:color="auto"/>
        <w:left w:val="none" w:sz="0" w:space="0" w:color="auto"/>
        <w:bottom w:val="none" w:sz="0" w:space="0" w:color="auto"/>
        <w:right w:val="none" w:sz="0" w:space="0" w:color="auto"/>
      </w:divBdr>
    </w:div>
    <w:div w:id="1643726732">
      <w:bodyDiv w:val="1"/>
      <w:marLeft w:val="0"/>
      <w:marRight w:val="0"/>
      <w:marTop w:val="0"/>
      <w:marBottom w:val="0"/>
      <w:divBdr>
        <w:top w:val="none" w:sz="0" w:space="0" w:color="auto"/>
        <w:left w:val="none" w:sz="0" w:space="0" w:color="auto"/>
        <w:bottom w:val="none" w:sz="0" w:space="0" w:color="auto"/>
        <w:right w:val="none" w:sz="0" w:space="0" w:color="auto"/>
      </w:divBdr>
    </w:div>
    <w:div w:id="1644315682">
      <w:bodyDiv w:val="1"/>
      <w:marLeft w:val="0"/>
      <w:marRight w:val="0"/>
      <w:marTop w:val="0"/>
      <w:marBottom w:val="0"/>
      <w:divBdr>
        <w:top w:val="none" w:sz="0" w:space="0" w:color="auto"/>
        <w:left w:val="none" w:sz="0" w:space="0" w:color="auto"/>
        <w:bottom w:val="none" w:sz="0" w:space="0" w:color="auto"/>
        <w:right w:val="none" w:sz="0" w:space="0" w:color="auto"/>
      </w:divBdr>
    </w:div>
    <w:div w:id="1646158662">
      <w:bodyDiv w:val="1"/>
      <w:marLeft w:val="0"/>
      <w:marRight w:val="0"/>
      <w:marTop w:val="0"/>
      <w:marBottom w:val="0"/>
      <w:divBdr>
        <w:top w:val="none" w:sz="0" w:space="0" w:color="auto"/>
        <w:left w:val="none" w:sz="0" w:space="0" w:color="auto"/>
        <w:bottom w:val="none" w:sz="0" w:space="0" w:color="auto"/>
        <w:right w:val="none" w:sz="0" w:space="0" w:color="auto"/>
      </w:divBdr>
      <w:divsChild>
        <w:div w:id="312107322">
          <w:marLeft w:val="0"/>
          <w:marRight w:val="0"/>
          <w:marTop w:val="0"/>
          <w:marBottom w:val="0"/>
          <w:divBdr>
            <w:top w:val="none" w:sz="0" w:space="0" w:color="auto"/>
            <w:left w:val="none" w:sz="0" w:space="0" w:color="auto"/>
            <w:bottom w:val="none" w:sz="0" w:space="0" w:color="auto"/>
            <w:right w:val="none" w:sz="0" w:space="0" w:color="auto"/>
          </w:divBdr>
          <w:divsChild>
            <w:div w:id="1766655767">
              <w:marLeft w:val="0"/>
              <w:marRight w:val="0"/>
              <w:marTop w:val="0"/>
              <w:marBottom w:val="0"/>
              <w:divBdr>
                <w:top w:val="none" w:sz="0" w:space="0" w:color="auto"/>
                <w:left w:val="none" w:sz="0" w:space="0" w:color="auto"/>
                <w:bottom w:val="none" w:sz="0" w:space="0" w:color="auto"/>
                <w:right w:val="none" w:sz="0" w:space="0" w:color="auto"/>
              </w:divBdr>
            </w:div>
            <w:div w:id="772633835">
              <w:marLeft w:val="0"/>
              <w:marRight w:val="0"/>
              <w:marTop w:val="0"/>
              <w:marBottom w:val="0"/>
              <w:divBdr>
                <w:top w:val="none" w:sz="0" w:space="0" w:color="auto"/>
                <w:left w:val="none" w:sz="0" w:space="0" w:color="auto"/>
                <w:bottom w:val="none" w:sz="0" w:space="0" w:color="auto"/>
                <w:right w:val="none" w:sz="0" w:space="0" w:color="auto"/>
              </w:divBdr>
              <w:divsChild>
                <w:div w:id="95954070">
                  <w:marLeft w:val="0"/>
                  <w:marRight w:val="0"/>
                  <w:marTop w:val="0"/>
                  <w:marBottom w:val="0"/>
                  <w:divBdr>
                    <w:top w:val="none" w:sz="0" w:space="0" w:color="auto"/>
                    <w:left w:val="none" w:sz="0" w:space="0" w:color="auto"/>
                    <w:bottom w:val="none" w:sz="0" w:space="0" w:color="auto"/>
                    <w:right w:val="none" w:sz="0" w:space="0" w:color="auto"/>
                  </w:divBdr>
                  <w:divsChild>
                    <w:div w:id="1211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3828">
      <w:bodyDiv w:val="1"/>
      <w:marLeft w:val="0"/>
      <w:marRight w:val="0"/>
      <w:marTop w:val="0"/>
      <w:marBottom w:val="0"/>
      <w:divBdr>
        <w:top w:val="none" w:sz="0" w:space="0" w:color="auto"/>
        <w:left w:val="none" w:sz="0" w:space="0" w:color="auto"/>
        <w:bottom w:val="none" w:sz="0" w:space="0" w:color="auto"/>
        <w:right w:val="none" w:sz="0" w:space="0" w:color="auto"/>
      </w:divBdr>
    </w:div>
    <w:div w:id="1677803903">
      <w:bodyDiv w:val="1"/>
      <w:marLeft w:val="0"/>
      <w:marRight w:val="0"/>
      <w:marTop w:val="0"/>
      <w:marBottom w:val="0"/>
      <w:divBdr>
        <w:top w:val="none" w:sz="0" w:space="0" w:color="auto"/>
        <w:left w:val="none" w:sz="0" w:space="0" w:color="auto"/>
        <w:bottom w:val="none" w:sz="0" w:space="0" w:color="auto"/>
        <w:right w:val="none" w:sz="0" w:space="0" w:color="auto"/>
      </w:divBdr>
      <w:divsChild>
        <w:div w:id="860775149">
          <w:marLeft w:val="0"/>
          <w:marRight w:val="0"/>
          <w:marTop w:val="0"/>
          <w:marBottom w:val="0"/>
          <w:divBdr>
            <w:top w:val="none" w:sz="0" w:space="0" w:color="auto"/>
            <w:left w:val="none" w:sz="0" w:space="0" w:color="auto"/>
            <w:bottom w:val="none" w:sz="0" w:space="0" w:color="auto"/>
            <w:right w:val="none" w:sz="0" w:space="0" w:color="auto"/>
          </w:divBdr>
          <w:divsChild>
            <w:div w:id="534001121">
              <w:marLeft w:val="0"/>
              <w:marRight w:val="0"/>
              <w:marTop w:val="0"/>
              <w:marBottom w:val="0"/>
              <w:divBdr>
                <w:top w:val="none" w:sz="0" w:space="0" w:color="auto"/>
                <w:left w:val="none" w:sz="0" w:space="0" w:color="auto"/>
                <w:bottom w:val="none" w:sz="0" w:space="0" w:color="auto"/>
                <w:right w:val="none" w:sz="0" w:space="0" w:color="auto"/>
              </w:divBdr>
            </w:div>
            <w:div w:id="1291715367">
              <w:marLeft w:val="0"/>
              <w:marRight w:val="0"/>
              <w:marTop w:val="0"/>
              <w:marBottom w:val="0"/>
              <w:divBdr>
                <w:top w:val="none" w:sz="0" w:space="0" w:color="auto"/>
                <w:left w:val="none" w:sz="0" w:space="0" w:color="auto"/>
                <w:bottom w:val="none" w:sz="0" w:space="0" w:color="auto"/>
                <w:right w:val="none" w:sz="0" w:space="0" w:color="auto"/>
              </w:divBdr>
              <w:divsChild>
                <w:div w:id="964893590">
                  <w:marLeft w:val="0"/>
                  <w:marRight w:val="0"/>
                  <w:marTop w:val="0"/>
                  <w:marBottom w:val="0"/>
                  <w:divBdr>
                    <w:top w:val="none" w:sz="0" w:space="0" w:color="auto"/>
                    <w:left w:val="none" w:sz="0" w:space="0" w:color="auto"/>
                    <w:bottom w:val="none" w:sz="0" w:space="0" w:color="auto"/>
                    <w:right w:val="none" w:sz="0" w:space="0" w:color="auto"/>
                  </w:divBdr>
                  <w:divsChild>
                    <w:div w:id="1598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3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4892">
      <w:bodyDiv w:val="1"/>
      <w:marLeft w:val="0"/>
      <w:marRight w:val="0"/>
      <w:marTop w:val="0"/>
      <w:marBottom w:val="0"/>
      <w:divBdr>
        <w:top w:val="none" w:sz="0" w:space="0" w:color="auto"/>
        <w:left w:val="none" w:sz="0" w:space="0" w:color="auto"/>
        <w:bottom w:val="none" w:sz="0" w:space="0" w:color="auto"/>
        <w:right w:val="none" w:sz="0" w:space="0" w:color="auto"/>
      </w:divBdr>
      <w:divsChild>
        <w:div w:id="960190903">
          <w:marLeft w:val="0"/>
          <w:marRight w:val="0"/>
          <w:marTop w:val="0"/>
          <w:marBottom w:val="0"/>
          <w:divBdr>
            <w:top w:val="none" w:sz="0" w:space="0" w:color="auto"/>
            <w:left w:val="none" w:sz="0" w:space="0" w:color="auto"/>
            <w:bottom w:val="none" w:sz="0" w:space="0" w:color="auto"/>
            <w:right w:val="none" w:sz="0" w:space="0" w:color="auto"/>
          </w:divBdr>
          <w:divsChild>
            <w:div w:id="38680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81213">
      <w:bodyDiv w:val="1"/>
      <w:marLeft w:val="0"/>
      <w:marRight w:val="0"/>
      <w:marTop w:val="0"/>
      <w:marBottom w:val="0"/>
      <w:divBdr>
        <w:top w:val="none" w:sz="0" w:space="0" w:color="auto"/>
        <w:left w:val="none" w:sz="0" w:space="0" w:color="auto"/>
        <w:bottom w:val="none" w:sz="0" w:space="0" w:color="auto"/>
        <w:right w:val="none" w:sz="0" w:space="0" w:color="auto"/>
      </w:divBdr>
    </w:div>
    <w:div w:id="1709716142">
      <w:bodyDiv w:val="1"/>
      <w:marLeft w:val="0"/>
      <w:marRight w:val="0"/>
      <w:marTop w:val="0"/>
      <w:marBottom w:val="0"/>
      <w:divBdr>
        <w:top w:val="none" w:sz="0" w:space="0" w:color="auto"/>
        <w:left w:val="none" w:sz="0" w:space="0" w:color="auto"/>
        <w:bottom w:val="none" w:sz="0" w:space="0" w:color="auto"/>
        <w:right w:val="none" w:sz="0" w:space="0" w:color="auto"/>
      </w:divBdr>
    </w:div>
    <w:div w:id="1716151292">
      <w:bodyDiv w:val="1"/>
      <w:marLeft w:val="0"/>
      <w:marRight w:val="0"/>
      <w:marTop w:val="0"/>
      <w:marBottom w:val="0"/>
      <w:divBdr>
        <w:top w:val="none" w:sz="0" w:space="0" w:color="auto"/>
        <w:left w:val="none" w:sz="0" w:space="0" w:color="auto"/>
        <w:bottom w:val="none" w:sz="0" w:space="0" w:color="auto"/>
        <w:right w:val="none" w:sz="0" w:space="0" w:color="auto"/>
      </w:divBdr>
    </w:div>
    <w:div w:id="1717663246">
      <w:bodyDiv w:val="1"/>
      <w:marLeft w:val="0"/>
      <w:marRight w:val="0"/>
      <w:marTop w:val="0"/>
      <w:marBottom w:val="0"/>
      <w:divBdr>
        <w:top w:val="none" w:sz="0" w:space="0" w:color="auto"/>
        <w:left w:val="none" w:sz="0" w:space="0" w:color="auto"/>
        <w:bottom w:val="none" w:sz="0" w:space="0" w:color="auto"/>
        <w:right w:val="none" w:sz="0" w:space="0" w:color="auto"/>
      </w:divBdr>
    </w:div>
    <w:div w:id="1719552381">
      <w:bodyDiv w:val="1"/>
      <w:marLeft w:val="0"/>
      <w:marRight w:val="0"/>
      <w:marTop w:val="0"/>
      <w:marBottom w:val="0"/>
      <w:divBdr>
        <w:top w:val="none" w:sz="0" w:space="0" w:color="auto"/>
        <w:left w:val="none" w:sz="0" w:space="0" w:color="auto"/>
        <w:bottom w:val="none" w:sz="0" w:space="0" w:color="auto"/>
        <w:right w:val="none" w:sz="0" w:space="0" w:color="auto"/>
      </w:divBdr>
    </w:div>
    <w:div w:id="1738478480">
      <w:bodyDiv w:val="1"/>
      <w:marLeft w:val="0"/>
      <w:marRight w:val="0"/>
      <w:marTop w:val="0"/>
      <w:marBottom w:val="0"/>
      <w:divBdr>
        <w:top w:val="none" w:sz="0" w:space="0" w:color="auto"/>
        <w:left w:val="none" w:sz="0" w:space="0" w:color="auto"/>
        <w:bottom w:val="none" w:sz="0" w:space="0" w:color="auto"/>
        <w:right w:val="none" w:sz="0" w:space="0" w:color="auto"/>
      </w:divBdr>
    </w:div>
    <w:div w:id="1743676154">
      <w:bodyDiv w:val="1"/>
      <w:marLeft w:val="0"/>
      <w:marRight w:val="0"/>
      <w:marTop w:val="0"/>
      <w:marBottom w:val="0"/>
      <w:divBdr>
        <w:top w:val="none" w:sz="0" w:space="0" w:color="auto"/>
        <w:left w:val="none" w:sz="0" w:space="0" w:color="auto"/>
        <w:bottom w:val="none" w:sz="0" w:space="0" w:color="auto"/>
        <w:right w:val="none" w:sz="0" w:space="0" w:color="auto"/>
      </w:divBdr>
    </w:div>
    <w:div w:id="1781485441">
      <w:bodyDiv w:val="1"/>
      <w:marLeft w:val="0"/>
      <w:marRight w:val="0"/>
      <w:marTop w:val="0"/>
      <w:marBottom w:val="0"/>
      <w:divBdr>
        <w:top w:val="none" w:sz="0" w:space="0" w:color="auto"/>
        <w:left w:val="none" w:sz="0" w:space="0" w:color="auto"/>
        <w:bottom w:val="none" w:sz="0" w:space="0" w:color="auto"/>
        <w:right w:val="none" w:sz="0" w:space="0" w:color="auto"/>
      </w:divBdr>
    </w:div>
    <w:div w:id="1781606206">
      <w:bodyDiv w:val="1"/>
      <w:marLeft w:val="0"/>
      <w:marRight w:val="0"/>
      <w:marTop w:val="0"/>
      <w:marBottom w:val="0"/>
      <w:divBdr>
        <w:top w:val="none" w:sz="0" w:space="0" w:color="auto"/>
        <w:left w:val="none" w:sz="0" w:space="0" w:color="auto"/>
        <w:bottom w:val="none" w:sz="0" w:space="0" w:color="auto"/>
        <w:right w:val="none" w:sz="0" w:space="0" w:color="auto"/>
      </w:divBdr>
      <w:divsChild>
        <w:div w:id="1220165172">
          <w:marLeft w:val="0"/>
          <w:marRight w:val="0"/>
          <w:marTop w:val="0"/>
          <w:marBottom w:val="0"/>
          <w:divBdr>
            <w:top w:val="none" w:sz="0" w:space="0" w:color="auto"/>
            <w:left w:val="none" w:sz="0" w:space="0" w:color="auto"/>
            <w:bottom w:val="none" w:sz="0" w:space="0" w:color="auto"/>
            <w:right w:val="none" w:sz="0" w:space="0" w:color="auto"/>
          </w:divBdr>
          <w:divsChild>
            <w:div w:id="3790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8314">
      <w:bodyDiv w:val="1"/>
      <w:marLeft w:val="0"/>
      <w:marRight w:val="0"/>
      <w:marTop w:val="0"/>
      <w:marBottom w:val="0"/>
      <w:divBdr>
        <w:top w:val="none" w:sz="0" w:space="0" w:color="auto"/>
        <w:left w:val="none" w:sz="0" w:space="0" w:color="auto"/>
        <w:bottom w:val="none" w:sz="0" w:space="0" w:color="auto"/>
        <w:right w:val="none" w:sz="0" w:space="0" w:color="auto"/>
      </w:divBdr>
    </w:div>
    <w:div w:id="1799954420">
      <w:bodyDiv w:val="1"/>
      <w:marLeft w:val="0"/>
      <w:marRight w:val="0"/>
      <w:marTop w:val="0"/>
      <w:marBottom w:val="0"/>
      <w:divBdr>
        <w:top w:val="none" w:sz="0" w:space="0" w:color="auto"/>
        <w:left w:val="none" w:sz="0" w:space="0" w:color="auto"/>
        <w:bottom w:val="none" w:sz="0" w:space="0" w:color="auto"/>
        <w:right w:val="none" w:sz="0" w:space="0" w:color="auto"/>
      </w:divBdr>
      <w:divsChild>
        <w:div w:id="1265386165">
          <w:marLeft w:val="0"/>
          <w:marRight w:val="0"/>
          <w:marTop w:val="0"/>
          <w:marBottom w:val="0"/>
          <w:divBdr>
            <w:top w:val="none" w:sz="0" w:space="0" w:color="auto"/>
            <w:left w:val="none" w:sz="0" w:space="0" w:color="auto"/>
            <w:bottom w:val="none" w:sz="0" w:space="0" w:color="auto"/>
            <w:right w:val="none" w:sz="0" w:space="0" w:color="auto"/>
          </w:divBdr>
          <w:divsChild>
            <w:div w:id="117720300">
              <w:marLeft w:val="0"/>
              <w:marRight w:val="0"/>
              <w:marTop w:val="0"/>
              <w:marBottom w:val="0"/>
              <w:divBdr>
                <w:top w:val="none" w:sz="0" w:space="0" w:color="auto"/>
                <w:left w:val="none" w:sz="0" w:space="0" w:color="auto"/>
                <w:bottom w:val="none" w:sz="0" w:space="0" w:color="auto"/>
                <w:right w:val="none" w:sz="0" w:space="0" w:color="auto"/>
              </w:divBdr>
            </w:div>
            <w:div w:id="1436366501">
              <w:marLeft w:val="0"/>
              <w:marRight w:val="0"/>
              <w:marTop w:val="0"/>
              <w:marBottom w:val="0"/>
              <w:divBdr>
                <w:top w:val="none" w:sz="0" w:space="0" w:color="auto"/>
                <w:left w:val="none" w:sz="0" w:space="0" w:color="auto"/>
                <w:bottom w:val="none" w:sz="0" w:space="0" w:color="auto"/>
                <w:right w:val="none" w:sz="0" w:space="0" w:color="auto"/>
              </w:divBdr>
              <w:divsChild>
                <w:div w:id="1609969493">
                  <w:marLeft w:val="0"/>
                  <w:marRight w:val="0"/>
                  <w:marTop w:val="0"/>
                  <w:marBottom w:val="0"/>
                  <w:divBdr>
                    <w:top w:val="none" w:sz="0" w:space="0" w:color="auto"/>
                    <w:left w:val="none" w:sz="0" w:space="0" w:color="auto"/>
                    <w:bottom w:val="none" w:sz="0" w:space="0" w:color="auto"/>
                    <w:right w:val="none" w:sz="0" w:space="0" w:color="auto"/>
                  </w:divBdr>
                  <w:divsChild>
                    <w:div w:id="74005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0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01790">
      <w:bodyDiv w:val="1"/>
      <w:marLeft w:val="0"/>
      <w:marRight w:val="0"/>
      <w:marTop w:val="0"/>
      <w:marBottom w:val="0"/>
      <w:divBdr>
        <w:top w:val="none" w:sz="0" w:space="0" w:color="auto"/>
        <w:left w:val="none" w:sz="0" w:space="0" w:color="auto"/>
        <w:bottom w:val="none" w:sz="0" w:space="0" w:color="auto"/>
        <w:right w:val="none" w:sz="0" w:space="0" w:color="auto"/>
      </w:divBdr>
      <w:divsChild>
        <w:div w:id="799344439">
          <w:marLeft w:val="0"/>
          <w:marRight w:val="0"/>
          <w:marTop w:val="0"/>
          <w:marBottom w:val="0"/>
          <w:divBdr>
            <w:top w:val="none" w:sz="0" w:space="0" w:color="auto"/>
            <w:left w:val="none" w:sz="0" w:space="0" w:color="auto"/>
            <w:bottom w:val="none" w:sz="0" w:space="0" w:color="auto"/>
            <w:right w:val="none" w:sz="0" w:space="0" w:color="auto"/>
          </w:divBdr>
          <w:divsChild>
            <w:div w:id="2065903714">
              <w:marLeft w:val="0"/>
              <w:marRight w:val="0"/>
              <w:marTop w:val="0"/>
              <w:marBottom w:val="0"/>
              <w:divBdr>
                <w:top w:val="none" w:sz="0" w:space="0" w:color="auto"/>
                <w:left w:val="none" w:sz="0" w:space="0" w:color="auto"/>
                <w:bottom w:val="none" w:sz="0" w:space="0" w:color="auto"/>
                <w:right w:val="none" w:sz="0" w:space="0" w:color="auto"/>
              </w:divBdr>
            </w:div>
          </w:divsChild>
        </w:div>
        <w:div w:id="163595484">
          <w:marLeft w:val="0"/>
          <w:marRight w:val="0"/>
          <w:marTop w:val="0"/>
          <w:marBottom w:val="0"/>
          <w:divBdr>
            <w:top w:val="none" w:sz="0" w:space="0" w:color="auto"/>
            <w:left w:val="none" w:sz="0" w:space="0" w:color="auto"/>
            <w:bottom w:val="none" w:sz="0" w:space="0" w:color="auto"/>
            <w:right w:val="none" w:sz="0" w:space="0" w:color="auto"/>
          </w:divBdr>
          <w:divsChild>
            <w:div w:id="540018281">
              <w:marLeft w:val="0"/>
              <w:marRight w:val="0"/>
              <w:marTop w:val="0"/>
              <w:marBottom w:val="0"/>
              <w:divBdr>
                <w:top w:val="none" w:sz="0" w:space="0" w:color="auto"/>
                <w:left w:val="none" w:sz="0" w:space="0" w:color="auto"/>
                <w:bottom w:val="none" w:sz="0" w:space="0" w:color="auto"/>
                <w:right w:val="none" w:sz="0" w:space="0" w:color="auto"/>
              </w:divBdr>
            </w:div>
            <w:div w:id="417403527">
              <w:marLeft w:val="0"/>
              <w:marRight w:val="0"/>
              <w:marTop w:val="0"/>
              <w:marBottom w:val="0"/>
              <w:divBdr>
                <w:top w:val="none" w:sz="0" w:space="0" w:color="auto"/>
                <w:left w:val="none" w:sz="0" w:space="0" w:color="auto"/>
                <w:bottom w:val="none" w:sz="0" w:space="0" w:color="auto"/>
                <w:right w:val="none" w:sz="0" w:space="0" w:color="auto"/>
              </w:divBdr>
              <w:divsChild>
                <w:div w:id="110980801">
                  <w:marLeft w:val="0"/>
                  <w:marRight w:val="0"/>
                  <w:marTop w:val="0"/>
                  <w:marBottom w:val="0"/>
                  <w:divBdr>
                    <w:top w:val="none" w:sz="0" w:space="0" w:color="auto"/>
                    <w:left w:val="none" w:sz="0" w:space="0" w:color="auto"/>
                    <w:bottom w:val="none" w:sz="0" w:space="0" w:color="auto"/>
                    <w:right w:val="none" w:sz="0" w:space="0" w:color="auto"/>
                  </w:divBdr>
                  <w:divsChild>
                    <w:div w:id="20847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2860">
      <w:bodyDiv w:val="1"/>
      <w:marLeft w:val="0"/>
      <w:marRight w:val="0"/>
      <w:marTop w:val="0"/>
      <w:marBottom w:val="0"/>
      <w:divBdr>
        <w:top w:val="none" w:sz="0" w:space="0" w:color="auto"/>
        <w:left w:val="none" w:sz="0" w:space="0" w:color="auto"/>
        <w:bottom w:val="none" w:sz="0" w:space="0" w:color="auto"/>
        <w:right w:val="none" w:sz="0" w:space="0" w:color="auto"/>
      </w:divBdr>
    </w:div>
    <w:div w:id="1819302471">
      <w:bodyDiv w:val="1"/>
      <w:marLeft w:val="0"/>
      <w:marRight w:val="0"/>
      <w:marTop w:val="0"/>
      <w:marBottom w:val="0"/>
      <w:divBdr>
        <w:top w:val="none" w:sz="0" w:space="0" w:color="auto"/>
        <w:left w:val="none" w:sz="0" w:space="0" w:color="auto"/>
        <w:bottom w:val="none" w:sz="0" w:space="0" w:color="auto"/>
        <w:right w:val="none" w:sz="0" w:space="0" w:color="auto"/>
      </w:divBdr>
      <w:divsChild>
        <w:div w:id="864365244">
          <w:marLeft w:val="0"/>
          <w:marRight w:val="0"/>
          <w:marTop w:val="0"/>
          <w:marBottom w:val="0"/>
          <w:divBdr>
            <w:top w:val="none" w:sz="0" w:space="0" w:color="auto"/>
            <w:left w:val="none" w:sz="0" w:space="0" w:color="auto"/>
            <w:bottom w:val="none" w:sz="0" w:space="0" w:color="auto"/>
            <w:right w:val="none" w:sz="0" w:space="0" w:color="auto"/>
          </w:divBdr>
          <w:divsChild>
            <w:div w:id="985204265">
              <w:marLeft w:val="0"/>
              <w:marRight w:val="0"/>
              <w:marTop w:val="0"/>
              <w:marBottom w:val="0"/>
              <w:divBdr>
                <w:top w:val="none" w:sz="0" w:space="0" w:color="auto"/>
                <w:left w:val="none" w:sz="0" w:space="0" w:color="auto"/>
                <w:bottom w:val="none" w:sz="0" w:space="0" w:color="auto"/>
                <w:right w:val="none" w:sz="0" w:space="0" w:color="auto"/>
              </w:divBdr>
            </w:div>
            <w:div w:id="1303079649">
              <w:marLeft w:val="0"/>
              <w:marRight w:val="0"/>
              <w:marTop w:val="0"/>
              <w:marBottom w:val="0"/>
              <w:divBdr>
                <w:top w:val="none" w:sz="0" w:space="0" w:color="auto"/>
                <w:left w:val="none" w:sz="0" w:space="0" w:color="auto"/>
                <w:bottom w:val="none" w:sz="0" w:space="0" w:color="auto"/>
                <w:right w:val="none" w:sz="0" w:space="0" w:color="auto"/>
              </w:divBdr>
              <w:divsChild>
                <w:div w:id="935593950">
                  <w:marLeft w:val="0"/>
                  <w:marRight w:val="0"/>
                  <w:marTop w:val="0"/>
                  <w:marBottom w:val="0"/>
                  <w:divBdr>
                    <w:top w:val="none" w:sz="0" w:space="0" w:color="auto"/>
                    <w:left w:val="none" w:sz="0" w:space="0" w:color="auto"/>
                    <w:bottom w:val="none" w:sz="0" w:space="0" w:color="auto"/>
                    <w:right w:val="none" w:sz="0" w:space="0" w:color="auto"/>
                  </w:divBdr>
                  <w:divsChild>
                    <w:div w:id="161101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7512">
      <w:bodyDiv w:val="1"/>
      <w:marLeft w:val="0"/>
      <w:marRight w:val="0"/>
      <w:marTop w:val="0"/>
      <w:marBottom w:val="0"/>
      <w:divBdr>
        <w:top w:val="none" w:sz="0" w:space="0" w:color="auto"/>
        <w:left w:val="none" w:sz="0" w:space="0" w:color="auto"/>
        <w:bottom w:val="none" w:sz="0" w:space="0" w:color="auto"/>
        <w:right w:val="none" w:sz="0" w:space="0" w:color="auto"/>
      </w:divBdr>
      <w:divsChild>
        <w:div w:id="1756173503">
          <w:marLeft w:val="0"/>
          <w:marRight w:val="0"/>
          <w:marTop w:val="0"/>
          <w:marBottom w:val="0"/>
          <w:divBdr>
            <w:top w:val="none" w:sz="0" w:space="0" w:color="auto"/>
            <w:left w:val="none" w:sz="0" w:space="0" w:color="auto"/>
            <w:bottom w:val="none" w:sz="0" w:space="0" w:color="auto"/>
            <w:right w:val="none" w:sz="0" w:space="0" w:color="auto"/>
          </w:divBdr>
          <w:divsChild>
            <w:div w:id="497577864">
              <w:marLeft w:val="0"/>
              <w:marRight w:val="0"/>
              <w:marTop w:val="0"/>
              <w:marBottom w:val="0"/>
              <w:divBdr>
                <w:top w:val="none" w:sz="0" w:space="0" w:color="auto"/>
                <w:left w:val="none" w:sz="0" w:space="0" w:color="auto"/>
                <w:bottom w:val="none" w:sz="0" w:space="0" w:color="auto"/>
                <w:right w:val="none" w:sz="0" w:space="0" w:color="auto"/>
              </w:divBdr>
            </w:div>
            <w:div w:id="1779832166">
              <w:marLeft w:val="0"/>
              <w:marRight w:val="0"/>
              <w:marTop w:val="0"/>
              <w:marBottom w:val="0"/>
              <w:divBdr>
                <w:top w:val="none" w:sz="0" w:space="0" w:color="auto"/>
                <w:left w:val="none" w:sz="0" w:space="0" w:color="auto"/>
                <w:bottom w:val="none" w:sz="0" w:space="0" w:color="auto"/>
                <w:right w:val="none" w:sz="0" w:space="0" w:color="auto"/>
              </w:divBdr>
            </w:div>
            <w:div w:id="1916161536">
              <w:marLeft w:val="0"/>
              <w:marRight w:val="0"/>
              <w:marTop w:val="0"/>
              <w:marBottom w:val="0"/>
              <w:divBdr>
                <w:top w:val="none" w:sz="0" w:space="0" w:color="auto"/>
                <w:left w:val="none" w:sz="0" w:space="0" w:color="auto"/>
                <w:bottom w:val="none" w:sz="0" w:space="0" w:color="auto"/>
                <w:right w:val="none" w:sz="0" w:space="0" w:color="auto"/>
              </w:divBdr>
            </w:div>
            <w:div w:id="1998142297">
              <w:marLeft w:val="0"/>
              <w:marRight w:val="0"/>
              <w:marTop w:val="0"/>
              <w:marBottom w:val="0"/>
              <w:divBdr>
                <w:top w:val="none" w:sz="0" w:space="0" w:color="auto"/>
                <w:left w:val="none" w:sz="0" w:space="0" w:color="auto"/>
                <w:bottom w:val="none" w:sz="0" w:space="0" w:color="auto"/>
                <w:right w:val="none" w:sz="0" w:space="0" w:color="auto"/>
              </w:divBdr>
            </w:div>
            <w:div w:id="1490094110">
              <w:marLeft w:val="0"/>
              <w:marRight w:val="0"/>
              <w:marTop w:val="0"/>
              <w:marBottom w:val="0"/>
              <w:divBdr>
                <w:top w:val="none" w:sz="0" w:space="0" w:color="auto"/>
                <w:left w:val="none" w:sz="0" w:space="0" w:color="auto"/>
                <w:bottom w:val="none" w:sz="0" w:space="0" w:color="auto"/>
                <w:right w:val="none" w:sz="0" w:space="0" w:color="auto"/>
              </w:divBdr>
            </w:div>
            <w:div w:id="2041659095">
              <w:marLeft w:val="0"/>
              <w:marRight w:val="0"/>
              <w:marTop w:val="0"/>
              <w:marBottom w:val="0"/>
              <w:divBdr>
                <w:top w:val="none" w:sz="0" w:space="0" w:color="auto"/>
                <w:left w:val="none" w:sz="0" w:space="0" w:color="auto"/>
                <w:bottom w:val="none" w:sz="0" w:space="0" w:color="auto"/>
                <w:right w:val="none" w:sz="0" w:space="0" w:color="auto"/>
              </w:divBdr>
            </w:div>
            <w:div w:id="1364089573">
              <w:marLeft w:val="0"/>
              <w:marRight w:val="0"/>
              <w:marTop w:val="0"/>
              <w:marBottom w:val="0"/>
              <w:divBdr>
                <w:top w:val="none" w:sz="0" w:space="0" w:color="auto"/>
                <w:left w:val="none" w:sz="0" w:space="0" w:color="auto"/>
                <w:bottom w:val="none" w:sz="0" w:space="0" w:color="auto"/>
                <w:right w:val="none" w:sz="0" w:space="0" w:color="auto"/>
              </w:divBdr>
            </w:div>
            <w:div w:id="707418264">
              <w:marLeft w:val="0"/>
              <w:marRight w:val="0"/>
              <w:marTop w:val="0"/>
              <w:marBottom w:val="0"/>
              <w:divBdr>
                <w:top w:val="none" w:sz="0" w:space="0" w:color="auto"/>
                <w:left w:val="none" w:sz="0" w:space="0" w:color="auto"/>
                <w:bottom w:val="none" w:sz="0" w:space="0" w:color="auto"/>
                <w:right w:val="none" w:sz="0" w:space="0" w:color="auto"/>
              </w:divBdr>
            </w:div>
            <w:div w:id="1805807132">
              <w:marLeft w:val="0"/>
              <w:marRight w:val="0"/>
              <w:marTop w:val="0"/>
              <w:marBottom w:val="0"/>
              <w:divBdr>
                <w:top w:val="none" w:sz="0" w:space="0" w:color="auto"/>
                <w:left w:val="none" w:sz="0" w:space="0" w:color="auto"/>
                <w:bottom w:val="none" w:sz="0" w:space="0" w:color="auto"/>
                <w:right w:val="none" w:sz="0" w:space="0" w:color="auto"/>
              </w:divBdr>
            </w:div>
            <w:div w:id="1146968921">
              <w:marLeft w:val="0"/>
              <w:marRight w:val="0"/>
              <w:marTop w:val="0"/>
              <w:marBottom w:val="0"/>
              <w:divBdr>
                <w:top w:val="none" w:sz="0" w:space="0" w:color="auto"/>
                <w:left w:val="none" w:sz="0" w:space="0" w:color="auto"/>
                <w:bottom w:val="none" w:sz="0" w:space="0" w:color="auto"/>
                <w:right w:val="none" w:sz="0" w:space="0" w:color="auto"/>
              </w:divBdr>
            </w:div>
            <w:div w:id="225069371">
              <w:marLeft w:val="0"/>
              <w:marRight w:val="0"/>
              <w:marTop w:val="0"/>
              <w:marBottom w:val="0"/>
              <w:divBdr>
                <w:top w:val="none" w:sz="0" w:space="0" w:color="auto"/>
                <w:left w:val="none" w:sz="0" w:space="0" w:color="auto"/>
                <w:bottom w:val="none" w:sz="0" w:space="0" w:color="auto"/>
                <w:right w:val="none" w:sz="0" w:space="0" w:color="auto"/>
              </w:divBdr>
            </w:div>
            <w:div w:id="1990016810">
              <w:marLeft w:val="0"/>
              <w:marRight w:val="0"/>
              <w:marTop w:val="0"/>
              <w:marBottom w:val="0"/>
              <w:divBdr>
                <w:top w:val="none" w:sz="0" w:space="0" w:color="auto"/>
                <w:left w:val="none" w:sz="0" w:space="0" w:color="auto"/>
                <w:bottom w:val="none" w:sz="0" w:space="0" w:color="auto"/>
                <w:right w:val="none" w:sz="0" w:space="0" w:color="auto"/>
              </w:divBdr>
            </w:div>
            <w:div w:id="93829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29464">
      <w:bodyDiv w:val="1"/>
      <w:marLeft w:val="0"/>
      <w:marRight w:val="0"/>
      <w:marTop w:val="0"/>
      <w:marBottom w:val="0"/>
      <w:divBdr>
        <w:top w:val="none" w:sz="0" w:space="0" w:color="auto"/>
        <w:left w:val="none" w:sz="0" w:space="0" w:color="auto"/>
        <w:bottom w:val="none" w:sz="0" w:space="0" w:color="auto"/>
        <w:right w:val="none" w:sz="0" w:space="0" w:color="auto"/>
      </w:divBdr>
      <w:divsChild>
        <w:div w:id="2033219979">
          <w:marLeft w:val="0"/>
          <w:marRight w:val="0"/>
          <w:marTop w:val="0"/>
          <w:marBottom w:val="0"/>
          <w:divBdr>
            <w:top w:val="none" w:sz="0" w:space="0" w:color="auto"/>
            <w:left w:val="none" w:sz="0" w:space="0" w:color="auto"/>
            <w:bottom w:val="none" w:sz="0" w:space="0" w:color="auto"/>
            <w:right w:val="none" w:sz="0" w:space="0" w:color="auto"/>
          </w:divBdr>
          <w:divsChild>
            <w:div w:id="11179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4689">
      <w:bodyDiv w:val="1"/>
      <w:marLeft w:val="0"/>
      <w:marRight w:val="0"/>
      <w:marTop w:val="0"/>
      <w:marBottom w:val="0"/>
      <w:divBdr>
        <w:top w:val="none" w:sz="0" w:space="0" w:color="auto"/>
        <w:left w:val="none" w:sz="0" w:space="0" w:color="auto"/>
        <w:bottom w:val="none" w:sz="0" w:space="0" w:color="auto"/>
        <w:right w:val="none" w:sz="0" w:space="0" w:color="auto"/>
      </w:divBdr>
    </w:div>
    <w:div w:id="1843347894">
      <w:bodyDiv w:val="1"/>
      <w:marLeft w:val="0"/>
      <w:marRight w:val="0"/>
      <w:marTop w:val="0"/>
      <w:marBottom w:val="0"/>
      <w:divBdr>
        <w:top w:val="none" w:sz="0" w:space="0" w:color="auto"/>
        <w:left w:val="none" w:sz="0" w:space="0" w:color="auto"/>
        <w:bottom w:val="none" w:sz="0" w:space="0" w:color="auto"/>
        <w:right w:val="none" w:sz="0" w:space="0" w:color="auto"/>
      </w:divBdr>
      <w:divsChild>
        <w:div w:id="963652580">
          <w:marLeft w:val="0"/>
          <w:marRight w:val="0"/>
          <w:marTop w:val="0"/>
          <w:marBottom w:val="0"/>
          <w:divBdr>
            <w:top w:val="none" w:sz="0" w:space="0" w:color="auto"/>
            <w:left w:val="none" w:sz="0" w:space="0" w:color="auto"/>
            <w:bottom w:val="none" w:sz="0" w:space="0" w:color="auto"/>
            <w:right w:val="none" w:sz="0" w:space="0" w:color="auto"/>
          </w:divBdr>
          <w:divsChild>
            <w:div w:id="132875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5108">
      <w:bodyDiv w:val="1"/>
      <w:marLeft w:val="0"/>
      <w:marRight w:val="0"/>
      <w:marTop w:val="0"/>
      <w:marBottom w:val="0"/>
      <w:divBdr>
        <w:top w:val="none" w:sz="0" w:space="0" w:color="auto"/>
        <w:left w:val="none" w:sz="0" w:space="0" w:color="auto"/>
        <w:bottom w:val="none" w:sz="0" w:space="0" w:color="auto"/>
        <w:right w:val="none" w:sz="0" w:space="0" w:color="auto"/>
      </w:divBdr>
    </w:div>
    <w:div w:id="1848517409">
      <w:bodyDiv w:val="1"/>
      <w:marLeft w:val="0"/>
      <w:marRight w:val="0"/>
      <w:marTop w:val="0"/>
      <w:marBottom w:val="0"/>
      <w:divBdr>
        <w:top w:val="none" w:sz="0" w:space="0" w:color="auto"/>
        <w:left w:val="none" w:sz="0" w:space="0" w:color="auto"/>
        <w:bottom w:val="none" w:sz="0" w:space="0" w:color="auto"/>
        <w:right w:val="none" w:sz="0" w:space="0" w:color="auto"/>
      </w:divBdr>
    </w:div>
    <w:div w:id="1850177331">
      <w:bodyDiv w:val="1"/>
      <w:marLeft w:val="0"/>
      <w:marRight w:val="0"/>
      <w:marTop w:val="0"/>
      <w:marBottom w:val="0"/>
      <w:divBdr>
        <w:top w:val="none" w:sz="0" w:space="0" w:color="auto"/>
        <w:left w:val="none" w:sz="0" w:space="0" w:color="auto"/>
        <w:bottom w:val="none" w:sz="0" w:space="0" w:color="auto"/>
        <w:right w:val="none" w:sz="0" w:space="0" w:color="auto"/>
      </w:divBdr>
    </w:div>
    <w:div w:id="1870296528">
      <w:bodyDiv w:val="1"/>
      <w:marLeft w:val="0"/>
      <w:marRight w:val="0"/>
      <w:marTop w:val="0"/>
      <w:marBottom w:val="0"/>
      <w:divBdr>
        <w:top w:val="none" w:sz="0" w:space="0" w:color="auto"/>
        <w:left w:val="none" w:sz="0" w:space="0" w:color="auto"/>
        <w:bottom w:val="none" w:sz="0" w:space="0" w:color="auto"/>
        <w:right w:val="none" w:sz="0" w:space="0" w:color="auto"/>
      </w:divBdr>
    </w:div>
    <w:div w:id="1871067171">
      <w:bodyDiv w:val="1"/>
      <w:marLeft w:val="0"/>
      <w:marRight w:val="0"/>
      <w:marTop w:val="0"/>
      <w:marBottom w:val="0"/>
      <w:divBdr>
        <w:top w:val="none" w:sz="0" w:space="0" w:color="auto"/>
        <w:left w:val="none" w:sz="0" w:space="0" w:color="auto"/>
        <w:bottom w:val="none" w:sz="0" w:space="0" w:color="auto"/>
        <w:right w:val="none" w:sz="0" w:space="0" w:color="auto"/>
      </w:divBdr>
    </w:div>
    <w:div w:id="1886139975">
      <w:bodyDiv w:val="1"/>
      <w:marLeft w:val="0"/>
      <w:marRight w:val="0"/>
      <w:marTop w:val="0"/>
      <w:marBottom w:val="0"/>
      <w:divBdr>
        <w:top w:val="none" w:sz="0" w:space="0" w:color="auto"/>
        <w:left w:val="none" w:sz="0" w:space="0" w:color="auto"/>
        <w:bottom w:val="none" w:sz="0" w:space="0" w:color="auto"/>
        <w:right w:val="none" w:sz="0" w:space="0" w:color="auto"/>
      </w:divBdr>
    </w:div>
    <w:div w:id="1887600483">
      <w:bodyDiv w:val="1"/>
      <w:marLeft w:val="0"/>
      <w:marRight w:val="0"/>
      <w:marTop w:val="0"/>
      <w:marBottom w:val="0"/>
      <w:divBdr>
        <w:top w:val="none" w:sz="0" w:space="0" w:color="auto"/>
        <w:left w:val="none" w:sz="0" w:space="0" w:color="auto"/>
        <w:bottom w:val="none" w:sz="0" w:space="0" w:color="auto"/>
        <w:right w:val="none" w:sz="0" w:space="0" w:color="auto"/>
      </w:divBdr>
    </w:div>
    <w:div w:id="1891531489">
      <w:bodyDiv w:val="1"/>
      <w:marLeft w:val="0"/>
      <w:marRight w:val="0"/>
      <w:marTop w:val="0"/>
      <w:marBottom w:val="0"/>
      <w:divBdr>
        <w:top w:val="none" w:sz="0" w:space="0" w:color="auto"/>
        <w:left w:val="none" w:sz="0" w:space="0" w:color="auto"/>
        <w:bottom w:val="none" w:sz="0" w:space="0" w:color="auto"/>
        <w:right w:val="none" w:sz="0" w:space="0" w:color="auto"/>
      </w:divBdr>
    </w:div>
    <w:div w:id="1919552013">
      <w:bodyDiv w:val="1"/>
      <w:marLeft w:val="0"/>
      <w:marRight w:val="0"/>
      <w:marTop w:val="0"/>
      <w:marBottom w:val="0"/>
      <w:divBdr>
        <w:top w:val="none" w:sz="0" w:space="0" w:color="auto"/>
        <w:left w:val="none" w:sz="0" w:space="0" w:color="auto"/>
        <w:bottom w:val="none" w:sz="0" w:space="0" w:color="auto"/>
        <w:right w:val="none" w:sz="0" w:space="0" w:color="auto"/>
      </w:divBdr>
    </w:div>
    <w:div w:id="1925068184">
      <w:bodyDiv w:val="1"/>
      <w:marLeft w:val="0"/>
      <w:marRight w:val="0"/>
      <w:marTop w:val="0"/>
      <w:marBottom w:val="0"/>
      <w:divBdr>
        <w:top w:val="none" w:sz="0" w:space="0" w:color="auto"/>
        <w:left w:val="none" w:sz="0" w:space="0" w:color="auto"/>
        <w:bottom w:val="none" w:sz="0" w:space="0" w:color="auto"/>
        <w:right w:val="none" w:sz="0" w:space="0" w:color="auto"/>
      </w:divBdr>
    </w:div>
    <w:div w:id="1929188955">
      <w:bodyDiv w:val="1"/>
      <w:marLeft w:val="0"/>
      <w:marRight w:val="0"/>
      <w:marTop w:val="0"/>
      <w:marBottom w:val="0"/>
      <w:divBdr>
        <w:top w:val="none" w:sz="0" w:space="0" w:color="auto"/>
        <w:left w:val="none" w:sz="0" w:space="0" w:color="auto"/>
        <w:bottom w:val="none" w:sz="0" w:space="0" w:color="auto"/>
        <w:right w:val="none" w:sz="0" w:space="0" w:color="auto"/>
      </w:divBdr>
      <w:divsChild>
        <w:div w:id="1747724170">
          <w:marLeft w:val="0"/>
          <w:marRight w:val="0"/>
          <w:marTop w:val="0"/>
          <w:marBottom w:val="0"/>
          <w:divBdr>
            <w:top w:val="none" w:sz="0" w:space="0" w:color="auto"/>
            <w:left w:val="none" w:sz="0" w:space="0" w:color="auto"/>
            <w:bottom w:val="none" w:sz="0" w:space="0" w:color="auto"/>
            <w:right w:val="none" w:sz="0" w:space="0" w:color="auto"/>
          </w:divBdr>
          <w:divsChild>
            <w:div w:id="763301284">
              <w:marLeft w:val="0"/>
              <w:marRight w:val="0"/>
              <w:marTop w:val="0"/>
              <w:marBottom w:val="0"/>
              <w:divBdr>
                <w:top w:val="none" w:sz="0" w:space="0" w:color="auto"/>
                <w:left w:val="none" w:sz="0" w:space="0" w:color="auto"/>
                <w:bottom w:val="none" w:sz="0" w:space="0" w:color="auto"/>
                <w:right w:val="none" w:sz="0" w:space="0" w:color="auto"/>
              </w:divBdr>
            </w:div>
            <w:div w:id="1345088297">
              <w:marLeft w:val="0"/>
              <w:marRight w:val="0"/>
              <w:marTop w:val="0"/>
              <w:marBottom w:val="0"/>
              <w:divBdr>
                <w:top w:val="none" w:sz="0" w:space="0" w:color="auto"/>
                <w:left w:val="none" w:sz="0" w:space="0" w:color="auto"/>
                <w:bottom w:val="none" w:sz="0" w:space="0" w:color="auto"/>
                <w:right w:val="none" w:sz="0" w:space="0" w:color="auto"/>
              </w:divBdr>
            </w:div>
            <w:div w:id="943536827">
              <w:marLeft w:val="0"/>
              <w:marRight w:val="0"/>
              <w:marTop w:val="0"/>
              <w:marBottom w:val="0"/>
              <w:divBdr>
                <w:top w:val="none" w:sz="0" w:space="0" w:color="auto"/>
                <w:left w:val="none" w:sz="0" w:space="0" w:color="auto"/>
                <w:bottom w:val="none" w:sz="0" w:space="0" w:color="auto"/>
                <w:right w:val="none" w:sz="0" w:space="0" w:color="auto"/>
              </w:divBdr>
            </w:div>
            <w:div w:id="981083968">
              <w:marLeft w:val="0"/>
              <w:marRight w:val="0"/>
              <w:marTop w:val="0"/>
              <w:marBottom w:val="0"/>
              <w:divBdr>
                <w:top w:val="none" w:sz="0" w:space="0" w:color="auto"/>
                <w:left w:val="none" w:sz="0" w:space="0" w:color="auto"/>
                <w:bottom w:val="none" w:sz="0" w:space="0" w:color="auto"/>
                <w:right w:val="none" w:sz="0" w:space="0" w:color="auto"/>
              </w:divBdr>
            </w:div>
            <w:div w:id="1587617208">
              <w:marLeft w:val="0"/>
              <w:marRight w:val="0"/>
              <w:marTop w:val="0"/>
              <w:marBottom w:val="0"/>
              <w:divBdr>
                <w:top w:val="none" w:sz="0" w:space="0" w:color="auto"/>
                <w:left w:val="none" w:sz="0" w:space="0" w:color="auto"/>
                <w:bottom w:val="none" w:sz="0" w:space="0" w:color="auto"/>
                <w:right w:val="none" w:sz="0" w:space="0" w:color="auto"/>
              </w:divBdr>
            </w:div>
            <w:div w:id="883564619">
              <w:marLeft w:val="0"/>
              <w:marRight w:val="0"/>
              <w:marTop w:val="0"/>
              <w:marBottom w:val="0"/>
              <w:divBdr>
                <w:top w:val="none" w:sz="0" w:space="0" w:color="auto"/>
                <w:left w:val="none" w:sz="0" w:space="0" w:color="auto"/>
                <w:bottom w:val="none" w:sz="0" w:space="0" w:color="auto"/>
                <w:right w:val="none" w:sz="0" w:space="0" w:color="auto"/>
              </w:divBdr>
            </w:div>
            <w:div w:id="20212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60671">
      <w:bodyDiv w:val="1"/>
      <w:marLeft w:val="0"/>
      <w:marRight w:val="0"/>
      <w:marTop w:val="0"/>
      <w:marBottom w:val="0"/>
      <w:divBdr>
        <w:top w:val="none" w:sz="0" w:space="0" w:color="auto"/>
        <w:left w:val="none" w:sz="0" w:space="0" w:color="auto"/>
        <w:bottom w:val="none" w:sz="0" w:space="0" w:color="auto"/>
        <w:right w:val="none" w:sz="0" w:space="0" w:color="auto"/>
      </w:divBdr>
    </w:div>
    <w:div w:id="1941913636">
      <w:bodyDiv w:val="1"/>
      <w:marLeft w:val="0"/>
      <w:marRight w:val="0"/>
      <w:marTop w:val="0"/>
      <w:marBottom w:val="0"/>
      <w:divBdr>
        <w:top w:val="none" w:sz="0" w:space="0" w:color="auto"/>
        <w:left w:val="none" w:sz="0" w:space="0" w:color="auto"/>
        <w:bottom w:val="none" w:sz="0" w:space="0" w:color="auto"/>
        <w:right w:val="none" w:sz="0" w:space="0" w:color="auto"/>
      </w:divBdr>
    </w:div>
    <w:div w:id="1960405940">
      <w:bodyDiv w:val="1"/>
      <w:marLeft w:val="0"/>
      <w:marRight w:val="0"/>
      <w:marTop w:val="0"/>
      <w:marBottom w:val="0"/>
      <w:divBdr>
        <w:top w:val="none" w:sz="0" w:space="0" w:color="auto"/>
        <w:left w:val="none" w:sz="0" w:space="0" w:color="auto"/>
        <w:bottom w:val="none" w:sz="0" w:space="0" w:color="auto"/>
        <w:right w:val="none" w:sz="0" w:space="0" w:color="auto"/>
      </w:divBdr>
    </w:div>
    <w:div w:id="1968007450">
      <w:bodyDiv w:val="1"/>
      <w:marLeft w:val="0"/>
      <w:marRight w:val="0"/>
      <w:marTop w:val="0"/>
      <w:marBottom w:val="0"/>
      <w:divBdr>
        <w:top w:val="none" w:sz="0" w:space="0" w:color="auto"/>
        <w:left w:val="none" w:sz="0" w:space="0" w:color="auto"/>
        <w:bottom w:val="none" w:sz="0" w:space="0" w:color="auto"/>
        <w:right w:val="none" w:sz="0" w:space="0" w:color="auto"/>
      </w:divBdr>
    </w:div>
    <w:div w:id="1985502512">
      <w:bodyDiv w:val="1"/>
      <w:marLeft w:val="0"/>
      <w:marRight w:val="0"/>
      <w:marTop w:val="0"/>
      <w:marBottom w:val="0"/>
      <w:divBdr>
        <w:top w:val="none" w:sz="0" w:space="0" w:color="auto"/>
        <w:left w:val="none" w:sz="0" w:space="0" w:color="auto"/>
        <w:bottom w:val="none" w:sz="0" w:space="0" w:color="auto"/>
        <w:right w:val="none" w:sz="0" w:space="0" w:color="auto"/>
      </w:divBdr>
      <w:divsChild>
        <w:div w:id="248658277">
          <w:marLeft w:val="0"/>
          <w:marRight w:val="0"/>
          <w:marTop w:val="0"/>
          <w:marBottom w:val="0"/>
          <w:divBdr>
            <w:top w:val="none" w:sz="0" w:space="0" w:color="auto"/>
            <w:left w:val="none" w:sz="0" w:space="0" w:color="auto"/>
            <w:bottom w:val="none" w:sz="0" w:space="0" w:color="auto"/>
            <w:right w:val="none" w:sz="0" w:space="0" w:color="auto"/>
          </w:divBdr>
          <w:divsChild>
            <w:div w:id="683945253">
              <w:marLeft w:val="0"/>
              <w:marRight w:val="0"/>
              <w:marTop w:val="0"/>
              <w:marBottom w:val="0"/>
              <w:divBdr>
                <w:top w:val="none" w:sz="0" w:space="0" w:color="auto"/>
                <w:left w:val="none" w:sz="0" w:space="0" w:color="auto"/>
                <w:bottom w:val="none" w:sz="0" w:space="0" w:color="auto"/>
                <w:right w:val="none" w:sz="0" w:space="0" w:color="auto"/>
              </w:divBdr>
            </w:div>
            <w:div w:id="1904872783">
              <w:marLeft w:val="0"/>
              <w:marRight w:val="0"/>
              <w:marTop w:val="0"/>
              <w:marBottom w:val="0"/>
              <w:divBdr>
                <w:top w:val="none" w:sz="0" w:space="0" w:color="auto"/>
                <w:left w:val="none" w:sz="0" w:space="0" w:color="auto"/>
                <w:bottom w:val="none" w:sz="0" w:space="0" w:color="auto"/>
                <w:right w:val="none" w:sz="0" w:space="0" w:color="auto"/>
              </w:divBdr>
            </w:div>
            <w:div w:id="162547914">
              <w:marLeft w:val="0"/>
              <w:marRight w:val="0"/>
              <w:marTop w:val="0"/>
              <w:marBottom w:val="0"/>
              <w:divBdr>
                <w:top w:val="none" w:sz="0" w:space="0" w:color="auto"/>
                <w:left w:val="none" w:sz="0" w:space="0" w:color="auto"/>
                <w:bottom w:val="none" w:sz="0" w:space="0" w:color="auto"/>
                <w:right w:val="none" w:sz="0" w:space="0" w:color="auto"/>
              </w:divBdr>
            </w:div>
            <w:div w:id="489760626">
              <w:marLeft w:val="0"/>
              <w:marRight w:val="0"/>
              <w:marTop w:val="0"/>
              <w:marBottom w:val="0"/>
              <w:divBdr>
                <w:top w:val="none" w:sz="0" w:space="0" w:color="auto"/>
                <w:left w:val="none" w:sz="0" w:space="0" w:color="auto"/>
                <w:bottom w:val="none" w:sz="0" w:space="0" w:color="auto"/>
                <w:right w:val="none" w:sz="0" w:space="0" w:color="auto"/>
              </w:divBdr>
            </w:div>
            <w:div w:id="1510294605">
              <w:marLeft w:val="0"/>
              <w:marRight w:val="0"/>
              <w:marTop w:val="0"/>
              <w:marBottom w:val="0"/>
              <w:divBdr>
                <w:top w:val="none" w:sz="0" w:space="0" w:color="auto"/>
                <w:left w:val="none" w:sz="0" w:space="0" w:color="auto"/>
                <w:bottom w:val="none" w:sz="0" w:space="0" w:color="auto"/>
                <w:right w:val="none" w:sz="0" w:space="0" w:color="auto"/>
              </w:divBdr>
            </w:div>
            <w:div w:id="1324356129">
              <w:marLeft w:val="0"/>
              <w:marRight w:val="0"/>
              <w:marTop w:val="0"/>
              <w:marBottom w:val="0"/>
              <w:divBdr>
                <w:top w:val="none" w:sz="0" w:space="0" w:color="auto"/>
                <w:left w:val="none" w:sz="0" w:space="0" w:color="auto"/>
                <w:bottom w:val="none" w:sz="0" w:space="0" w:color="auto"/>
                <w:right w:val="none" w:sz="0" w:space="0" w:color="auto"/>
              </w:divBdr>
            </w:div>
            <w:div w:id="385297611">
              <w:marLeft w:val="0"/>
              <w:marRight w:val="0"/>
              <w:marTop w:val="0"/>
              <w:marBottom w:val="0"/>
              <w:divBdr>
                <w:top w:val="none" w:sz="0" w:space="0" w:color="auto"/>
                <w:left w:val="none" w:sz="0" w:space="0" w:color="auto"/>
                <w:bottom w:val="none" w:sz="0" w:space="0" w:color="auto"/>
                <w:right w:val="none" w:sz="0" w:space="0" w:color="auto"/>
              </w:divBdr>
            </w:div>
            <w:div w:id="166869376">
              <w:marLeft w:val="0"/>
              <w:marRight w:val="0"/>
              <w:marTop w:val="0"/>
              <w:marBottom w:val="0"/>
              <w:divBdr>
                <w:top w:val="none" w:sz="0" w:space="0" w:color="auto"/>
                <w:left w:val="none" w:sz="0" w:space="0" w:color="auto"/>
                <w:bottom w:val="none" w:sz="0" w:space="0" w:color="auto"/>
                <w:right w:val="none" w:sz="0" w:space="0" w:color="auto"/>
              </w:divBdr>
            </w:div>
            <w:div w:id="183250611">
              <w:marLeft w:val="0"/>
              <w:marRight w:val="0"/>
              <w:marTop w:val="0"/>
              <w:marBottom w:val="0"/>
              <w:divBdr>
                <w:top w:val="none" w:sz="0" w:space="0" w:color="auto"/>
                <w:left w:val="none" w:sz="0" w:space="0" w:color="auto"/>
                <w:bottom w:val="none" w:sz="0" w:space="0" w:color="auto"/>
                <w:right w:val="none" w:sz="0" w:space="0" w:color="auto"/>
              </w:divBdr>
            </w:div>
            <w:div w:id="276915726">
              <w:marLeft w:val="0"/>
              <w:marRight w:val="0"/>
              <w:marTop w:val="0"/>
              <w:marBottom w:val="0"/>
              <w:divBdr>
                <w:top w:val="none" w:sz="0" w:space="0" w:color="auto"/>
                <w:left w:val="none" w:sz="0" w:space="0" w:color="auto"/>
                <w:bottom w:val="none" w:sz="0" w:space="0" w:color="auto"/>
                <w:right w:val="none" w:sz="0" w:space="0" w:color="auto"/>
              </w:divBdr>
            </w:div>
            <w:div w:id="1501699542">
              <w:marLeft w:val="0"/>
              <w:marRight w:val="0"/>
              <w:marTop w:val="0"/>
              <w:marBottom w:val="0"/>
              <w:divBdr>
                <w:top w:val="none" w:sz="0" w:space="0" w:color="auto"/>
                <w:left w:val="none" w:sz="0" w:space="0" w:color="auto"/>
                <w:bottom w:val="none" w:sz="0" w:space="0" w:color="auto"/>
                <w:right w:val="none" w:sz="0" w:space="0" w:color="auto"/>
              </w:divBdr>
            </w:div>
            <w:div w:id="1036465625">
              <w:marLeft w:val="0"/>
              <w:marRight w:val="0"/>
              <w:marTop w:val="0"/>
              <w:marBottom w:val="0"/>
              <w:divBdr>
                <w:top w:val="none" w:sz="0" w:space="0" w:color="auto"/>
                <w:left w:val="none" w:sz="0" w:space="0" w:color="auto"/>
                <w:bottom w:val="none" w:sz="0" w:space="0" w:color="auto"/>
                <w:right w:val="none" w:sz="0" w:space="0" w:color="auto"/>
              </w:divBdr>
            </w:div>
            <w:div w:id="1310747115">
              <w:marLeft w:val="0"/>
              <w:marRight w:val="0"/>
              <w:marTop w:val="0"/>
              <w:marBottom w:val="0"/>
              <w:divBdr>
                <w:top w:val="none" w:sz="0" w:space="0" w:color="auto"/>
                <w:left w:val="none" w:sz="0" w:space="0" w:color="auto"/>
                <w:bottom w:val="none" w:sz="0" w:space="0" w:color="auto"/>
                <w:right w:val="none" w:sz="0" w:space="0" w:color="auto"/>
              </w:divBdr>
            </w:div>
            <w:div w:id="375350186">
              <w:marLeft w:val="0"/>
              <w:marRight w:val="0"/>
              <w:marTop w:val="0"/>
              <w:marBottom w:val="0"/>
              <w:divBdr>
                <w:top w:val="none" w:sz="0" w:space="0" w:color="auto"/>
                <w:left w:val="none" w:sz="0" w:space="0" w:color="auto"/>
                <w:bottom w:val="none" w:sz="0" w:space="0" w:color="auto"/>
                <w:right w:val="none" w:sz="0" w:space="0" w:color="auto"/>
              </w:divBdr>
            </w:div>
            <w:div w:id="627666504">
              <w:marLeft w:val="0"/>
              <w:marRight w:val="0"/>
              <w:marTop w:val="0"/>
              <w:marBottom w:val="0"/>
              <w:divBdr>
                <w:top w:val="none" w:sz="0" w:space="0" w:color="auto"/>
                <w:left w:val="none" w:sz="0" w:space="0" w:color="auto"/>
                <w:bottom w:val="none" w:sz="0" w:space="0" w:color="auto"/>
                <w:right w:val="none" w:sz="0" w:space="0" w:color="auto"/>
              </w:divBdr>
            </w:div>
            <w:div w:id="1675642291">
              <w:marLeft w:val="0"/>
              <w:marRight w:val="0"/>
              <w:marTop w:val="0"/>
              <w:marBottom w:val="0"/>
              <w:divBdr>
                <w:top w:val="none" w:sz="0" w:space="0" w:color="auto"/>
                <w:left w:val="none" w:sz="0" w:space="0" w:color="auto"/>
                <w:bottom w:val="none" w:sz="0" w:space="0" w:color="auto"/>
                <w:right w:val="none" w:sz="0" w:space="0" w:color="auto"/>
              </w:divBdr>
            </w:div>
            <w:div w:id="201752488">
              <w:marLeft w:val="0"/>
              <w:marRight w:val="0"/>
              <w:marTop w:val="0"/>
              <w:marBottom w:val="0"/>
              <w:divBdr>
                <w:top w:val="none" w:sz="0" w:space="0" w:color="auto"/>
                <w:left w:val="none" w:sz="0" w:space="0" w:color="auto"/>
                <w:bottom w:val="none" w:sz="0" w:space="0" w:color="auto"/>
                <w:right w:val="none" w:sz="0" w:space="0" w:color="auto"/>
              </w:divBdr>
            </w:div>
            <w:div w:id="2112192070">
              <w:marLeft w:val="0"/>
              <w:marRight w:val="0"/>
              <w:marTop w:val="0"/>
              <w:marBottom w:val="0"/>
              <w:divBdr>
                <w:top w:val="none" w:sz="0" w:space="0" w:color="auto"/>
                <w:left w:val="none" w:sz="0" w:space="0" w:color="auto"/>
                <w:bottom w:val="none" w:sz="0" w:space="0" w:color="auto"/>
                <w:right w:val="none" w:sz="0" w:space="0" w:color="auto"/>
              </w:divBdr>
            </w:div>
            <w:div w:id="1906210782">
              <w:marLeft w:val="0"/>
              <w:marRight w:val="0"/>
              <w:marTop w:val="0"/>
              <w:marBottom w:val="0"/>
              <w:divBdr>
                <w:top w:val="none" w:sz="0" w:space="0" w:color="auto"/>
                <w:left w:val="none" w:sz="0" w:space="0" w:color="auto"/>
                <w:bottom w:val="none" w:sz="0" w:space="0" w:color="auto"/>
                <w:right w:val="none" w:sz="0" w:space="0" w:color="auto"/>
              </w:divBdr>
            </w:div>
            <w:div w:id="103581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0951">
      <w:bodyDiv w:val="1"/>
      <w:marLeft w:val="0"/>
      <w:marRight w:val="0"/>
      <w:marTop w:val="0"/>
      <w:marBottom w:val="0"/>
      <w:divBdr>
        <w:top w:val="none" w:sz="0" w:space="0" w:color="auto"/>
        <w:left w:val="none" w:sz="0" w:space="0" w:color="auto"/>
        <w:bottom w:val="none" w:sz="0" w:space="0" w:color="auto"/>
        <w:right w:val="none" w:sz="0" w:space="0" w:color="auto"/>
      </w:divBdr>
      <w:divsChild>
        <w:div w:id="1398745348">
          <w:marLeft w:val="0"/>
          <w:marRight w:val="0"/>
          <w:marTop w:val="0"/>
          <w:marBottom w:val="0"/>
          <w:divBdr>
            <w:top w:val="none" w:sz="0" w:space="0" w:color="auto"/>
            <w:left w:val="none" w:sz="0" w:space="0" w:color="auto"/>
            <w:bottom w:val="none" w:sz="0" w:space="0" w:color="auto"/>
            <w:right w:val="none" w:sz="0" w:space="0" w:color="auto"/>
          </w:divBdr>
          <w:divsChild>
            <w:div w:id="1146822947">
              <w:marLeft w:val="0"/>
              <w:marRight w:val="0"/>
              <w:marTop w:val="0"/>
              <w:marBottom w:val="0"/>
              <w:divBdr>
                <w:top w:val="none" w:sz="0" w:space="0" w:color="auto"/>
                <w:left w:val="none" w:sz="0" w:space="0" w:color="auto"/>
                <w:bottom w:val="none" w:sz="0" w:space="0" w:color="auto"/>
                <w:right w:val="none" w:sz="0" w:space="0" w:color="auto"/>
              </w:divBdr>
            </w:div>
            <w:div w:id="472790575">
              <w:marLeft w:val="0"/>
              <w:marRight w:val="0"/>
              <w:marTop w:val="0"/>
              <w:marBottom w:val="0"/>
              <w:divBdr>
                <w:top w:val="none" w:sz="0" w:space="0" w:color="auto"/>
                <w:left w:val="none" w:sz="0" w:space="0" w:color="auto"/>
                <w:bottom w:val="none" w:sz="0" w:space="0" w:color="auto"/>
                <w:right w:val="none" w:sz="0" w:space="0" w:color="auto"/>
              </w:divBdr>
              <w:divsChild>
                <w:div w:id="1907261279">
                  <w:marLeft w:val="0"/>
                  <w:marRight w:val="0"/>
                  <w:marTop w:val="0"/>
                  <w:marBottom w:val="0"/>
                  <w:divBdr>
                    <w:top w:val="none" w:sz="0" w:space="0" w:color="auto"/>
                    <w:left w:val="none" w:sz="0" w:space="0" w:color="auto"/>
                    <w:bottom w:val="none" w:sz="0" w:space="0" w:color="auto"/>
                    <w:right w:val="none" w:sz="0" w:space="0" w:color="auto"/>
                  </w:divBdr>
                  <w:divsChild>
                    <w:div w:id="122016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70506">
      <w:bodyDiv w:val="1"/>
      <w:marLeft w:val="0"/>
      <w:marRight w:val="0"/>
      <w:marTop w:val="0"/>
      <w:marBottom w:val="0"/>
      <w:divBdr>
        <w:top w:val="none" w:sz="0" w:space="0" w:color="auto"/>
        <w:left w:val="none" w:sz="0" w:space="0" w:color="auto"/>
        <w:bottom w:val="none" w:sz="0" w:space="0" w:color="auto"/>
        <w:right w:val="none" w:sz="0" w:space="0" w:color="auto"/>
      </w:divBdr>
    </w:div>
    <w:div w:id="2015380859">
      <w:bodyDiv w:val="1"/>
      <w:marLeft w:val="0"/>
      <w:marRight w:val="0"/>
      <w:marTop w:val="0"/>
      <w:marBottom w:val="0"/>
      <w:divBdr>
        <w:top w:val="none" w:sz="0" w:space="0" w:color="auto"/>
        <w:left w:val="none" w:sz="0" w:space="0" w:color="auto"/>
        <w:bottom w:val="none" w:sz="0" w:space="0" w:color="auto"/>
        <w:right w:val="none" w:sz="0" w:space="0" w:color="auto"/>
      </w:divBdr>
    </w:div>
    <w:div w:id="2015646674">
      <w:bodyDiv w:val="1"/>
      <w:marLeft w:val="0"/>
      <w:marRight w:val="0"/>
      <w:marTop w:val="0"/>
      <w:marBottom w:val="0"/>
      <w:divBdr>
        <w:top w:val="none" w:sz="0" w:space="0" w:color="auto"/>
        <w:left w:val="none" w:sz="0" w:space="0" w:color="auto"/>
        <w:bottom w:val="none" w:sz="0" w:space="0" w:color="auto"/>
        <w:right w:val="none" w:sz="0" w:space="0" w:color="auto"/>
      </w:divBdr>
    </w:div>
    <w:div w:id="2030179878">
      <w:bodyDiv w:val="1"/>
      <w:marLeft w:val="0"/>
      <w:marRight w:val="0"/>
      <w:marTop w:val="0"/>
      <w:marBottom w:val="0"/>
      <w:divBdr>
        <w:top w:val="none" w:sz="0" w:space="0" w:color="auto"/>
        <w:left w:val="none" w:sz="0" w:space="0" w:color="auto"/>
        <w:bottom w:val="none" w:sz="0" w:space="0" w:color="auto"/>
        <w:right w:val="none" w:sz="0" w:space="0" w:color="auto"/>
      </w:divBdr>
      <w:divsChild>
        <w:div w:id="865751669">
          <w:marLeft w:val="0"/>
          <w:marRight w:val="0"/>
          <w:marTop w:val="0"/>
          <w:marBottom w:val="0"/>
          <w:divBdr>
            <w:top w:val="none" w:sz="0" w:space="0" w:color="auto"/>
            <w:left w:val="none" w:sz="0" w:space="0" w:color="auto"/>
            <w:bottom w:val="none" w:sz="0" w:space="0" w:color="auto"/>
            <w:right w:val="none" w:sz="0" w:space="0" w:color="auto"/>
          </w:divBdr>
          <w:divsChild>
            <w:div w:id="915742886">
              <w:marLeft w:val="0"/>
              <w:marRight w:val="0"/>
              <w:marTop w:val="0"/>
              <w:marBottom w:val="0"/>
              <w:divBdr>
                <w:top w:val="none" w:sz="0" w:space="0" w:color="auto"/>
                <w:left w:val="none" w:sz="0" w:space="0" w:color="auto"/>
                <w:bottom w:val="none" w:sz="0" w:space="0" w:color="auto"/>
                <w:right w:val="none" w:sz="0" w:space="0" w:color="auto"/>
              </w:divBdr>
            </w:div>
            <w:div w:id="418715615">
              <w:marLeft w:val="0"/>
              <w:marRight w:val="0"/>
              <w:marTop w:val="0"/>
              <w:marBottom w:val="0"/>
              <w:divBdr>
                <w:top w:val="none" w:sz="0" w:space="0" w:color="auto"/>
                <w:left w:val="none" w:sz="0" w:space="0" w:color="auto"/>
                <w:bottom w:val="none" w:sz="0" w:space="0" w:color="auto"/>
                <w:right w:val="none" w:sz="0" w:space="0" w:color="auto"/>
              </w:divBdr>
            </w:div>
            <w:div w:id="1227758456">
              <w:marLeft w:val="0"/>
              <w:marRight w:val="0"/>
              <w:marTop w:val="0"/>
              <w:marBottom w:val="0"/>
              <w:divBdr>
                <w:top w:val="none" w:sz="0" w:space="0" w:color="auto"/>
                <w:left w:val="none" w:sz="0" w:space="0" w:color="auto"/>
                <w:bottom w:val="none" w:sz="0" w:space="0" w:color="auto"/>
                <w:right w:val="none" w:sz="0" w:space="0" w:color="auto"/>
              </w:divBdr>
            </w:div>
            <w:div w:id="1513226644">
              <w:marLeft w:val="0"/>
              <w:marRight w:val="0"/>
              <w:marTop w:val="0"/>
              <w:marBottom w:val="0"/>
              <w:divBdr>
                <w:top w:val="none" w:sz="0" w:space="0" w:color="auto"/>
                <w:left w:val="none" w:sz="0" w:space="0" w:color="auto"/>
                <w:bottom w:val="none" w:sz="0" w:space="0" w:color="auto"/>
                <w:right w:val="none" w:sz="0" w:space="0" w:color="auto"/>
              </w:divBdr>
            </w:div>
            <w:div w:id="109517535">
              <w:marLeft w:val="0"/>
              <w:marRight w:val="0"/>
              <w:marTop w:val="0"/>
              <w:marBottom w:val="0"/>
              <w:divBdr>
                <w:top w:val="none" w:sz="0" w:space="0" w:color="auto"/>
                <w:left w:val="none" w:sz="0" w:space="0" w:color="auto"/>
                <w:bottom w:val="none" w:sz="0" w:space="0" w:color="auto"/>
                <w:right w:val="none" w:sz="0" w:space="0" w:color="auto"/>
              </w:divBdr>
            </w:div>
            <w:div w:id="1811970664">
              <w:marLeft w:val="0"/>
              <w:marRight w:val="0"/>
              <w:marTop w:val="0"/>
              <w:marBottom w:val="0"/>
              <w:divBdr>
                <w:top w:val="none" w:sz="0" w:space="0" w:color="auto"/>
                <w:left w:val="none" w:sz="0" w:space="0" w:color="auto"/>
                <w:bottom w:val="none" w:sz="0" w:space="0" w:color="auto"/>
                <w:right w:val="none" w:sz="0" w:space="0" w:color="auto"/>
              </w:divBdr>
            </w:div>
            <w:div w:id="468018196">
              <w:marLeft w:val="0"/>
              <w:marRight w:val="0"/>
              <w:marTop w:val="0"/>
              <w:marBottom w:val="0"/>
              <w:divBdr>
                <w:top w:val="none" w:sz="0" w:space="0" w:color="auto"/>
                <w:left w:val="none" w:sz="0" w:space="0" w:color="auto"/>
                <w:bottom w:val="none" w:sz="0" w:space="0" w:color="auto"/>
                <w:right w:val="none" w:sz="0" w:space="0" w:color="auto"/>
              </w:divBdr>
            </w:div>
            <w:div w:id="1876430651">
              <w:marLeft w:val="0"/>
              <w:marRight w:val="0"/>
              <w:marTop w:val="0"/>
              <w:marBottom w:val="0"/>
              <w:divBdr>
                <w:top w:val="none" w:sz="0" w:space="0" w:color="auto"/>
                <w:left w:val="none" w:sz="0" w:space="0" w:color="auto"/>
                <w:bottom w:val="none" w:sz="0" w:space="0" w:color="auto"/>
                <w:right w:val="none" w:sz="0" w:space="0" w:color="auto"/>
              </w:divBdr>
            </w:div>
            <w:div w:id="1137798502">
              <w:marLeft w:val="0"/>
              <w:marRight w:val="0"/>
              <w:marTop w:val="0"/>
              <w:marBottom w:val="0"/>
              <w:divBdr>
                <w:top w:val="none" w:sz="0" w:space="0" w:color="auto"/>
                <w:left w:val="none" w:sz="0" w:space="0" w:color="auto"/>
                <w:bottom w:val="none" w:sz="0" w:space="0" w:color="auto"/>
                <w:right w:val="none" w:sz="0" w:space="0" w:color="auto"/>
              </w:divBdr>
            </w:div>
            <w:div w:id="17629702">
              <w:marLeft w:val="0"/>
              <w:marRight w:val="0"/>
              <w:marTop w:val="0"/>
              <w:marBottom w:val="0"/>
              <w:divBdr>
                <w:top w:val="none" w:sz="0" w:space="0" w:color="auto"/>
                <w:left w:val="none" w:sz="0" w:space="0" w:color="auto"/>
                <w:bottom w:val="none" w:sz="0" w:space="0" w:color="auto"/>
                <w:right w:val="none" w:sz="0" w:space="0" w:color="auto"/>
              </w:divBdr>
            </w:div>
            <w:div w:id="390034600">
              <w:marLeft w:val="0"/>
              <w:marRight w:val="0"/>
              <w:marTop w:val="0"/>
              <w:marBottom w:val="0"/>
              <w:divBdr>
                <w:top w:val="none" w:sz="0" w:space="0" w:color="auto"/>
                <w:left w:val="none" w:sz="0" w:space="0" w:color="auto"/>
                <w:bottom w:val="none" w:sz="0" w:space="0" w:color="auto"/>
                <w:right w:val="none" w:sz="0" w:space="0" w:color="auto"/>
              </w:divBdr>
            </w:div>
            <w:div w:id="170609878">
              <w:marLeft w:val="0"/>
              <w:marRight w:val="0"/>
              <w:marTop w:val="0"/>
              <w:marBottom w:val="0"/>
              <w:divBdr>
                <w:top w:val="none" w:sz="0" w:space="0" w:color="auto"/>
                <w:left w:val="none" w:sz="0" w:space="0" w:color="auto"/>
                <w:bottom w:val="none" w:sz="0" w:space="0" w:color="auto"/>
                <w:right w:val="none" w:sz="0" w:space="0" w:color="auto"/>
              </w:divBdr>
            </w:div>
            <w:div w:id="1029987524">
              <w:marLeft w:val="0"/>
              <w:marRight w:val="0"/>
              <w:marTop w:val="0"/>
              <w:marBottom w:val="0"/>
              <w:divBdr>
                <w:top w:val="none" w:sz="0" w:space="0" w:color="auto"/>
                <w:left w:val="none" w:sz="0" w:space="0" w:color="auto"/>
                <w:bottom w:val="none" w:sz="0" w:space="0" w:color="auto"/>
                <w:right w:val="none" w:sz="0" w:space="0" w:color="auto"/>
              </w:divBdr>
            </w:div>
            <w:div w:id="1645355229">
              <w:marLeft w:val="0"/>
              <w:marRight w:val="0"/>
              <w:marTop w:val="0"/>
              <w:marBottom w:val="0"/>
              <w:divBdr>
                <w:top w:val="none" w:sz="0" w:space="0" w:color="auto"/>
                <w:left w:val="none" w:sz="0" w:space="0" w:color="auto"/>
                <w:bottom w:val="none" w:sz="0" w:space="0" w:color="auto"/>
                <w:right w:val="none" w:sz="0" w:space="0" w:color="auto"/>
              </w:divBdr>
            </w:div>
            <w:div w:id="1307080784">
              <w:marLeft w:val="0"/>
              <w:marRight w:val="0"/>
              <w:marTop w:val="0"/>
              <w:marBottom w:val="0"/>
              <w:divBdr>
                <w:top w:val="none" w:sz="0" w:space="0" w:color="auto"/>
                <w:left w:val="none" w:sz="0" w:space="0" w:color="auto"/>
                <w:bottom w:val="none" w:sz="0" w:space="0" w:color="auto"/>
                <w:right w:val="none" w:sz="0" w:space="0" w:color="auto"/>
              </w:divBdr>
            </w:div>
            <w:div w:id="1007488420">
              <w:marLeft w:val="0"/>
              <w:marRight w:val="0"/>
              <w:marTop w:val="0"/>
              <w:marBottom w:val="0"/>
              <w:divBdr>
                <w:top w:val="none" w:sz="0" w:space="0" w:color="auto"/>
                <w:left w:val="none" w:sz="0" w:space="0" w:color="auto"/>
                <w:bottom w:val="none" w:sz="0" w:space="0" w:color="auto"/>
                <w:right w:val="none" w:sz="0" w:space="0" w:color="auto"/>
              </w:divBdr>
            </w:div>
            <w:div w:id="12644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1516">
      <w:bodyDiv w:val="1"/>
      <w:marLeft w:val="0"/>
      <w:marRight w:val="0"/>
      <w:marTop w:val="0"/>
      <w:marBottom w:val="0"/>
      <w:divBdr>
        <w:top w:val="none" w:sz="0" w:space="0" w:color="auto"/>
        <w:left w:val="none" w:sz="0" w:space="0" w:color="auto"/>
        <w:bottom w:val="none" w:sz="0" w:space="0" w:color="auto"/>
        <w:right w:val="none" w:sz="0" w:space="0" w:color="auto"/>
      </w:divBdr>
    </w:div>
    <w:div w:id="2038238711">
      <w:bodyDiv w:val="1"/>
      <w:marLeft w:val="0"/>
      <w:marRight w:val="0"/>
      <w:marTop w:val="0"/>
      <w:marBottom w:val="0"/>
      <w:divBdr>
        <w:top w:val="none" w:sz="0" w:space="0" w:color="auto"/>
        <w:left w:val="none" w:sz="0" w:space="0" w:color="auto"/>
        <w:bottom w:val="none" w:sz="0" w:space="0" w:color="auto"/>
        <w:right w:val="none" w:sz="0" w:space="0" w:color="auto"/>
      </w:divBdr>
    </w:div>
    <w:div w:id="2055305605">
      <w:bodyDiv w:val="1"/>
      <w:marLeft w:val="0"/>
      <w:marRight w:val="0"/>
      <w:marTop w:val="0"/>
      <w:marBottom w:val="0"/>
      <w:divBdr>
        <w:top w:val="none" w:sz="0" w:space="0" w:color="auto"/>
        <w:left w:val="none" w:sz="0" w:space="0" w:color="auto"/>
        <w:bottom w:val="none" w:sz="0" w:space="0" w:color="auto"/>
        <w:right w:val="none" w:sz="0" w:space="0" w:color="auto"/>
      </w:divBdr>
      <w:divsChild>
        <w:div w:id="1498574589">
          <w:marLeft w:val="0"/>
          <w:marRight w:val="0"/>
          <w:marTop w:val="0"/>
          <w:marBottom w:val="0"/>
          <w:divBdr>
            <w:top w:val="none" w:sz="0" w:space="0" w:color="auto"/>
            <w:left w:val="none" w:sz="0" w:space="0" w:color="auto"/>
            <w:bottom w:val="none" w:sz="0" w:space="0" w:color="auto"/>
            <w:right w:val="none" w:sz="0" w:space="0" w:color="auto"/>
          </w:divBdr>
          <w:divsChild>
            <w:div w:id="1384793471">
              <w:marLeft w:val="0"/>
              <w:marRight w:val="0"/>
              <w:marTop w:val="0"/>
              <w:marBottom w:val="0"/>
              <w:divBdr>
                <w:top w:val="none" w:sz="0" w:space="0" w:color="auto"/>
                <w:left w:val="none" w:sz="0" w:space="0" w:color="auto"/>
                <w:bottom w:val="none" w:sz="0" w:space="0" w:color="auto"/>
                <w:right w:val="none" w:sz="0" w:space="0" w:color="auto"/>
              </w:divBdr>
            </w:div>
            <w:div w:id="688406903">
              <w:marLeft w:val="0"/>
              <w:marRight w:val="0"/>
              <w:marTop w:val="0"/>
              <w:marBottom w:val="0"/>
              <w:divBdr>
                <w:top w:val="none" w:sz="0" w:space="0" w:color="auto"/>
                <w:left w:val="none" w:sz="0" w:space="0" w:color="auto"/>
                <w:bottom w:val="none" w:sz="0" w:space="0" w:color="auto"/>
                <w:right w:val="none" w:sz="0" w:space="0" w:color="auto"/>
              </w:divBdr>
              <w:divsChild>
                <w:div w:id="249123693">
                  <w:marLeft w:val="0"/>
                  <w:marRight w:val="0"/>
                  <w:marTop w:val="0"/>
                  <w:marBottom w:val="0"/>
                  <w:divBdr>
                    <w:top w:val="none" w:sz="0" w:space="0" w:color="auto"/>
                    <w:left w:val="none" w:sz="0" w:space="0" w:color="auto"/>
                    <w:bottom w:val="none" w:sz="0" w:space="0" w:color="auto"/>
                    <w:right w:val="none" w:sz="0" w:space="0" w:color="auto"/>
                  </w:divBdr>
                  <w:divsChild>
                    <w:div w:id="104282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7998">
      <w:bodyDiv w:val="1"/>
      <w:marLeft w:val="0"/>
      <w:marRight w:val="0"/>
      <w:marTop w:val="0"/>
      <w:marBottom w:val="0"/>
      <w:divBdr>
        <w:top w:val="none" w:sz="0" w:space="0" w:color="auto"/>
        <w:left w:val="none" w:sz="0" w:space="0" w:color="auto"/>
        <w:bottom w:val="none" w:sz="0" w:space="0" w:color="auto"/>
        <w:right w:val="none" w:sz="0" w:space="0" w:color="auto"/>
      </w:divBdr>
    </w:div>
    <w:div w:id="2092778260">
      <w:bodyDiv w:val="1"/>
      <w:marLeft w:val="0"/>
      <w:marRight w:val="0"/>
      <w:marTop w:val="0"/>
      <w:marBottom w:val="0"/>
      <w:divBdr>
        <w:top w:val="none" w:sz="0" w:space="0" w:color="auto"/>
        <w:left w:val="none" w:sz="0" w:space="0" w:color="auto"/>
        <w:bottom w:val="none" w:sz="0" w:space="0" w:color="auto"/>
        <w:right w:val="none" w:sz="0" w:space="0" w:color="auto"/>
      </w:divBdr>
    </w:div>
    <w:div w:id="2119520520">
      <w:bodyDiv w:val="1"/>
      <w:marLeft w:val="0"/>
      <w:marRight w:val="0"/>
      <w:marTop w:val="0"/>
      <w:marBottom w:val="0"/>
      <w:divBdr>
        <w:top w:val="none" w:sz="0" w:space="0" w:color="auto"/>
        <w:left w:val="none" w:sz="0" w:space="0" w:color="auto"/>
        <w:bottom w:val="none" w:sz="0" w:space="0" w:color="auto"/>
        <w:right w:val="none" w:sz="0" w:space="0" w:color="auto"/>
      </w:divBdr>
      <w:divsChild>
        <w:div w:id="1845977627">
          <w:marLeft w:val="0"/>
          <w:marRight w:val="0"/>
          <w:marTop w:val="0"/>
          <w:marBottom w:val="0"/>
          <w:divBdr>
            <w:top w:val="none" w:sz="0" w:space="0" w:color="auto"/>
            <w:left w:val="none" w:sz="0" w:space="0" w:color="auto"/>
            <w:bottom w:val="none" w:sz="0" w:space="0" w:color="auto"/>
            <w:right w:val="none" w:sz="0" w:space="0" w:color="auto"/>
          </w:divBdr>
          <w:divsChild>
            <w:div w:id="1334651691">
              <w:marLeft w:val="0"/>
              <w:marRight w:val="0"/>
              <w:marTop w:val="0"/>
              <w:marBottom w:val="0"/>
              <w:divBdr>
                <w:top w:val="none" w:sz="0" w:space="0" w:color="auto"/>
                <w:left w:val="none" w:sz="0" w:space="0" w:color="auto"/>
                <w:bottom w:val="none" w:sz="0" w:space="0" w:color="auto"/>
                <w:right w:val="none" w:sz="0" w:space="0" w:color="auto"/>
              </w:divBdr>
            </w:div>
            <w:div w:id="1098647266">
              <w:marLeft w:val="0"/>
              <w:marRight w:val="0"/>
              <w:marTop w:val="0"/>
              <w:marBottom w:val="0"/>
              <w:divBdr>
                <w:top w:val="none" w:sz="0" w:space="0" w:color="auto"/>
                <w:left w:val="none" w:sz="0" w:space="0" w:color="auto"/>
                <w:bottom w:val="none" w:sz="0" w:space="0" w:color="auto"/>
                <w:right w:val="none" w:sz="0" w:space="0" w:color="auto"/>
              </w:divBdr>
              <w:divsChild>
                <w:div w:id="1938521739">
                  <w:marLeft w:val="0"/>
                  <w:marRight w:val="0"/>
                  <w:marTop w:val="0"/>
                  <w:marBottom w:val="0"/>
                  <w:divBdr>
                    <w:top w:val="none" w:sz="0" w:space="0" w:color="auto"/>
                    <w:left w:val="none" w:sz="0" w:space="0" w:color="auto"/>
                    <w:bottom w:val="none" w:sz="0" w:space="0" w:color="auto"/>
                    <w:right w:val="none" w:sz="0" w:space="0" w:color="auto"/>
                  </w:divBdr>
                  <w:divsChild>
                    <w:div w:id="8424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96145">
      <w:bodyDiv w:val="1"/>
      <w:marLeft w:val="0"/>
      <w:marRight w:val="0"/>
      <w:marTop w:val="0"/>
      <w:marBottom w:val="0"/>
      <w:divBdr>
        <w:top w:val="none" w:sz="0" w:space="0" w:color="auto"/>
        <w:left w:val="none" w:sz="0" w:space="0" w:color="auto"/>
        <w:bottom w:val="none" w:sz="0" w:space="0" w:color="auto"/>
        <w:right w:val="none" w:sz="0" w:space="0" w:color="auto"/>
      </w:divBdr>
    </w:div>
    <w:div w:id="2134396463">
      <w:bodyDiv w:val="1"/>
      <w:marLeft w:val="0"/>
      <w:marRight w:val="0"/>
      <w:marTop w:val="0"/>
      <w:marBottom w:val="0"/>
      <w:divBdr>
        <w:top w:val="none" w:sz="0" w:space="0" w:color="auto"/>
        <w:left w:val="none" w:sz="0" w:space="0" w:color="auto"/>
        <w:bottom w:val="none" w:sz="0" w:space="0" w:color="auto"/>
        <w:right w:val="none" w:sz="0" w:space="0" w:color="auto"/>
      </w:divBdr>
      <w:divsChild>
        <w:div w:id="577793148">
          <w:marLeft w:val="0"/>
          <w:marRight w:val="0"/>
          <w:marTop w:val="0"/>
          <w:marBottom w:val="0"/>
          <w:divBdr>
            <w:top w:val="none" w:sz="0" w:space="0" w:color="auto"/>
            <w:left w:val="none" w:sz="0" w:space="0" w:color="auto"/>
            <w:bottom w:val="none" w:sz="0" w:space="0" w:color="auto"/>
            <w:right w:val="none" w:sz="0" w:space="0" w:color="auto"/>
          </w:divBdr>
          <w:divsChild>
            <w:div w:id="310984586">
              <w:marLeft w:val="0"/>
              <w:marRight w:val="0"/>
              <w:marTop w:val="0"/>
              <w:marBottom w:val="0"/>
              <w:divBdr>
                <w:top w:val="none" w:sz="0" w:space="0" w:color="auto"/>
                <w:left w:val="none" w:sz="0" w:space="0" w:color="auto"/>
                <w:bottom w:val="none" w:sz="0" w:space="0" w:color="auto"/>
                <w:right w:val="none" w:sz="0" w:space="0" w:color="auto"/>
              </w:divBdr>
            </w:div>
            <w:div w:id="1205172085">
              <w:marLeft w:val="0"/>
              <w:marRight w:val="0"/>
              <w:marTop w:val="0"/>
              <w:marBottom w:val="0"/>
              <w:divBdr>
                <w:top w:val="none" w:sz="0" w:space="0" w:color="auto"/>
                <w:left w:val="none" w:sz="0" w:space="0" w:color="auto"/>
                <w:bottom w:val="none" w:sz="0" w:space="0" w:color="auto"/>
                <w:right w:val="none" w:sz="0" w:space="0" w:color="auto"/>
              </w:divBdr>
              <w:divsChild>
                <w:div w:id="1895893478">
                  <w:marLeft w:val="0"/>
                  <w:marRight w:val="0"/>
                  <w:marTop w:val="0"/>
                  <w:marBottom w:val="0"/>
                  <w:divBdr>
                    <w:top w:val="none" w:sz="0" w:space="0" w:color="auto"/>
                    <w:left w:val="none" w:sz="0" w:space="0" w:color="auto"/>
                    <w:bottom w:val="none" w:sz="0" w:space="0" w:color="auto"/>
                    <w:right w:val="none" w:sz="0" w:space="0" w:color="auto"/>
                  </w:divBdr>
                  <w:divsChild>
                    <w:div w:id="72476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53575">
      <w:bodyDiv w:val="1"/>
      <w:marLeft w:val="0"/>
      <w:marRight w:val="0"/>
      <w:marTop w:val="0"/>
      <w:marBottom w:val="0"/>
      <w:divBdr>
        <w:top w:val="none" w:sz="0" w:space="0" w:color="auto"/>
        <w:left w:val="none" w:sz="0" w:space="0" w:color="auto"/>
        <w:bottom w:val="none" w:sz="0" w:space="0" w:color="auto"/>
        <w:right w:val="none" w:sz="0" w:space="0" w:color="auto"/>
      </w:divBdr>
    </w:div>
    <w:div w:id="2142380739">
      <w:bodyDiv w:val="1"/>
      <w:marLeft w:val="0"/>
      <w:marRight w:val="0"/>
      <w:marTop w:val="0"/>
      <w:marBottom w:val="0"/>
      <w:divBdr>
        <w:top w:val="none" w:sz="0" w:space="0" w:color="auto"/>
        <w:left w:val="none" w:sz="0" w:space="0" w:color="auto"/>
        <w:bottom w:val="none" w:sz="0" w:space="0" w:color="auto"/>
        <w:right w:val="none" w:sz="0" w:space="0" w:color="auto"/>
      </w:divBdr>
      <w:divsChild>
        <w:div w:id="1117724797">
          <w:marLeft w:val="0"/>
          <w:marRight w:val="0"/>
          <w:marTop w:val="0"/>
          <w:marBottom w:val="0"/>
          <w:divBdr>
            <w:top w:val="none" w:sz="0" w:space="0" w:color="auto"/>
            <w:left w:val="none" w:sz="0" w:space="0" w:color="auto"/>
            <w:bottom w:val="none" w:sz="0" w:space="0" w:color="auto"/>
            <w:right w:val="none" w:sz="0" w:space="0" w:color="auto"/>
          </w:divBdr>
          <w:divsChild>
            <w:div w:id="2111582955">
              <w:marLeft w:val="0"/>
              <w:marRight w:val="0"/>
              <w:marTop w:val="0"/>
              <w:marBottom w:val="0"/>
              <w:divBdr>
                <w:top w:val="none" w:sz="0" w:space="0" w:color="auto"/>
                <w:left w:val="none" w:sz="0" w:space="0" w:color="auto"/>
                <w:bottom w:val="none" w:sz="0" w:space="0" w:color="auto"/>
                <w:right w:val="none" w:sz="0" w:space="0" w:color="auto"/>
              </w:divBdr>
            </w:div>
            <w:div w:id="1856461832">
              <w:marLeft w:val="0"/>
              <w:marRight w:val="0"/>
              <w:marTop w:val="0"/>
              <w:marBottom w:val="0"/>
              <w:divBdr>
                <w:top w:val="none" w:sz="0" w:space="0" w:color="auto"/>
                <w:left w:val="none" w:sz="0" w:space="0" w:color="auto"/>
                <w:bottom w:val="none" w:sz="0" w:space="0" w:color="auto"/>
                <w:right w:val="none" w:sz="0" w:space="0" w:color="auto"/>
              </w:divBdr>
              <w:divsChild>
                <w:div w:id="101656154">
                  <w:marLeft w:val="0"/>
                  <w:marRight w:val="0"/>
                  <w:marTop w:val="0"/>
                  <w:marBottom w:val="0"/>
                  <w:divBdr>
                    <w:top w:val="none" w:sz="0" w:space="0" w:color="auto"/>
                    <w:left w:val="none" w:sz="0" w:space="0" w:color="auto"/>
                    <w:bottom w:val="none" w:sz="0" w:space="0" w:color="auto"/>
                    <w:right w:val="none" w:sz="0" w:space="0" w:color="auto"/>
                  </w:divBdr>
                  <w:divsChild>
                    <w:div w:id="183533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657B81A6-61BE-454D-825C-F4E21B76CB1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49</Pages>
  <Words>8144</Words>
  <Characters>46423</Characters>
  <Application>Microsoft Office Word</Application>
  <DocSecurity>0</DocSecurity>
  <Lines>386</Lines>
  <Paragraphs>108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Le Truc Tin</cp:lastModifiedBy>
  <cp:revision>34</cp:revision>
  <cp:lastPrinted>2024-06-10T21:57:00Z</cp:lastPrinted>
  <dcterms:created xsi:type="dcterms:W3CDTF">2024-10-25T15:43:00Z</dcterms:created>
  <dcterms:modified xsi:type="dcterms:W3CDTF">2024-10-28T18:50:00Z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611F9A8AA8514147AF0EAAF225AF3CE6</vt:lpwstr>
  </property>
  <property fmtid="{D5CDD505-2E9C-101B-9397-08002B2CF9AE}" pid="4" name="GrammarlyDocumentId">
    <vt:lpwstr>a8eec1ce110a3c3f2494038e9d2ddc660c3d2fc7d30df2fbb03a000e4a37ff52</vt:lpwstr>
  </property>
  <property fmtid="{D5CDD505-2E9C-101B-9397-08002B2CF9AE}" pid="5" name="MSIP_Label_defa4170-0d19-0005-0004-bc88714345d2_Enabled">
    <vt:lpwstr>true</vt:lpwstr>
  </property>
  <property fmtid="{D5CDD505-2E9C-101B-9397-08002B2CF9AE}" pid="6" name="MSIP_Label_defa4170-0d19-0005-0004-bc88714345d2_SetDate">
    <vt:lpwstr>2024-01-04T23:57:36Z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100ae7b5-dd3b-4c25-920a-edb58181f969</vt:lpwstr>
  </property>
  <property fmtid="{D5CDD505-2E9C-101B-9397-08002B2CF9AE}" pid="10" name="MSIP_Label_defa4170-0d19-0005-0004-bc88714345d2_ActionId">
    <vt:lpwstr>7f9e9814-7a7b-46e9-836e-facb5c26a2f2</vt:lpwstr>
  </property>
  <property fmtid="{D5CDD505-2E9C-101B-9397-08002B2CF9AE}" pid="11" name="MSIP_Label_defa4170-0d19-0005-0004-bc88714345d2_ContentBits">
    <vt:lpwstr>0</vt:lpwstr>
  </property>
</Properties>
</file>